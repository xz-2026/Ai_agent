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62514">
      <w:pPr>
        <w:spacing w:before="76"/>
        <w:ind w:left="1602" w:right="1615" w:firstLine="0"/>
        <w:jc w:val="center"/>
        <w:rPr>
          <w:sz w:val="14"/>
        </w:rPr>
      </w:pPr>
      <w:r>
        <w:rPr>
          <w:sz w:val="14"/>
        </w:rPr>
        <mc:AlternateContent>
          <mc:Choice Requires="wps">
            <w:drawing>
              <wp:anchor distT="0" distB="0" distL="0" distR="0" simplePos="0" relativeHeight="251660288" behindDoc="0" locked="0" layoutInCell="1" allowOverlap="1">
                <wp:simplePos x="0" y="0"/>
                <wp:positionH relativeFrom="page">
                  <wp:posOffset>476885</wp:posOffset>
                </wp:positionH>
                <wp:positionV relativeFrom="paragraph">
                  <wp:posOffset>301625</wp:posOffset>
                </wp:positionV>
                <wp:extent cx="5706110" cy="1270"/>
                <wp:effectExtent l="0" t="0" r="0" b="0"/>
                <wp:wrapNone/>
                <wp:docPr id="1" name="Graphic 1"/>
                <wp:cNvGraphicFramePr/>
                <a:graphic xmlns:a="http://schemas.openxmlformats.org/drawingml/2006/main">
                  <a:graphicData uri="http://schemas.microsoft.com/office/word/2010/wordprocessingShape">
                    <wps:wsp>
                      <wps:cNvSpPr/>
                      <wps:spPr>
                        <a:xfrm>
                          <a:off x="0" y="0"/>
                          <a:ext cx="5706110" cy="1270"/>
                        </a:xfrm>
                        <a:custGeom>
                          <a:avLst/>
                          <a:gdLst/>
                          <a:ahLst/>
                          <a:cxnLst/>
                          <a:rect l="l" t="t" r="r" b="b"/>
                          <a:pathLst>
                            <a:path w="5706110">
                              <a:moveTo>
                                <a:pt x="0" y="0"/>
                              </a:moveTo>
                              <a:lnTo>
                                <a:pt x="5705995" y="0"/>
                              </a:lnTo>
                            </a:path>
                          </a:pathLst>
                        </a:custGeom>
                        <a:ln w="3797">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37.55pt;margin-top:23.75pt;height:0.1pt;width:449.3pt;mso-position-horizontal-relative:page;z-index:251660288;mso-width-relative:page;mso-height-relative:page;" filled="f" stroked="t" coordsize="5706110,1" o:gfxdata="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MsqoptcAAAAIAQAADwAAAAAA&#10;AAABACAAAAAiAAAAZHJzL2Rvd25yZXYueG1sUEsBAhQAFAAAAAgAh07iQAP29vwUAgAAegQAAA4A&#10;AAAAAAAAAQAgAAAAJgEAAGRycy9lMm9Eb2MueG1sUEsFBgAAAAAGAAYAWQEAAKwFAAAAAA==&#10;" path="m0,0l5705995,0e">
                <v:fill on="f" focussize="0,0"/>
                <v:stroke weight="0.298976377952756pt" color="#000000" joinstyle="round"/>
                <v:imagedata o:title=""/>
                <o:lock v:ext="edit" aspectratio="f"/>
                <v:textbox inset="0mm,0mm,0mm,0mm"/>
              </v:shape>
            </w:pict>
          </mc:Fallback>
        </mc:AlternateContent>
      </w:r>
      <w:r>
        <w:rPr>
          <w:sz w:val="14"/>
        </w:rPr>
        <w:drawing>
          <wp:anchor distT="0" distB="0" distL="0" distR="0" simplePos="0" relativeHeight="251660288" behindDoc="0" locked="0" layoutInCell="1" allowOverlap="1">
            <wp:simplePos x="0" y="0"/>
            <wp:positionH relativeFrom="page">
              <wp:posOffset>476885</wp:posOffset>
            </wp:positionH>
            <wp:positionV relativeFrom="paragraph">
              <wp:posOffset>379095</wp:posOffset>
            </wp:positionV>
            <wp:extent cx="756285" cy="82931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6" cstate="print"/>
                    <a:stretch>
                      <a:fillRect/>
                    </a:stretch>
                  </pic:blipFill>
                  <pic:spPr>
                    <a:xfrm>
                      <a:off x="0" y="0"/>
                      <a:ext cx="756480" cy="829055"/>
                    </a:xfrm>
                    <a:prstGeom prst="rect">
                      <a:avLst/>
                    </a:prstGeom>
                  </pic:spPr>
                </pic:pic>
              </a:graphicData>
            </a:graphic>
          </wp:anchor>
        </w:drawing>
      </w:r>
      <w:r>
        <w:rPr>
          <w:sz w:val="14"/>
        </w:rPr>
        <mc:AlternateContent>
          <mc:Choice Requires="wpg">
            <w:drawing>
              <wp:anchor distT="0" distB="0" distL="0" distR="0" simplePos="0" relativeHeight="251661312" behindDoc="0" locked="0" layoutInCell="1" allowOverlap="1">
                <wp:simplePos x="0" y="0"/>
                <wp:positionH relativeFrom="page">
                  <wp:posOffset>6314440</wp:posOffset>
                </wp:positionH>
                <wp:positionV relativeFrom="paragraph">
                  <wp:posOffset>293370</wp:posOffset>
                </wp:positionV>
                <wp:extent cx="768985" cy="921385"/>
                <wp:effectExtent l="0" t="0" r="0" b="0"/>
                <wp:wrapNone/>
                <wp:docPr id="3" name="Group 3"/>
                <wp:cNvGraphicFramePr/>
                <a:graphic xmlns:a="http://schemas.openxmlformats.org/drawingml/2006/main">
                  <a:graphicData uri="http://schemas.microsoft.com/office/word/2010/wordprocessingGroup">
                    <wpg:wgp>
                      <wpg:cNvGrpSpPr/>
                      <wpg:grpSpPr>
                        <a:xfrm>
                          <a:off x="0" y="0"/>
                          <a:ext cx="768985" cy="921385"/>
                          <a:chOff x="0" y="0"/>
                          <a:chExt cx="768985" cy="921385"/>
                        </a:xfrm>
                      </wpg:grpSpPr>
                      <pic:pic xmlns:pic="http://schemas.openxmlformats.org/drawingml/2006/picture">
                        <pic:nvPicPr>
                          <pic:cNvPr id="4" name="Image 4"/>
                          <pic:cNvPicPr/>
                        </pic:nvPicPr>
                        <pic:blipFill>
                          <a:blip r:embed="rId17" cstate="print"/>
                          <a:stretch>
                            <a:fillRect/>
                          </a:stretch>
                        </pic:blipFill>
                        <pic:spPr>
                          <a:xfrm>
                            <a:off x="6324" y="6328"/>
                            <a:ext cx="756022" cy="908315"/>
                          </a:xfrm>
                          <a:prstGeom prst="rect">
                            <a:avLst/>
                          </a:prstGeom>
                        </pic:spPr>
                      </pic:pic>
                      <wps:wsp>
                        <wps:cNvPr id="5" name="Graphic 5"/>
                        <wps:cNvSpPr/>
                        <wps:spPr>
                          <a:xfrm>
                            <a:off x="0" y="3162"/>
                            <a:ext cx="768985" cy="1270"/>
                          </a:xfrm>
                          <a:custGeom>
                            <a:avLst/>
                            <a:gdLst/>
                            <a:ahLst/>
                            <a:cxnLst/>
                            <a:rect l="l" t="t" r="r" b="b"/>
                            <a:pathLst>
                              <a:path w="768985">
                                <a:moveTo>
                                  <a:pt x="0" y="0"/>
                                </a:moveTo>
                                <a:lnTo>
                                  <a:pt x="768667" y="0"/>
                                </a:lnTo>
                              </a:path>
                            </a:pathLst>
                          </a:custGeom>
                          <a:ln w="6324">
                            <a:solidFill>
                              <a:srgbClr val="000000"/>
                            </a:solidFill>
                            <a:prstDash val="solid"/>
                          </a:ln>
                        </wps:spPr>
                        <wps:bodyPr wrap="square" lIns="0" tIns="0" rIns="0" bIns="0" rtlCol="0">
                          <a:noAutofit/>
                        </wps:bodyPr>
                      </wps:wsp>
                      <wps:wsp>
                        <wps:cNvPr id="6" name="Graphic 6"/>
                        <wps:cNvSpPr/>
                        <wps:spPr>
                          <a:xfrm>
                            <a:off x="3162"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noAutofit/>
                        </wps:bodyPr>
                      </wps:wsp>
                      <wps:wsp>
                        <wps:cNvPr id="7" name="Graphic 7"/>
                        <wps:cNvSpPr/>
                        <wps:spPr>
                          <a:xfrm>
                            <a:off x="765505" y="3162"/>
                            <a:ext cx="1270" cy="915035"/>
                          </a:xfrm>
                          <a:custGeom>
                            <a:avLst/>
                            <a:gdLst/>
                            <a:ahLst/>
                            <a:cxnLst/>
                            <a:rect l="l" t="t" r="r" b="b"/>
                            <a:pathLst>
                              <a:path h="915035">
                                <a:moveTo>
                                  <a:pt x="0" y="915022"/>
                                </a:moveTo>
                                <a:lnTo>
                                  <a:pt x="0" y="0"/>
                                </a:lnTo>
                              </a:path>
                            </a:pathLst>
                          </a:custGeom>
                          <a:ln w="6324">
                            <a:solidFill>
                              <a:srgbClr val="000000"/>
                            </a:solidFill>
                            <a:prstDash val="solid"/>
                          </a:ln>
                        </wps:spPr>
                        <wps:bodyPr wrap="square" lIns="0" tIns="0" rIns="0" bIns="0" rtlCol="0">
                          <a:noAutofit/>
                        </wps:bodyPr>
                      </wps:wsp>
                      <wps:wsp>
                        <wps:cNvPr id="8" name="Graphic 8"/>
                        <wps:cNvSpPr/>
                        <wps:spPr>
                          <a:xfrm>
                            <a:off x="0" y="918184"/>
                            <a:ext cx="768985" cy="1270"/>
                          </a:xfrm>
                          <a:custGeom>
                            <a:avLst/>
                            <a:gdLst/>
                            <a:ahLst/>
                            <a:cxnLst/>
                            <a:rect l="l" t="t" r="r" b="b"/>
                            <a:pathLst>
                              <a:path w="768985">
                                <a:moveTo>
                                  <a:pt x="0" y="0"/>
                                </a:moveTo>
                                <a:lnTo>
                                  <a:pt x="768667" y="0"/>
                                </a:lnTo>
                              </a:path>
                            </a:pathLst>
                          </a:custGeom>
                          <a:ln w="6324">
                            <a:solidFill>
                              <a:srgbClr val="000000"/>
                            </a:solidFill>
                            <a:prstDash val="solid"/>
                          </a:ln>
                        </wps:spPr>
                        <wps:bodyPr wrap="square" lIns="0" tIns="0" rIns="0" bIns="0" rtlCol="0">
                          <a:noAutofit/>
                        </wps:bodyPr>
                      </wps:wsp>
                    </wpg:wgp>
                  </a:graphicData>
                </a:graphic>
              </wp:anchor>
            </w:drawing>
          </mc:Choice>
          <mc:Fallback>
            <w:pict>
              <v:group id="Group 3" o:spid="_x0000_s1026" o:spt="203" style="position:absolute;left:0pt;margin-left:497.2pt;margin-top:23.1pt;height:72.55pt;width:60.55pt;mso-position-horizontal-relative:page;z-index:251661312;mso-width-relative:page;mso-height-relative:page;" coordsize="768985,921385" o:gfxdata="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">
                <o:lock v:ext="edit" aspectratio="f"/>
                <v:shape id="Image 4" o:spid="_x0000_s1026" o:spt="75" type="#_x0000_t75" style="position:absolute;left:6324;top:6328;height:908315;width:756022;" filled="f" o:preferrelative="t" stroked="f" coordsize="21600,21600" o:gfxdata="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fCIibsAAADa&#10;AAAADwAAAAAAAAABACAAAAAiAAAAZHJzL2Rvd25yZXYueG1sUEsBAhQAFAAAAAgAh07iQDMvBZ47&#10;AAAAOQAAABAAAAAAAAAAAQAgAAAACgEAAGRycy9zaGFwZXhtbC54bWxQSwUGAAAAAAYABgBbAQAA&#10;tAMAAAAA&#10;">
                  <v:fill on="f" focussize="0,0"/>
                  <v:stroke on="f"/>
                  <v:imagedata r:id="rId17" o:title=""/>
                  <o:lock v:ext="edit" aspectratio="f"/>
                </v:shape>
                <v:shape id="Graphic 5" o:spid="_x0000_s1026" o:spt="100" style="position:absolute;left:0;top:3162;height:1270;width:768985;" filled="f" stroked="t" coordsize="768985,1" o:gfxdata="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wGdRvQAA&#10;ANoAAAAPAAAAAAAAAAEAIAAAACIAAABkcnMvZG93bnJldi54bWxQSwECFAAUAAAACACHTuJAMy8F&#10;njsAAAA5AAAAEAAAAAAAAAABACAAAAAMAQAAZHJzL3NoYXBleG1sLnhtbFBLBQYAAAAABgAGAFsB&#10;AAC2AwAAAAA=&#10;" path="m0,0l768667,0e">
                  <v:fill on="f" focussize="0,0"/>
                  <v:stroke weight="0.497952755905512pt" color="#000000" joinstyle="round"/>
                  <v:imagedata o:title=""/>
                  <o:lock v:ext="edit" aspectratio="f"/>
                  <v:textbox inset="0mm,0mm,0mm,0mm"/>
                </v:shape>
                <v:shape id="Graphic 6" o:spid="_x0000_s1026" o:spt="100" style="position:absolute;left:3162;top:3162;height:915035;width:1270;" filled="f" stroked="t" coordsize="1,915035" o:gfxdata="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GMeoLsAAADa&#10;AAAADwAAAAAAAAABACAAAAAiAAAAZHJzL2Rvd25yZXYueG1sUEsBAhQAFAAAAAgAh07iQDMvBZ47&#10;AAAAOQAAABAAAAAAAAAAAQAgAAAACgEAAGRycy9zaGFwZXhtbC54bWxQSwUGAAAAAAYABgBbAQAA&#10;tAMAAAAA&#10;" path="m0,915022l0,0e">
                  <v:fill on="f" focussize="0,0"/>
                  <v:stroke weight="0.497952755905512pt" color="#000000" joinstyle="round"/>
                  <v:imagedata o:title=""/>
                  <o:lock v:ext="edit" aspectratio="f"/>
                  <v:textbox inset="0mm,0mm,0mm,0mm"/>
                </v:shape>
                <v:shape id="Graphic 7" o:spid="_x0000_s1026" o:spt="100" style="position:absolute;left:765505;top:3162;height:915035;width:1270;" filled="f" stroked="t" coordsize="1,915035" o:gfxdata="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7s7ugAAANoA&#10;AAAPAAAAAAAAAAEAIAAAACIAAABkcnMvZG93bnJldi54bWxQSwECFAAUAAAACACHTuJAMy8FnjsA&#10;AAA5AAAAEAAAAAAAAAABACAAAAAJAQAAZHJzL3NoYXBleG1sLnhtbFBLBQYAAAAABgAGAFsBAACz&#10;AwAAAAA=&#10;" path="m0,915022l0,0e">
                  <v:fill on="f" focussize="0,0"/>
                  <v:stroke weight="0.497952755905512pt" color="#000000" joinstyle="round"/>
                  <v:imagedata o:title=""/>
                  <o:lock v:ext="edit" aspectratio="f"/>
                  <v:textbox inset="0mm,0mm,0mm,0mm"/>
                </v:shape>
                <v:shape id="Graphic 8" o:spid="_x0000_s1026" o:spt="100" style="position:absolute;left:0;top:918184;height:1270;width:768985;" filled="f" stroked="t" coordsize="768985,1" o:gfxdata="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HIz7sAAADa&#10;AAAADwAAAAAAAAABACAAAAAiAAAAZHJzL2Rvd25yZXYueG1sUEsBAhQAFAAAAAgAh07iQDMvBZ47&#10;AAAAOQAAABAAAAAAAAAAAQAgAAAACgEAAGRycy9zaGFwZXhtbC54bWxQSwUGAAAAAAYABgBbAQAA&#10;tAMAAAAA&#10;" path="m0,0l768667,0e">
                  <v:fill on="f" focussize="0,0"/>
                  <v:stroke weight="0.497952755905512pt" color="#000000" joinstyle="round"/>
                  <v:imagedata o:title=""/>
                  <o:lock v:ext="edit" aspectratio="f"/>
                  <v:textbox inset="0mm,0mm,0mm,0mm"/>
                </v:shape>
              </v:group>
            </w:pict>
          </mc:Fallback>
        </mc:AlternateContent>
      </w:r>
      <w:r>
        <w:rPr>
          <w:sz w:val="14"/>
        </w:rPr>
        <mc:AlternateContent>
          <mc:Choice Requires="wps">
            <w:drawing>
              <wp:anchor distT="0" distB="0" distL="0" distR="0" simplePos="0" relativeHeight="251662336" behindDoc="0" locked="0" layoutInCell="1" allowOverlap="1">
                <wp:simplePos x="0" y="0"/>
                <wp:positionH relativeFrom="page">
                  <wp:posOffset>1395095</wp:posOffset>
                </wp:positionH>
                <wp:positionV relativeFrom="paragraph">
                  <wp:posOffset>380365</wp:posOffset>
                </wp:positionV>
                <wp:extent cx="4788535" cy="828040"/>
                <wp:effectExtent l="0" t="0" r="0" b="0"/>
                <wp:wrapNone/>
                <wp:docPr id="9" name="Textbox 9"/>
                <wp:cNvGraphicFramePr/>
                <a:graphic xmlns:a="http://schemas.openxmlformats.org/drawingml/2006/main">
                  <a:graphicData uri="http://schemas.microsoft.com/office/word/2010/wordprocessingShape">
                    <wps:wsp>
                      <wps:cNvSpPr txBox="1"/>
                      <wps:spPr>
                        <a:xfrm>
                          <a:off x="0" y="0"/>
                          <a:ext cx="4788535" cy="828040"/>
                        </a:xfrm>
                        <a:prstGeom prst="rect">
                          <a:avLst/>
                        </a:prstGeom>
                        <a:solidFill>
                          <a:srgbClr val="E5E5E5"/>
                        </a:solidFill>
                      </wps:spPr>
                      <wps:txbx>
                        <w:txbxContent>
                          <w:p w14:paraId="494A2F69">
                            <w:pPr>
                              <w:pStyle w:val="3"/>
                              <w:spacing w:line="179" w:lineRule="exact"/>
                              <w:jc w:val="center"/>
                              <w:rPr>
                                <w:color w:val="000000"/>
                              </w:rPr>
                            </w:pPr>
                            <w:r>
                              <w:rPr>
                                <w:color w:val="000000"/>
                                <w:w w:val="110"/>
                              </w:rPr>
                              <w:t>Contents</w:t>
                            </w:r>
                            <w:r>
                              <w:rPr>
                                <w:color w:val="000000"/>
                                <w:spacing w:val="6"/>
                                <w:w w:val="110"/>
                              </w:rPr>
                              <w:t xml:space="preserve"> </w:t>
                            </w:r>
                            <w:r>
                              <w:rPr>
                                <w:color w:val="000000"/>
                                <w:w w:val="110"/>
                              </w:rPr>
                              <w:t>lists</w:t>
                            </w:r>
                            <w:r>
                              <w:rPr>
                                <w:color w:val="000000"/>
                                <w:spacing w:val="6"/>
                                <w:w w:val="110"/>
                              </w:rPr>
                              <w:t xml:space="preserve"> </w:t>
                            </w:r>
                            <w:r>
                              <w:rPr>
                                <w:color w:val="000000"/>
                                <w:w w:val="110"/>
                              </w:rPr>
                              <w:t>available</w:t>
                            </w:r>
                            <w:r>
                              <w:rPr>
                                <w:color w:val="000000"/>
                                <w:spacing w:val="6"/>
                                <w:w w:val="110"/>
                              </w:rPr>
                              <w:t xml:space="preserve"> </w:t>
                            </w:r>
                            <w:r>
                              <w:rPr>
                                <w:color w:val="000000"/>
                                <w:w w:val="110"/>
                              </w:rPr>
                              <w:t>at</w:t>
                            </w:r>
                            <w:r>
                              <w:rPr>
                                <w:color w:val="000000"/>
                                <w:spacing w:val="6"/>
                                <w:w w:val="110"/>
                              </w:rPr>
                              <w:t xml:space="preserve"> </w:t>
                            </w:r>
                            <w:r>
                              <w:fldChar w:fldCharType="begin"/>
                            </w:r>
                            <w:r>
                              <w:instrText xml:space="preserve"> HYPERLINK "https://www.elsevier.com/locate/engappai" \h </w:instrText>
                            </w:r>
                            <w:r>
                              <w:fldChar w:fldCharType="separate"/>
                            </w:r>
                            <w:r>
                              <w:rPr>
                                <w:color w:val="007FAC"/>
                                <w:spacing w:val="-2"/>
                                <w:w w:val="110"/>
                              </w:rPr>
                              <w:t>ScienceDirect</w:t>
                            </w:r>
                            <w:r>
                              <w:rPr>
                                <w:color w:val="007FAC"/>
                                <w:spacing w:val="-2"/>
                                <w:w w:val="110"/>
                              </w:rPr>
                              <w:fldChar w:fldCharType="end"/>
                            </w:r>
                          </w:p>
                          <w:p w14:paraId="72C4C269">
                            <w:pPr>
                              <w:pStyle w:val="3"/>
                              <w:spacing w:before="84"/>
                              <w:rPr>
                                <w:color w:val="000000"/>
                              </w:rPr>
                            </w:pPr>
                          </w:p>
                          <w:p w14:paraId="627E2B99">
                            <w:pPr>
                              <w:spacing w:before="0"/>
                              <w:ind w:left="0" w:right="0" w:firstLine="0"/>
                              <w:jc w:val="center"/>
                              <w:rPr>
                                <w:color w:val="000000"/>
                                <w:sz w:val="28"/>
                              </w:rPr>
                            </w:pPr>
                            <w:r>
                              <w:rPr>
                                <w:color w:val="000000"/>
                                <w:w w:val="105"/>
                                <w:sz w:val="28"/>
                              </w:rPr>
                              <w:t>Engineering</w:t>
                            </w:r>
                            <w:r>
                              <w:rPr>
                                <w:color w:val="000000"/>
                                <w:spacing w:val="-4"/>
                                <w:w w:val="105"/>
                                <w:sz w:val="28"/>
                              </w:rPr>
                              <w:t xml:space="preserve"> </w:t>
                            </w:r>
                            <w:r>
                              <w:rPr>
                                <w:color w:val="000000"/>
                                <w:w w:val="105"/>
                                <w:sz w:val="28"/>
                              </w:rPr>
                              <w:t>Applications</w:t>
                            </w:r>
                            <w:r>
                              <w:rPr>
                                <w:rFonts w:hint="eastAsia" w:eastAsia="宋体"/>
                                <w:color w:val="000000"/>
                                <w:w w:val="105"/>
                                <w:sz w:val="28"/>
                                <w:lang w:val="en-US" w:eastAsia="zh-CN"/>
                              </w:rPr>
                              <w:t>(应用)</w:t>
                            </w:r>
                            <w:r>
                              <w:rPr>
                                <w:color w:val="000000"/>
                                <w:spacing w:val="-4"/>
                                <w:w w:val="105"/>
                                <w:sz w:val="28"/>
                              </w:rPr>
                              <w:t xml:space="preserve"> </w:t>
                            </w:r>
                            <w:r>
                              <w:rPr>
                                <w:color w:val="000000"/>
                                <w:w w:val="105"/>
                                <w:sz w:val="28"/>
                              </w:rPr>
                              <w:t>of</w:t>
                            </w:r>
                            <w:r>
                              <w:rPr>
                                <w:color w:val="000000"/>
                                <w:spacing w:val="-4"/>
                                <w:w w:val="105"/>
                                <w:sz w:val="28"/>
                              </w:rPr>
                              <w:t xml:space="preserve"> </w:t>
                            </w:r>
                            <w:r>
                              <w:rPr>
                                <w:color w:val="000000"/>
                                <w:w w:val="105"/>
                                <w:sz w:val="28"/>
                              </w:rPr>
                              <w:t>Artificial</w:t>
                            </w:r>
                            <w:r>
                              <w:rPr>
                                <w:color w:val="000000"/>
                                <w:spacing w:val="-4"/>
                                <w:w w:val="105"/>
                                <w:sz w:val="28"/>
                              </w:rPr>
                              <w:t xml:space="preserve"> </w:t>
                            </w:r>
                            <w:r>
                              <w:rPr>
                                <w:color w:val="000000"/>
                                <w:spacing w:val="-2"/>
                                <w:w w:val="105"/>
                                <w:sz w:val="28"/>
                              </w:rPr>
                              <w:t>Intelligence</w:t>
                            </w:r>
                          </w:p>
                          <w:p w14:paraId="4E8E2333">
                            <w:pPr>
                              <w:pStyle w:val="3"/>
                              <w:spacing w:before="312"/>
                              <w:jc w:val="center"/>
                              <w:rPr>
                                <w:rFonts w:ascii="Verdana"/>
                                <w:color w:val="000000"/>
                              </w:rPr>
                            </w:pPr>
                            <w:r>
                              <w:rPr>
                                <w:rFonts w:ascii="Verdana"/>
                                <w:color w:val="000000"/>
                                <w:w w:val="90"/>
                              </w:rPr>
                              <w:t>journal</w:t>
                            </w:r>
                            <w:r>
                              <w:rPr>
                                <w:rFonts w:ascii="Verdana"/>
                                <w:color w:val="000000"/>
                                <w:spacing w:val="20"/>
                              </w:rPr>
                              <w:t xml:space="preserve"> </w:t>
                            </w:r>
                            <w:r>
                              <w:rPr>
                                <w:rFonts w:ascii="Verdana"/>
                                <w:color w:val="000000"/>
                                <w:w w:val="90"/>
                              </w:rPr>
                              <w:t>homepage:</w:t>
                            </w:r>
                            <w:r>
                              <w:rPr>
                                <w:rFonts w:ascii="Verdana"/>
                                <w:color w:val="000000"/>
                                <w:spacing w:val="21"/>
                              </w:rPr>
                              <w:t xml:space="preserve"> </w:t>
                            </w:r>
                            <w:r>
                              <w:fldChar w:fldCharType="begin"/>
                            </w:r>
                            <w:r>
                              <w:instrText xml:space="preserve"> HYPERLINK "https://www.elsevier.com/locate/engappai" \h </w:instrText>
                            </w:r>
                            <w:r>
                              <w:fldChar w:fldCharType="separate"/>
                            </w:r>
                            <w:r>
                              <w:rPr>
                                <w:rFonts w:ascii="Verdana"/>
                                <w:color w:val="007FAC"/>
                                <w:spacing w:val="-2"/>
                                <w:w w:val="90"/>
                              </w:rPr>
                              <w:t>www.elsevier.com/locate/engappai</w:t>
                            </w:r>
                            <w:r>
                              <w:rPr>
                                <w:rFonts w:ascii="Verdana"/>
                                <w:color w:val="007FAC"/>
                                <w:spacing w:val="-2"/>
                                <w:w w:val="90"/>
                              </w:rPr>
                              <w:fldChar w:fldCharType="end"/>
                            </w:r>
                          </w:p>
                        </w:txbxContent>
                      </wps:txbx>
                      <wps:bodyPr wrap="square" lIns="0" tIns="0" rIns="0" bIns="0" rtlCol="0">
                        <a:noAutofit/>
                      </wps:bodyPr>
                    </wps:wsp>
                  </a:graphicData>
                </a:graphic>
              </wp:anchor>
            </w:drawing>
          </mc:Choice>
          <mc:Fallback>
            <w:pict>
              <v:shape id="Textbox 9" o:spid="_x0000_s1026" o:spt="202" type="#_x0000_t202" style="position:absolute;left:0pt;margin-left:109.85pt;margin-top:29.95pt;height:65.2pt;width:377.05pt;mso-position-horizontal-relative:page;z-index:251662336;mso-width-relative:page;mso-height-relative:page;" fillcolor="#E5E5E5" filled="t" stroked="f" coordsize="21600,21600" o:gfxdata="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otTIXtgAAAAKAQAADwAAAAAAAAABACAAAAAi&#10;AAAAZHJzL2Rvd25yZXYueG1sUEsBAhQAFAAAAAgAh07iQK0DV2XRAQAAqAMAAA4AAAAAAAAAAQAg&#10;AAAAJwEAAGRycy9lMm9Eb2MueG1sUEsFBgAAAAAGAAYAWQEAAGoFAAAAAA==&#10;">
                <v:fill on="t" focussize="0,0"/>
                <v:stroke on="f"/>
                <v:imagedata o:title=""/>
                <o:lock v:ext="edit" aspectratio="f"/>
                <v:textbox inset="0mm,0mm,0mm,0mm">
                  <w:txbxContent>
                    <w:p w14:paraId="494A2F69">
                      <w:pPr>
                        <w:pStyle w:val="3"/>
                        <w:spacing w:line="179" w:lineRule="exact"/>
                        <w:jc w:val="center"/>
                        <w:rPr>
                          <w:color w:val="000000"/>
                        </w:rPr>
                      </w:pPr>
                      <w:r>
                        <w:rPr>
                          <w:color w:val="000000"/>
                          <w:w w:val="110"/>
                        </w:rPr>
                        <w:t>Contents</w:t>
                      </w:r>
                      <w:r>
                        <w:rPr>
                          <w:color w:val="000000"/>
                          <w:spacing w:val="6"/>
                          <w:w w:val="110"/>
                        </w:rPr>
                        <w:t xml:space="preserve"> </w:t>
                      </w:r>
                      <w:r>
                        <w:rPr>
                          <w:color w:val="000000"/>
                          <w:w w:val="110"/>
                        </w:rPr>
                        <w:t>lists</w:t>
                      </w:r>
                      <w:r>
                        <w:rPr>
                          <w:color w:val="000000"/>
                          <w:spacing w:val="6"/>
                          <w:w w:val="110"/>
                        </w:rPr>
                        <w:t xml:space="preserve"> </w:t>
                      </w:r>
                      <w:r>
                        <w:rPr>
                          <w:color w:val="000000"/>
                          <w:w w:val="110"/>
                        </w:rPr>
                        <w:t>available</w:t>
                      </w:r>
                      <w:r>
                        <w:rPr>
                          <w:color w:val="000000"/>
                          <w:spacing w:val="6"/>
                          <w:w w:val="110"/>
                        </w:rPr>
                        <w:t xml:space="preserve"> </w:t>
                      </w:r>
                      <w:r>
                        <w:rPr>
                          <w:color w:val="000000"/>
                          <w:w w:val="110"/>
                        </w:rPr>
                        <w:t>at</w:t>
                      </w:r>
                      <w:r>
                        <w:rPr>
                          <w:color w:val="000000"/>
                          <w:spacing w:val="6"/>
                          <w:w w:val="110"/>
                        </w:rPr>
                        <w:t xml:space="preserve"> </w:t>
                      </w:r>
                      <w:r>
                        <w:fldChar w:fldCharType="begin"/>
                      </w:r>
                      <w:r>
                        <w:instrText xml:space="preserve"> HYPERLINK "https://www.elsevier.com/locate/engappai" \h </w:instrText>
                      </w:r>
                      <w:r>
                        <w:fldChar w:fldCharType="separate"/>
                      </w:r>
                      <w:r>
                        <w:rPr>
                          <w:color w:val="007FAC"/>
                          <w:spacing w:val="-2"/>
                          <w:w w:val="110"/>
                        </w:rPr>
                        <w:t>ScienceDirect</w:t>
                      </w:r>
                      <w:r>
                        <w:rPr>
                          <w:color w:val="007FAC"/>
                          <w:spacing w:val="-2"/>
                          <w:w w:val="110"/>
                        </w:rPr>
                        <w:fldChar w:fldCharType="end"/>
                      </w:r>
                    </w:p>
                    <w:p w14:paraId="72C4C269">
                      <w:pPr>
                        <w:pStyle w:val="3"/>
                        <w:spacing w:before="84"/>
                        <w:rPr>
                          <w:color w:val="000000"/>
                        </w:rPr>
                      </w:pPr>
                    </w:p>
                    <w:p w14:paraId="627E2B99">
                      <w:pPr>
                        <w:spacing w:before="0"/>
                        <w:ind w:left="0" w:right="0" w:firstLine="0"/>
                        <w:jc w:val="center"/>
                        <w:rPr>
                          <w:color w:val="000000"/>
                          <w:sz w:val="28"/>
                        </w:rPr>
                      </w:pPr>
                      <w:r>
                        <w:rPr>
                          <w:color w:val="000000"/>
                          <w:w w:val="105"/>
                          <w:sz w:val="28"/>
                        </w:rPr>
                        <w:t>Engineering</w:t>
                      </w:r>
                      <w:r>
                        <w:rPr>
                          <w:color w:val="000000"/>
                          <w:spacing w:val="-4"/>
                          <w:w w:val="105"/>
                          <w:sz w:val="28"/>
                        </w:rPr>
                        <w:t xml:space="preserve"> </w:t>
                      </w:r>
                      <w:r>
                        <w:rPr>
                          <w:color w:val="000000"/>
                          <w:w w:val="105"/>
                          <w:sz w:val="28"/>
                        </w:rPr>
                        <w:t>Applications</w:t>
                      </w:r>
                      <w:r>
                        <w:rPr>
                          <w:rFonts w:hint="eastAsia" w:eastAsia="宋体"/>
                          <w:color w:val="000000"/>
                          <w:w w:val="105"/>
                          <w:sz w:val="28"/>
                          <w:lang w:val="en-US" w:eastAsia="zh-CN"/>
                        </w:rPr>
                        <w:t>(应用)</w:t>
                      </w:r>
                      <w:r>
                        <w:rPr>
                          <w:color w:val="000000"/>
                          <w:spacing w:val="-4"/>
                          <w:w w:val="105"/>
                          <w:sz w:val="28"/>
                        </w:rPr>
                        <w:t xml:space="preserve"> </w:t>
                      </w:r>
                      <w:r>
                        <w:rPr>
                          <w:color w:val="000000"/>
                          <w:w w:val="105"/>
                          <w:sz w:val="28"/>
                        </w:rPr>
                        <w:t>of</w:t>
                      </w:r>
                      <w:r>
                        <w:rPr>
                          <w:color w:val="000000"/>
                          <w:spacing w:val="-4"/>
                          <w:w w:val="105"/>
                          <w:sz w:val="28"/>
                        </w:rPr>
                        <w:t xml:space="preserve"> </w:t>
                      </w:r>
                      <w:r>
                        <w:rPr>
                          <w:color w:val="000000"/>
                          <w:w w:val="105"/>
                          <w:sz w:val="28"/>
                        </w:rPr>
                        <w:t>Artificial</w:t>
                      </w:r>
                      <w:r>
                        <w:rPr>
                          <w:color w:val="000000"/>
                          <w:spacing w:val="-4"/>
                          <w:w w:val="105"/>
                          <w:sz w:val="28"/>
                        </w:rPr>
                        <w:t xml:space="preserve"> </w:t>
                      </w:r>
                      <w:r>
                        <w:rPr>
                          <w:color w:val="000000"/>
                          <w:spacing w:val="-2"/>
                          <w:w w:val="105"/>
                          <w:sz w:val="28"/>
                        </w:rPr>
                        <w:t>Intelligence</w:t>
                      </w:r>
                    </w:p>
                    <w:p w14:paraId="4E8E2333">
                      <w:pPr>
                        <w:pStyle w:val="3"/>
                        <w:spacing w:before="312"/>
                        <w:jc w:val="center"/>
                        <w:rPr>
                          <w:rFonts w:ascii="Verdana"/>
                          <w:color w:val="000000"/>
                        </w:rPr>
                      </w:pPr>
                      <w:r>
                        <w:rPr>
                          <w:rFonts w:ascii="Verdana"/>
                          <w:color w:val="000000"/>
                          <w:w w:val="90"/>
                        </w:rPr>
                        <w:t>journal</w:t>
                      </w:r>
                      <w:r>
                        <w:rPr>
                          <w:rFonts w:ascii="Verdana"/>
                          <w:color w:val="000000"/>
                          <w:spacing w:val="20"/>
                        </w:rPr>
                        <w:t xml:space="preserve"> </w:t>
                      </w:r>
                      <w:r>
                        <w:rPr>
                          <w:rFonts w:ascii="Verdana"/>
                          <w:color w:val="000000"/>
                          <w:w w:val="90"/>
                        </w:rPr>
                        <w:t>homepage:</w:t>
                      </w:r>
                      <w:r>
                        <w:rPr>
                          <w:rFonts w:ascii="Verdana"/>
                          <w:color w:val="000000"/>
                          <w:spacing w:val="21"/>
                        </w:rPr>
                        <w:t xml:space="preserve"> </w:t>
                      </w:r>
                      <w:r>
                        <w:fldChar w:fldCharType="begin"/>
                      </w:r>
                      <w:r>
                        <w:instrText xml:space="preserve"> HYPERLINK "https://www.elsevier.com/locate/engappai" \h </w:instrText>
                      </w:r>
                      <w:r>
                        <w:fldChar w:fldCharType="separate"/>
                      </w:r>
                      <w:r>
                        <w:rPr>
                          <w:rFonts w:ascii="Verdana"/>
                          <w:color w:val="007FAC"/>
                          <w:spacing w:val="-2"/>
                          <w:w w:val="90"/>
                        </w:rPr>
                        <w:t>www.elsevier.com/locate/engappai</w:t>
                      </w:r>
                      <w:r>
                        <w:rPr>
                          <w:rFonts w:ascii="Verdana"/>
                          <w:color w:val="007FAC"/>
                          <w:spacing w:val="-2"/>
                          <w:w w:val="90"/>
                        </w:rPr>
                        <w:fldChar w:fldCharType="end"/>
                      </w:r>
                    </w:p>
                  </w:txbxContent>
                </v:textbox>
              </v:shape>
            </w:pict>
          </mc:Fallback>
        </mc:AlternateContent>
      </w:r>
      <w:r>
        <w:fldChar w:fldCharType="begin"/>
      </w:r>
      <w:r>
        <w:instrText xml:space="preserve"> HYPERLINK "https://doi.org/10.1016/j.engappai.2025.112333" \h </w:instrText>
      </w:r>
      <w:r>
        <w:fldChar w:fldCharType="separate"/>
      </w:r>
      <w:r>
        <w:rPr>
          <w:color w:val="0C769F"/>
          <w:w w:val="110"/>
          <w:sz w:val="14"/>
        </w:rPr>
        <w:t>Engineering</w:t>
      </w:r>
      <w:r>
        <w:rPr>
          <w:color w:val="0C769F"/>
          <w:spacing w:val="6"/>
          <w:w w:val="110"/>
          <w:sz w:val="14"/>
        </w:rPr>
        <w:t xml:space="preserve"> </w:t>
      </w:r>
      <w:r>
        <w:rPr>
          <w:color w:val="0C769F"/>
          <w:w w:val="110"/>
          <w:sz w:val="14"/>
        </w:rPr>
        <w:t>Applications</w:t>
      </w:r>
      <w:r>
        <w:rPr>
          <w:color w:val="0C769F"/>
          <w:spacing w:val="8"/>
          <w:w w:val="110"/>
          <w:sz w:val="14"/>
        </w:rPr>
        <w:t xml:space="preserve"> </w:t>
      </w:r>
      <w:r>
        <w:rPr>
          <w:color w:val="0C769F"/>
          <w:w w:val="110"/>
          <w:sz w:val="14"/>
        </w:rPr>
        <w:t>of</w:t>
      </w:r>
      <w:r>
        <w:rPr>
          <w:color w:val="0C769F"/>
          <w:spacing w:val="7"/>
          <w:w w:val="110"/>
          <w:sz w:val="14"/>
        </w:rPr>
        <w:t xml:space="preserve"> </w:t>
      </w:r>
      <w:r>
        <w:rPr>
          <w:color w:val="0C769F"/>
          <w:w w:val="110"/>
          <w:sz w:val="14"/>
        </w:rPr>
        <w:t>Artificial</w:t>
      </w:r>
      <w:r>
        <w:rPr>
          <w:color w:val="0C769F"/>
          <w:spacing w:val="7"/>
          <w:w w:val="110"/>
          <w:sz w:val="14"/>
        </w:rPr>
        <w:t xml:space="preserve"> </w:t>
      </w:r>
      <w:r>
        <w:rPr>
          <w:color w:val="0C769F"/>
          <w:w w:val="110"/>
          <w:sz w:val="14"/>
        </w:rPr>
        <w:t>Intelligence</w:t>
      </w:r>
      <w:r>
        <w:rPr>
          <w:color w:val="0C769F"/>
          <w:spacing w:val="7"/>
          <w:w w:val="110"/>
          <w:sz w:val="14"/>
        </w:rPr>
        <w:t xml:space="preserve"> </w:t>
      </w:r>
      <w:r>
        <w:rPr>
          <w:color w:val="0C769F"/>
          <w:w w:val="110"/>
          <w:sz w:val="14"/>
        </w:rPr>
        <w:t>162</w:t>
      </w:r>
      <w:r>
        <w:rPr>
          <w:color w:val="0C769F"/>
          <w:spacing w:val="8"/>
          <w:w w:val="110"/>
          <w:sz w:val="14"/>
        </w:rPr>
        <w:t xml:space="preserve"> </w:t>
      </w:r>
      <w:r>
        <w:rPr>
          <w:color w:val="0C769F"/>
          <w:w w:val="110"/>
          <w:sz w:val="14"/>
        </w:rPr>
        <w:t>(2025)</w:t>
      </w:r>
      <w:r>
        <w:rPr>
          <w:color w:val="0C769F"/>
          <w:spacing w:val="8"/>
          <w:w w:val="110"/>
          <w:sz w:val="14"/>
        </w:rPr>
        <w:t xml:space="preserve"> </w:t>
      </w:r>
      <w:r>
        <w:rPr>
          <w:color w:val="0C769F"/>
          <w:spacing w:val="-2"/>
          <w:w w:val="110"/>
          <w:sz w:val="14"/>
        </w:rPr>
        <w:t>112333</w:t>
      </w:r>
      <w:r>
        <w:rPr>
          <w:color w:val="0C769F"/>
          <w:spacing w:val="-2"/>
          <w:w w:val="110"/>
          <w:sz w:val="14"/>
        </w:rPr>
        <w:fldChar w:fldCharType="end"/>
      </w:r>
    </w:p>
    <w:p w14:paraId="732FFA2D">
      <w:pPr>
        <w:pStyle w:val="3"/>
        <w:rPr>
          <w:sz w:val="20"/>
        </w:rPr>
      </w:pPr>
    </w:p>
    <w:p w14:paraId="68F4A7D1">
      <w:pPr>
        <w:pStyle w:val="3"/>
        <w:rPr>
          <w:sz w:val="20"/>
        </w:rPr>
      </w:pPr>
    </w:p>
    <w:p w14:paraId="59334EC0">
      <w:pPr>
        <w:pStyle w:val="3"/>
        <w:rPr>
          <w:sz w:val="20"/>
        </w:rPr>
      </w:pPr>
    </w:p>
    <w:p w14:paraId="49720D70">
      <w:pPr>
        <w:pStyle w:val="3"/>
        <w:rPr>
          <w:sz w:val="20"/>
        </w:rPr>
      </w:pPr>
    </w:p>
    <w:p w14:paraId="4FA4C12A">
      <w:pPr>
        <w:pStyle w:val="3"/>
        <w:rPr>
          <w:sz w:val="20"/>
        </w:rPr>
      </w:pPr>
    </w:p>
    <w:p w14:paraId="0E66CD90">
      <w:pPr>
        <w:pStyle w:val="3"/>
        <w:rPr>
          <w:sz w:val="20"/>
        </w:rPr>
      </w:pPr>
    </w:p>
    <w:p w14:paraId="0CBFD7F6">
      <w:pPr>
        <w:pStyle w:val="3"/>
        <w:spacing w:before="152"/>
        <w:rPr>
          <w:sz w:val="20"/>
        </w:rPr>
      </w:pPr>
      <w:r>
        <w:rPr>
          <w:sz w:val="20"/>
        </w:rPr>
        <mc:AlternateContent>
          <mc:Choice Requires="wps">
            <w:drawing>
              <wp:anchor distT="0" distB="0" distL="0" distR="0" simplePos="0" relativeHeight="251741184" behindDoc="1" locked="0" layoutInCell="1" allowOverlap="1">
                <wp:simplePos x="0" y="0"/>
                <wp:positionH relativeFrom="page">
                  <wp:posOffset>476885</wp:posOffset>
                </wp:positionH>
                <wp:positionV relativeFrom="paragraph">
                  <wp:posOffset>257810</wp:posOffset>
                </wp:positionV>
                <wp:extent cx="6605905" cy="3810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605905" cy="38100"/>
                        </a:xfrm>
                        <a:custGeom>
                          <a:avLst/>
                          <a:gdLst/>
                          <a:ahLst/>
                          <a:cxnLst/>
                          <a:rect l="l" t="t" r="r" b="b"/>
                          <a:pathLst>
                            <a:path w="6605905" h="38100">
                              <a:moveTo>
                                <a:pt x="6605282" y="0"/>
                              </a:moveTo>
                              <a:lnTo>
                                <a:pt x="0" y="0"/>
                              </a:lnTo>
                              <a:lnTo>
                                <a:pt x="0" y="37960"/>
                              </a:lnTo>
                              <a:lnTo>
                                <a:pt x="6605282" y="37960"/>
                              </a:lnTo>
                              <a:lnTo>
                                <a:pt x="6605282" y="0"/>
                              </a:lnTo>
                              <a:close/>
                            </a:path>
                          </a:pathLst>
                        </a:custGeom>
                        <a:solidFill>
                          <a:srgbClr val="000000"/>
                        </a:solidFill>
                      </wps:spPr>
                      <wps:bodyPr wrap="square" lIns="0" tIns="0" rIns="0" bIns="0" rtlCol="0">
                        <a:noAutofit/>
                      </wps:bodyPr>
                    </wps:wsp>
                  </a:graphicData>
                </a:graphic>
              </wp:anchor>
            </w:drawing>
          </mc:Choice>
          <mc:Fallback>
            <w:pict>
              <v:shape id="Graphic 10" o:spid="_x0000_s1026" o:spt="100" style="position:absolute;left:0pt;margin-left:37.55pt;margin-top:20.3pt;height:3pt;width:520.15pt;mso-position-horizontal-relative:page;mso-wrap-distance-bottom:0pt;mso-wrap-distance-top:0pt;z-index:-251575296;mso-width-relative:page;mso-height-relative:page;" fillcolor="#000000" filled="t" stroked="f" coordsize="6605905,38100" o:gfxdata="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6SAikdYA&#10;AAAJAQAADwAAAAAAAAABACAAAAAiAAAAZHJzL2Rvd25yZXYueG1sUEsBAhQAFAAAAAgAh07iQFws&#10;KsEhAgAA4gQAAA4AAAAAAAAAAQAgAAAAJQEAAGRycy9lMm9Eb2MueG1sUEsFBgAAAAAGAAYAWQEA&#10;ALgFAAAAAA==&#10;" path="m6605282,0l0,0,0,37960,6605282,37960,6605282,0xe">
                <v:fill on="t" focussize="0,0"/>
                <v:stroke on="f"/>
                <v:imagedata o:title=""/>
                <o:lock v:ext="edit" aspectratio="f"/>
                <v:textbox inset="0mm,0mm,0mm,0mm"/>
                <w10:wrap type="topAndBottom"/>
              </v:shape>
            </w:pict>
          </mc:Fallback>
        </mc:AlternateContent>
      </w:r>
    </w:p>
    <w:p w14:paraId="28D1BE07">
      <w:pPr>
        <w:pStyle w:val="3"/>
        <w:spacing w:before="42"/>
        <w:rPr>
          <w:sz w:val="14"/>
        </w:rPr>
      </w:pPr>
    </w:p>
    <w:p w14:paraId="25E7B637">
      <w:pPr>
        <w:spacing w:before="0"/>
        <w:ind w:left="43" w:right="0" w:firstLine="0"/>
        <w:jc w:val="left"/>
        <w:rPr>
          <w:sz w:val="19"/>
        </w:rPr>
      </w:pPr>
      <w:r>
        <w:rPr>
          <w:sz w:val="19"/>
        </w:rPr>
        <w:drawing>
          <wp:anchor distT="0" distB="0" distL="0" distR="0" simplePos="0" relativeHeight="251661312" behindDoc="0" locked="0" layoutInCell="1" allowOverlap="1">
            <wp:simplePos x="0" y="0"/>
            <wp:positionH relativeFrom="page">
              <wp:posOffset>6362700</wp:posOffset>
            </wp:positionH>
            <wp:positionV relativeFrom="paragraph">
              <wp:posOffset>34925</wp:posOffset>
            </wp:positionV>
            <wp:extent cx="356235" cy="356235"/>
            <wp:effectExtent l="0" t="0" r="0" b="0"/>
            <wp:wrapNone/>
            <wp:docPr id="11" name="Image 11">
              <a:hlinkClick xmlns:a="http://schemas.openxmlformats.org/drawingml/2006/main" r:id="rId18"/>
            </wp:docPr>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356302" cy="356306"/>
                    </a:xfrm>
                    <a:prstGeom prst="rect">
                      <a:avLst/>
                    </a:prstGeom>
                  </pic:spPr>
                </pic:pic>
              </a:graphicData>
            </a:graphic>
          </wp:anchor>
        </w:drawing>
      </w:r>
      <w:r>
        <w:rPr>
          <w:w w:val="105"/>
          <w:sz w:val="19"/>
        </w:rPr>
        <w:t>Research</w:t>
      </w:r>
      <w:r>
        <w:rPr>
          <w:spacing w:val="21"/>
          <w:w w:val="110"/>
          <w:sz w:val="19"/>
        </w:rPr>
        <w:t xml:space="preserve"> </w:t>
      </w:r>
      <w:r>
        <w:rPr>
          <w:spacing w:val="-2"/>
          <w:w w:val="110"/>
          <w:sz w:val="19"/>
        </w:rPr>
        <w:t>paper</w:t>
      </w:r>
    </w:p>
    <w:p w14:paraId="388B9525">
      <w:pPr>
        <w:spacing w:before="146" w:line="266" w:lineRule="auto"/>
        <w:ind w:left="43" w:right="2559" w:firstLine="0"/>
        <w:jc w:val="left"/>
        <w:rPr>
          <w:sz w:val="27"/>
        </w:rPr>
      </w:pPr>
      <w:bookmarkStart w:id="0" w:name="An adaptive hybrid machine reading compr"/>
      <w:bookmarkEnd w:id="0"/>
      <w:r>
        <w:rPr>
          <w:w w:val="110"/>
          <w:sz w:val="27"/>
        </w:rPr>
        <w:t>An</w:t>
      </w:r>
      <w:r>
        <w:rPr>
          <w:spacing w:val="-22"/>
          <w:w w:val="110"/>
          <w:sz w:val="27"/>
        </w:rPr>
        <w:t xml:space="preserve"> </w:t>
      </w:r>
      <w:r>
        <w:rPr>
          <w:rFonts w:hint="eastAsia" w:eastAsia="宋体"/>
          <w:spacing w:val="-22"/>
          <w:w w:val="110"/>
          <w:sz w:val="27"/>
          <w:lang w:val="en-US" w:eastAsia="zh-CN"/>
        </w:rPr>
        <w:t>/</w:t>
      </w:r>
      <w:r>
        <w:rPr>
          <w:w w:val="110"/>
          <w:sz w:val="27"/>
        </w:rPr>
        <w:t>adaptive</w:t>
      </w:r>
      <w:r>
        <w:rPr>
          <w:spacing w:val="-22"/>
          <w:w w:val="110"/>
          <w:sz w:val="27"/>
        </w:rPr>
        <w:t xml:space="preserve"> </w:t>
      </w:r>
      <w:r>
        <w:rPr>
          <w:w w:val="110"/>
          <w:sz w:val="27"/>
        </w:rPr>
        <w:t>hybrid</w:t>
      </w:r>
      <w:r>
        <w:rPr>
          <w:rFonts w:hint="eastAsia" w:eastAsia="宋体"/>
          <w:w w:val="110"/>
          <w:sz w:val="27"/>
          <w:lang w:val="en-US" w:eastAsia="zh-CN"/>
        </w:rPr>
        <w:t xml:space="preserve"> /</w:t>
      </w:r>
      <w:r>
        <w:rPr>
          <w:w w:val="110"/>
          <w:sz w:val="27"/>
        </w:rPr>
        <w:t>machine</w:t>
      </w:r>
      <w:r>
        <w:rPr>
          <w:spacing w:val="-21"/>
          <w:w w:val="110"/>
          <w:sz w:val="27"/>
        </w:rPr>
        <w:t xml:space="preserve"> </w:t>
      </w:r>
      <w:r>
        <w:rPr>
          <w:w w:val="110"/>
          <w:sz w:val="27"/>
        </w:rPr>
        <w:t>reading</w:t>
      </w:r>
      <w:r>
        <w:rPr>
          <w:spacing w:val="-22"/>
          <w:w w:val="110"/>
          <w:sz w:val="27"/>
        </w:rPr>
        <w:t xml:space="preserve"> </w:t>
      </w:r>
      <w:r>
        <w:rPr>
          <w:rFonts w:hint="eastAsia" w:eastAsia="宋体"/>
          <w:spacing w:val="-22"/>
          <w:w w:val="110"/>
          <w:sz w:val="27"/>
          <w:lang w:val="en-US" w:eastAsia="zh-CN"/>
        </w:rPr>
        <w:t>/</w:t>
      </w:r>
      <w:r>
        <w:rPr>
          <w:w w:val="110"/>
          <w:sz w:val="27"/>
        </w:rPr>
        <w:t>comprehension</w:t>
      </w:r>
      <w:r>
        <w:rPr>
          <w:spacing w:val="-22"/>
          <w:w w:val="110"/>
          <w:sz w:val="27"/>
        </w:rPr>
        <w:t xml:space="preserve"> </w:t>
      </w:r>
      <w:r>
        <w:rPr>
          <w:w w:val="110"/>
          <w:sz w:val="27"/>
        </w:rPr>
        <w:t>framework</w:t>
      </w:r>
      <w:r>
        <w:rPr>
          <w:spacing w:val="-22"/>
          <w:w w:val="110"/>
          <w:sz w:val="27"/>
        </w:rPr>
        <w:t xml:space="preserve"> </w:t>
      </w:r>
      <w:r>
        <w:rPr>
          <w:w w:val="110"/>
          <w:sz w:val="27"/>
        </w:rPr>
        <w:t>for multimodal emotion-cause pair extraction in conversations</w:t>
      </w:r>
    </w:p>
    <w:p w14:paraId="0988E91D">
      <w:pPr>
        <w:spacing w:before="98"/>
        <w:ind w:left="43" w:right="0" w:firstLine="0"/>
        <w:jc w:val="left"/>
        <w:rPr>
          <w:rFonts w:hint="default" w:eastAsia="宋体"/>
          <w:sz w:val="21"/>
          <w:lang w:val="en-US" w:eastAsia="zh-CN"/>
        </w:rPr>
      </w:pPr>
      <w:r>
        <w:rPr>
          <w:rFonts w:hint="eastAsia" w:eastAsia="宋体"/>
          <w:sz w:val="21"/>
          <w:lang w:val="en-US" w:eastAsia="zh-CN"/>
        </w:rPr>
        <w:t>针对对话中的多模态情感-原因配对抽取问题,提取出一种自适应混合式机器学习框架。</w:t>
      </w:r>
    </w:p>
    <w:p w14:paraId="3E3B66A1">
      <w:pPr>
        <w:spacing w:before="98"/>
        <w:ind w:left="43" w:right="0" w:firstLine="0"/>
        <w:jc w:val="left"/>
        <w:rPr>
          <w:rFonts w:ascii="Cambria" w:hAnsi="Cambria"/>
          <w:sz w:val="21"/>
        </w:rPr>
      </w:pPr>
      <w:r>
        <w:rPr>
          <w:sz w:val="21"/>
        </w:rPr>
        <w:t>Guorui</w:t>
      </w:r>
      <w:r>
        <w:rPr>
          <w:spacing w:val="36"/>
          <w:sz w:val="21"/>
        </w:rPr>
        <w:t xml:space="preserve"> </w:t>
      </w:r>
      <w:r>
        <w:rPr>
          <w:sz w:val="21"/>
        </w:rPr>
        <w:t>Li</w:t>
      </w:r>
      <w:r>
        <w:rPr>
          <w:spacing w:val="5"/>
          <w:sz w:val="21"/>
        </w:rPr>
        <w:t xml:space="preserve"> </w:t>
      </w:r>
      <w:r>
        <w:fldChar w:fldCharType="begin"/>
      </w:r>
      <w:r>
        <w:instrText xml:space="preserve"> HYPERLINK \l "_bookmark0" </w:instrText>
      </w:r>
      <w:r>
        <w:fldChar w:fldCharType="separate"/>
      </w:r>
      <w:r>
        <w:rPr>
          <w:color w:val="007FAC"/>
          <w:sz w:val="21"/>
          <w:vertAlign w:val="superscript"/>
        </w:rPr>
        <w:t>a</w:t>
      </w:r>
      <w:r>
        <w:rPr>
          <w:color w:val="007FAC"/>
          <w:sz w:val="21"/>
          <w:vertAlign w:val="superscript"/>
        </w:rPr>
        <w:fldChar w:fldCharType="end"/>
      </w:r>
      <w:r>
        <w:rPr>
          <w:sz w:val="21"/>
          <w:vertAlign w:val="superscript"/>
        </w:rPr>
        <w:t>,</w:t>
      </w:r>
      <w:r>
        <w:fldChar w:fldCharType="begin"/>
      </w:r>
      <w:r>
        <w:instrText xml:space="preserve"> HYPERLINK \l "_bookmark1" </w:instrText>
      </w:r>
      <w:r>
        <w:fldChar w:fldCharType="separate"/>
      </w:r>
      <w:r>
        <w:rPr>
          <w:color w:val="007FAC"/>
          <w:sz w:val="21"/>
          <w:vertAlign w:val="superscript"/>
        </w:rPr>
        <w:t>b</w:t>
      </w:r>
      <w:r>
        <w:rPr>
          <w:color w:val="007FAC"/>
          <w:spacing w:val="9"/>
          <w:position w:val="2"/>
          <w:sz w:val="21"/>
          <w:vertAlign w:val="baseline"/>
        </w:rPr>
        <w:drawing>
          <wp:inline distT="0" distB="0" distL="0" distR="0">
            <wp:extent cx="113665" cy="113665"/>
            <wp:effectExtent l="0" t="0" r="0" b="0"/>
            <wp:docPr id="12" name="Image 12">
              <a:hlinkClick xmlns:a="http://schemas.openxmlformats.org/drawingml/2006/main" r:id="rId20"/>
            </wp:docPr>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114084" cy="114060"/>
                    </a:xfrm>
                    <a:prstGeom prst="rect">
                      <a:avLst/>
                    </a:prstGeom>
                  </pic:spPr>
                </pic:pic>
              </a:graphicData>
            </a:graphic>
          </wp:inline>
        </w:drawing>
      </w:r>
      <w:r>
        <w:rPr>
          <w:sz w:val="21"/>
          <w:vertAlign w:val="baseline"/>
        </w:rPr>
        <w:t>,</w:t>
      </w:r>
      <w:r>
        <w:rPr>
          <w:spacing w:val="36"/>
          <w:sz w:val="21"/>
          <w:vertAlign w:val="baseline"/>
        </w:rPr>
        <w:t xml:space="preserve"> </w:t>
      </w:r>
      <w:r>
        <w:rPr>
          <w:sz w:val="21"/>
          <w:vertAlign w:val="baseline"/>
        </w:rPr>
        <w:t>Xufeng</w:t>
      </w:r>
      <w:r>
        <w:rPr>
          <w:spacing w:val="36"/>
          <w:sz w:val="21"/>
          <w:vertAlign w:val="baseline"/>
        </w:rPr>
        <w:t xml:space="preserve"> </w:t>
      </w:r>
      <w:r>
        <w:rPr>
          <w:sz w:val="21"/>
          <w:vertAlign w:val="baseline"/>
        </w:rPr>
        <w:t>Duan</w:t>
      </w:r>
      <w:r>
        <w:rPr>
          <w:spacing w:val="6"/>
          <w:sz w:val="21"/>
          <w:vertAlign w:val="baseline"/>
        </w:rPr>
        <w:t xml:space="preserve"> </w:t>
      </w:r>
      <w:r>
        <w:fldChar w:fldCharType="begin"/>
      </w:r>
      <w:r>
        <w:instrText xml:space="preserve"> HYPERLINK \l "_bookmark1" </w:instrText>
      </w:r>
      <w:r>
        <w:fldChar w:fldCharType="separate"/>
      </w:r>
      <w:r>
        <w:rPr>
          <w:color w:val="007FAC"/>
          <w:sz w:val="21"/>
          <w:vertAlign w:val="superscript"/>
        </w:rPr>
        <w:t>b</w:t>
      </w:r>
      <w:r>
        <w:rPr>
          <w:color w:val="007FAC"/>
          <w:sz w:val="21"/>
          <w:vertAlign w:val="superscript"/>
        </w:rPr>
        <w:fldChar w:fldCharType="end"/>
      </w:r>
      <w:r>
        <w:rPr>
          <w:sz w:val="21"/>
          <w:vertAlign w:val="baseline"/>
        </w:rPr>
        <w:t>,</w:t>
      </w:r>
      <w:r>
        <w:rPr>
          <w:spacing w:val="36"/>
          <w:sz w:val="21"/>
          <w:vertAlign w:val="baseline"/>
        </w:rPr>
        <w:t xml:space="preserve"> </w:t>
      </w:r>
      <w:r>
        <w:rPr>
          <w:sz w:val="21"/>
          <w:vertAlign w:val="baseline"/>
        </w:rPr>
        <w:t>Cong</w:t>
      </w:r>
      <w:r>
        <w:rPr>
          <w:spacing w:val="36"/>
          <w:sz w:val="21"/>
          <w:vertAlign w:val="baseline"/>
        </w:rPr>
        <w:t xml:space="preserve"> </w:t>
      </w:r>
      <w:r>
        <w:rPr>
          <w:sz w:val="21"/>
          <w:vertAlign w:val="baseline"/>
        </w:rPr>
        <w:t>Wang</w:t>
      </w:r>
      <w:r>
        <w:rPr>
          <w:spacing w:val="6"/>
          <w:sz w:val="21"/>
          <w:vertAlign w:val="baseline"/>
        </w:rPr>
        <w:t xml:space="preserve"> </w:t>
      </w:r>
      <w:r>
        <w:fldChar w:fldCharType="begin"/>
      </w:r>
      <w:r>
        <w:instrText xml:space="preserve"> HYPERLINK \l "_bookmark1" </w:instrText>
      </w:r>
      <w:r>
        <w:fldChar w:fldCharType="separate"/>
      </w:r>
      <w:r>
        <w:rPr>
          <w:color w:val="007FAC"/>
          <w:sz w:val="21"/>
          <w:vertAlign w:val="superscript"/>
        </w:rPr>
        <w:t>b</w:t>
      </w:r>
      <w:r>
        <w:rPr>
          <w:color w:val="007FAC"/>
          <w:spacing w:val="9"/>
          <w:position w:val="2"/>
          <w:sz w:val="21"/>
          <w:vertAlign w:val="baseline"/>
        </w:rPr>
        <w:drawing>
          <wp:inline distT="0" distB="0" distL="0" distR="0">
            <wp:extent cx="113665" cy="113665"/>
            <wp:effectExtent l="0" t="0" r="0" b="0"/>
            <wp:docPr id="13" name="Image 13">
              <a:hlinkClick xmlns:a="http://schemas.openxmlformats.org/drawingml/2006/main" r:id="rId22"/>
            </wp:docPr>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1" cstate="print"/>
                    <a:stretch>
                      <a:fillRect/>
                    </a:stretch>
                  </pic:blipFill>
                  <pic:spPr>
                    <a:xfrm>
                      <a:off x="0" y="0"/>
                      <a:ext cx="114084" cy="114060"/>
                    </a:xfrm>
                    <a:prstGeom prst="rect">
                      <a:avLst/>
                    </a:prstGeom>
                  </pic:spPr>
                </pic:pic>
              </a:graphicData>
            </a:graphic>
          </wp:inline>
        </w:drawing>
      </w:r>
      <w:r>
        <w:rPr>
          <w:sz w:val="21"/>
          <w:vertAlign w:val="baseline"/>
        </w:rPr>
        <w:t>,</w:t>
      </w:r>
      <w:r>
        <w:rPr>
          <w:spacing w:val="36"/>
          <w:sz w:val="21"/>
          <w:vertAlign w:val="baseline"/>
        </w:rPr>
        <w:t xml:space="preserve"> </w:t>
      </w:r>
      <w:r>
        <w:rPr>
          <w:sz w:val="21"/>
          <w:vertAlign w:val="baseline"/>
        </w:rPr>
        <w:t>Sancheng</w:t>
      </w:r>
      <w:r>
        <w:rPr>
          <w:spacing w:val="36"/>
          <w:sz w:val="21"/>
          <w:vertAlign w:val="baseline"/>
        </w:rPr>
        <w:t xml:space="preserve"> </w:t>
      </w:r>
      <w:r>
        <w:rPr>
          <w:sz w:val="21"/>
          <w:vertAlign w:val="baseline"/>
        </w:rPr>
        <w:t>Peng</w:t>
      </w:r>
      <w:r>
        <w:rPr>
          <w:spacing w:val="6"/>
          <w:sz w:val="21"/>
          <w:vertAlign w:val="baseline"/>
        </w:rPr>
        <w:t xml:space="preserve"> </w:t>
      </w:r>
      <w:r>
        <w:fldChar w:fldCharType="begin"/>
      </w:r>
      <w:r>
        <w:instrText xml:space="preserve"> HYPERLINK \l "_bookmark2" </w:instrText>
      </w:r>
      <w:r>
        <w:fldChar w:fldCharType="separate"/>
      </w:r>
      <w:r>
        <w:rPr>
          <w:color w:val="007FAC"/>
          <w:spacing w:val="-5"/>
          <w:sz w:val="21"/>
          <w:vertAlign w:val="superscript"/>
        </w:rPr>
        <w:t>c</w:t>
      </w:r>
      <w:r>
        <w:rPr>
          <w:color w:val="007FAC"/>
          <w:spacing w:val="-5"/>
          <w:sz w:val="21"/>
          <w:vertAlign w:val="superscript"/>
        </w:rPr>
        <w:fldChar w:fldCharType="end"/>
      </w:r>
      <w:r>
        <w:rPr>
          <w:spacing w:val="-5"/>
          <w:sz w:val="21"/>
          <w:vertAlign w:val="superscript"/>
        </w:rPr>
        <w:t>,</w:t>
      </w:r>
      <w:r>
        <w:fldChar w:fldCharType="begin"/>
      </w:r>
      <w:r>
        <w:instrText xml:space="preserve"> HYPERLINK \l "_bookmark3" </w:instrText>
      </w:r>
      <w:r>
        <w:fldChar w:fldCharType="separate"/>
      </w:r>
      <w:r>
        <w:rPr>
          <w:rFonts w:ascii="Cambria" w:hAnsi="Cambria"/>
          <w:color w:val="007FAC"/>
          <w:spacing w:val="-5"/>
          <w:sz w:val="21"/>
          <w:vertAlign w:val="superscript"/>
        </w:rPr>
        <w:t>∗</w:t>
      </w:r>
      <w:r>
        <w:rPr>
          <w:rFonts w:ascii="Cambria" w:hAnsi="Cambria"/>
          <w:color w:val="007FAC"/>
          <w:spacing w:val="-5"/>
          <w:sz w:val="21"/>
          <w:vertAlign w:val="superscript"/>
        </w:rPr>
        <w:fldChar w:fldCharType="end"/>
      </w:r>
      <w:r>
        <w:rPr>
          <w:spacing w:val="-5"/>
          <w:sz w:val="21"/>
          <w:vertAlign w:val="superscript"/>
        </w:rPr>
        <w:fldChar w:fldCharType="end"/>
      </w:r>
      <w:r>
        <w:rPr>
          <w:spacing w:val="6"/>
          <w:sz w:val="21"/>
          <w:vertAlign w:val="baseline"/>
        </w:rPr>
        <w:fldChar w:fldCharType="end"/>
      </w:r>
    </w:p>
    <w:p w14:paraId="5A038B4D">
      <w:pPr>
        <w:spacing w:before="81" w:line="297" w:lineRule="auto"/>
        <w:ind w:left="43" w:right="3212" w:firstLine="0"/>
        <w:jc w:val="left"/>
        <w:rPr>
          <w:i w:val="0"/>
          <w:iCs w:val="0"/>
          <w:w w:val="105"/>
          <w:sz w:val="12"/>
        </w:rPr>
      </w:pPr>
      <w:bookmarkStart w:id="1" w:name="_bookmark0"/>
      <w:bookmarkEnd w:id="1"/>
      <w:r>
        <w:rPr>
          <w:i w:val="0"/>
          <w:iCs w:val="0"/>
          <w:w w:val="105"/>
          <w:position w:val="4"/>
          <w:sz w:val="9"/>
        </w:rPr>
        <w:t>a</w:t>
      </w:r>
      <w:r>
        <w:rPr>
          <w:i w:val="0"/>
          <w:iCs w:val="0"/>
          <w:spacing w:val="8"/>
          <w:w w:val="105"/>
          <w:position w:val="4"/>
          <w:sz w:val="9"/>
        </w:rPr>
        <w:t xml:space="preserve"> </w:t>
      </w:r>
      <w:r>
        <w:rPr>
          <w:i w:val="0"/>
          <w:iCs w:val="0"/>
          <w:w w:val="105"/>
          <w:sz w:val="12"/>
        </w:rPr>
        <w:t>Laboratory</w:t>
      </w:r>
      <w:r>
        <w:rPr>
          <w:i w:val="0"/>
          <w:iCs w:val="0"/>
          <w:spacing w:val="24"/>
          <w:w w:val="105"/>
          <w:sz w:val="12"/>
        </w:rPr>
        <w:t xml:space="preserve"> </w:t>
      </w:r>
      <w:r>
        <w:rPr>
          <w:i w:val="0"/>
          <w:iCs w:val="0"/>
          <w:w w:val="105"/>
          <w:sz w:val="12"/>
        </w:rPr>
        <w:t>of</w:t>
      </w:r>
      <w:r>
        <w:rPr>
          <w:i w:val="0"/>
          <w:iCs w:val="0"/>
          <w:spacing w:val="24"/>
          <w:w w:val="105"/>
          <w:sz w:val="12"/>
        </w:rPr>
        <w:t xml:space="preserve"> </w:t>
      </w:r>
      <w:r>
        <w:rPr>
          <w:i w:val="0"/>
          <w:iCs w:val="0"/>
          <w:w w:val="105"/>
          <w:sz w:val="12"/>
        </w:rPr>
        <w:t>Language</w:t>
      </w:r>
      <w:r>
        <w:rPr>
          <w:i w:val="0"/>
          <w:iCs w:val="0"/>
          <w:spacing w:val="24"/>
          <w:w w:val="105"/>
          <w:sz w:val="12"/>
        </w:rPr>
        <w:t xml:space="preserve"> </w:t>
      </w:r>
      <w:r>
        <w:rPr>
          <w:i w:val="0"/>
          <w:iCs w:val="0"/>
          <w:w w:val="105"/>
          <w:sz w:val="12"/>
        </w:rPr>
        <w:t>and</w:t>
      </w:r>
      <w:r>
        <w:rPr>
          <w:i w:val="0"/>
          <w:iCs w:val="0"/>
          <w:spacing w:val="24"/>
          <w:w w:val="105"/>
          <w:sz w:val="12"/>
        </w:rPr>
        <w:t xml:space="preserve"> </w:t>
      </w:r>
      <w:r>
        <w:rPr>
          <w:i w:val="0"/>
          <w:iCs w:val="0"/>
          <w:w w:val="105"/>
          <w:sz w:val="12"/>
        </w:rPr>
        <w:t>Artificial</w:t>
      </w:r>
      <w:r>
        <w:rPr>
          <w:i w:val="0"/>
          <w:iCs w:val="0"/>
          <w:spacing w:val="24"/>
          <w:w w:val="105"/>
          <w:sz w:val="12"/>
        </w:rPr>
        <w:t xml:space="preserve"> </w:t>
      </w:r>
      <w:r>
        <w:rPr>
          <w:i w:val="0"/>
          <w:iCs w:val="0"/>
          <w:w w:val="105"/>
          <w:sz w:val="12"/>
        </w:rPr>
        <w:t>Intelligence,</w:t>
      </w:r>
      <w:r>
        <w:rPr>
          <w:i w:val="0"/>
          <w:iCs w:val="0"/>
          <w:spacing w:val="24"/>
          <w:w w:val="105"/>
          <w:sz w:val="12"/>
        </w:rPr>
        <w:t xml:space="preserve"> </w:t>
      </w:r>
      <w:r>
        <w:rPr>
          <w:i w:val="0"/>
          <w:iCs w:val="0"/>
          <w:w w:val="105"/>
          <w:sz w:val="12"/>
        </w:rPr>
        <w:t>Center</w:t>
      </w:r>
      <w:r>
        <w:rPr>
          <w:i w:val="0"/>
          <w:iCs w:val="0"/>
          <w:spacing w:val="24"/>
          <w:w w:val="105"/>
          <w:sz w:val="12"/>
        </w:rPr>
        <w:t xml:space="preserve"> </w:t>
      </w:r>
      <w:r>
        <w:rPr>
          <w:i w:val="0"/>
          <w:iCs w:val="0"/>
          <w:w w:val="105"/>
          <w:sz w:val="12"/>
        </w:rPr>
        <w:t>for</w:t>
      </w:r>
      <w:r>
        <w:rPr>
          <w:i w:val="0"/>
          <w:iCs w:val="0"/>
          <w:spacing w:val="24"/>
          <w:w w:val="105"/>
          <w:sz w:val="12"/>
        </w:rPr>
        <w:t xml:space="preserve"> </w:t>
      </w:r>
      <w:r>
        <w:rPr>
          <w:i w:val="0"/>
          <w:iCs w:val="0"/>
          <w:w w:val="105"/>
          <w:sz w:val="12"/>
        </w:rPr>
        <w:t>Linguistics</w:t>
      </w:r>
      <w:r>
        <w:rPr>
          <w:i w:val="0"/>
          <w:iCs w:val="0"/>
          <w:spacing w:val="24"/>
          <w:w w:val="105"/>
          <w:sz w:val="12"/>
        </w:rPr>
        <w:t xml:space="preserve"> </w:t>
      </w:r>
      <w:r>
        <w:rPr>
          <w:i w:val="0"/>
          <w:iCs w:val="0"/>
          <w:w w:val="105"/>
          <w:sz w:val="12"/>
        </w:rPr>
        <w:t>and</w:t>
      </w:r>
      <w:r>
        <w:rPr>
          <w:i w:val="0"/>
          <w:iCs w:val="0"/>
          <w:spacing w:val="24"/>
          <w:w w:val="105"/>
          <w:sz w:val="12"/>
        </w:rPr>
        <w:t xml:space="preserve"> </w:t>
      </w:r>
      <w:r>
        <w:rPr>
          <w:i w:val="0"/>
          <w:iCs w:val="0"/>
          <w:w w:val="105"/>
          <w:sz w:val="12"/>
        </w:rPr>
        <w:t>Applied</w:t>
      </w:r>
      <w:r>
        <w:rPr>
          <w:i w:val="0"/>
          <w:iCs w:val="0"/>
          <w:spacing w:val="24"/>
          <w:w w:val="105"/>
          <w:sz w:val="12"/>
        </w:rPr>
        <w:t xml:space="preserve"> </w:t>
      </w:r>
      <w:r>
        <w:rPr>
          <w:i w:val="0"/>
          <w:iCs w:val="0"/>
          <w:w w:val="105"/>
          <w:sz w:val="12"/>
        </w:rPr>
        <w:t>Linguistics,</w:t>
      </w:r>
      <w:r>
        <w:rPr>
          <w:i w:val="0"/>
          <w:iCs w:val="0"/>
          <w:spacing w:val="24"/>
          <w:w w:val="105"/>
          <w:sz w:val="12"/>
        </w:rPr>
        <w:t xml:space="preserve"> </w:t>
      </w:r>
      <w:r>
        <w:rPr>
          <w:i w:val="0"/>
          <w:iCs w:val="0"/>
          <w:w w:val="105"/>
          <w:sz w:val="12"/>
        </w:rPr>
        <w:t>Guangdong</w:t>
      </w:r>
      <w:r>
        <w:rPr>
          <w:i w:val="0"/>
          <w:iCs w:val="0"/>
          <w:spacing w:val="24"/>
          <w:w w:val="105"/>
          <w:sz w:val="12"/>
        </w:rPr>
        <w:t xml:space="preserve"> </w:t>
      </w:r>
      <w:r>
        <w:rPr>
          <w:i w:val="0"/>
          <w:iCs w:val="0"/>
          <w:w w:val="105"/>
          <w:sz w:val="12"/>
        </w:rPr>
        <w:t>University</w:t>
      </w:r>
      <w:r>
        <w:rPr>
          <w:i w:val="0"/>
          <w:iCs w:val="0"/>
          <w:spacing w:val="24"/>
          <w:w w:val="105"/>
          <w:sz w:val="12"/>
        </w:rPr>
        <w:t xml:space="preserve"> </w:t>
      </w:r>
      <w:r>
        <w:rPr>
          <w:i w:val="0"/>
          <w:iCs w:val="0"/>
          <w:w w:val="105"/>
          <w:sz w:val="12"/>
        </w:rPr>
        <w:t>of</w:t>
      </w:r>
      <w:r>
        <w:rPr>
          <w:i w:val="0"/>
          <w:iCs w:val="0"/>
          <w:spacing w:val="24"/>
          <w:w w:val="105"/>
          <w:sz w:val="12"/>
        </w:rPr>
        <w:t xml:space="preserve"> </w:t>
      </w:r>
      <w:r>
        <w:rPr>
          <w:i w:val="0"/>
          <w:iCs w:val="0"/>
          <w:w w:val="105"/>
          <w:sz w:val="12"/>
        </w:rPr>
        <w:t>Foreign</w:t>
      </w:r>
      <w:r>
        <w:rPr>
          <w:i w:val="0"/>
          <w:iCs w:val="0"/>
          <w:spacing w:val="40"/>
          <w:w w:val="105"/>
          <w:sz w:val="12"/>
        </w:rPr>
        <w:t xml:space="preserve"> </w:t>
      </w:r>
      <w:r>
        <w:rPr>
          <w:i w:val="0"/>
          <w:iCs w:val="0"/>
          <w:w w:val="105"/>
          <w:sz w:val="12"/>
        </w:rPr>
        <w:t>Studies,</w:t>
      </w:r>
      <w:r>
        <w:rPr>
          <w:i w:val="0"/>
          <w:iCs w:val="0"/>
          <w:spacing w:val="40"/>
          <w:w w:val="105"/>
          <w:sz w:val="12"/>
        </w:rPr>
        <w:t xml:space="preserve"> </w:t>
      </w:r>
      <w:r>
        <w:rPr>
          <w:i w:val="0"/>
          <w:iCs w:val="0"/>
          <w:w w:val="105"/>
          <w:sz w:val="12"/>
        </w:rPr>
        <w:t>Guangzhou</w:t>
      </w:r>
      <w:r>
        <w:rPr>
          <w:i w:val="0"/>
          <w:iCs w:val="0"/>
          <w:spacing w:val="40"/>
          <w:w w:val="105"/>
          <w:sz w:val="12"/>
        </w:rPr>
        <w:t xml:space="preserve"> </w:t>
      </w:r>
      <w:r>
        <w:rPr>
          <w:i w:val="0"/>
          <w:iCs w:val="0"/>
          <w:w w:val="105"/>
          <w:sz w:val="12"/>
        </w:rPr>
        <w:t>510420,</w:t>
      </w:r>
      <w:r>
        <w:rPr>
          <w:i w:val="0"/>
          <w:iCs w:val="0"/>
          <w:spacing w:val="40"/>
          <w:w w:val="105"/>
          <w:sz w:val="12"/>
        </w:rPr>
        <w:t xml:space="preserve"> </w:t>
      </w:r>
      <w:r>
        <w:rPr>
          <w:i w:val="0"/>
          <w:iCs w:val="0"/>
          <w:w w:val="105"/>
          <w:sz w:val="12"/>
        </w:rPr>
        <w:t>China</w:t>
      </w:r>
    </w:p>
    <w:p w14:paraId="01D34ECB">
      <w:pPr>
        <w:spacing w:before="81" w:line="297" w:lineRule="auto"/>
        <w:ind w:left="43" w:right="3212" w:firstLine="0"/>
        <w:jc w:val="left"/>
        <w:rPr>
          <w:i/>
          <w:w w:val="105"/>
          <w:sz w:val="12"/>
        </w:rPr>
      </w:pPr>
    </w:p>
    <w:p w14:paraId="2B7FC99E">
      <w:pPr>
        <w:spacing w:before="0" w:line="138" w:lineRule="exact"/>
        <w:ind w:left="43" w:right="0" w:firstLine="0"/>
        <w:jc w:val="left"/>
        <w:rPr>
          <w:i w:val="0"/>
          <w:iCs w:val="0"/>
          <w:sz w:val="12"/>
        </w:rPr>
      </w:pPr>
      <w:bookmarkStart w:id="2" w:name="_bookmark1"/>
      <w:bookmarkEnd w:id="2"/>
      <w:r>
        <w:rPr>
          <w:i w:val="0"/>
          <w:iCs w:val="0"/>
          <w:w w:val="110"/>
          <w:position w:val="4"/>
          <w:sz w:val="9"/>
        </w:rPr>
        <w:t>b</w:t>
      </w:r>
      <w:r>
        <w:rPr>
          <w:i w:val="0"/>
          <w:iCs w:val="0"/>
          <w:spacing w:val="1"/>
          <w:w w:val="110"/>
          <w:position w:val="4"/>
          <w:sz w:val="9"/>
        </w:rPr>
        <w:t xml:space="preserve"> </w:t>
      </w:r>
      <w:r>
        <w:rPr>
          <w:i w:val="0"/>
          <w:iCs w:val="0"/>
          <w:w w:val="110"/>
          <w:sz w:val="12"/>
        </w:rPr>
        <w:t>School</w:t>
      </w:r>
      <w:r>
        <w:rPr>
          <w:i w:val="0"/>
          <w:iCs w:val="0"/>
          <w:spacing w:val="12"/>
          <w:w w:val="110"/>
          <w:sz w:val="12"/>
        </w:rPr>
        <w:t xml:space="preserve"> </w:t>
      </w:r>
      <w:r>
        <w:rPr>
          <w:i w:val="0"/>
          <w:iCs w:val="0"/>
          <w:w w:val="110"/>
          <w:sz w:val="12"/>
        </w:rPr>
        <w:t>of</w:t>
      </w:r>
      <w:r>
        <w:rPr>
          <w:i w:val="0"/>
          <w:iCs w:val="0"/>
          <w:spacing w:val="13"/>
          <w:w w:val="110"/>
          <w:sz w:val="12"/>
        </w:rPr>
        <w:t xml:space="preserve"> </w:t>
      </w:r>
      <w:r>
        <w:rPr>
          <w:i w:val="0"/>
          <w:iCs w:val="0"/>
          <w:w w:val="110"/>
          <w:sz w:val="12"/>
        </w:rPr>
        <w:t>Computer</w:t>
      </w:r>
      <w:r>
        <w:rPr>
          <w:i w:val="0"/>
          <w:iCs w:val="0"/>
          <w:spacing w:val="12"/>
          <w:w w:val="110"/>
          <w:sz w:val="12"/>
        </w:rPr>
        <w:t xml:space="preserve"> </w:t>
      </w:r>
      <w:r>
        <w:rPr>
          <w:i w:val="0"/>
          <w:iCs w:val="0"/>
          <w:w w:val="110"/>
          <w:sz w:val="12"/>
        </w:rPr>
        <w:t>Science</w:t>
      </w:r>
      <w:r>
        <w:rPr>
          <w:i w:val="0"/>
          <w:iCs w:val="0"/>
          <w:spacing w:val="13"/>
          <w:w w:val="110"/>
          <w:sz w:val="12"/>
        </w:rPr>
        <w:t xml:space="preserve"> </w:t>
      </w:r>
      <w:r>
        <w:rPr>
          <w:i w:val="0"/>
          <w:iCs w:val="0"/>
          <w:w w:val="110"/>
          <w:sz w:val="12"/>
        </w:rPr>
        <w:t>and</w:t>
      </w:r>
      <w:r>
        <w:rPr>
          <w:i w:val="0"/>
          <w:iCs w:val="0"/>
          <w:spacing w:val="12"/>
          <w:w w:val="110"/>
          <w:sz w:val="12"/>
        </w:rPr>
        <w:t xml:space="preserve"> </w:t>
      </w:r>
      <w:r>
        <w:rPr>
          <w:i w:val="0"/>
          <w:iCs w:val="0"/>
          <w:w w:val="110"/>
          <w:sz w:val="12"/>
        </w:rPr>
        <w:t>Engineering,</w:t>
      </w:r>
      <w:r>
        <w:rPr>
          <w:i w:val="0"/>
          <w:iCs w:val="0"/>
          <w:spacing w:val="13"/>
          <w:w w:val="110"/>
          <w:sz w:val="12"/>
        </w:rPr>
        <w:t xml:space="preserve"> </w:t>
      </w:r>
      <w:r>
        <w:rPr>
          <w:i w:val="0"/>
          <w:iCs w:val="0"/>
          <w:w w:val="110"/>
          <w:sz w:val="12"/>
        </w:rPr>
        <w:t>Northeastern</w:t>
      </w:r>
      <w:r>
        <w:rPr>
          <w:i w:val="0"/>
          <w:iCs w:val="0"/>
          <w:spacing w:val="12"/>
          <w:w w:val="110"/>
          <w:sz w:val="12"/>
        </w:rPr>
        <w:t xml:space="preserve"> </w:t>
      </w:r>
      <w:r>
        <w:rPr>
          <w:i w:val="0"/>
          <w:iCs w:val="0"/>
          <w:w w:val="110"/>
          <w:sz w:val="12"/>
        </w:rPr>
        <w:t>University,</w:t>
      </w:r>
      <w:r>
        <w:rPr>
          <w:i w:val="0"/>
          <w:iCs w:val="0"/>
          <w:spacing w:val="12"/>
          <w:w w:val="110"/>
          <w:sz w:val="12"/>
        </w:rPr>
        <w:t xml:space="preserve"> </w:t>
      </w:r>
      <w:r>
        <w:rPr>
          <w:i w:val="0"/>
          <w:iCs w:val="0"/>
          <w:w w:val="110"/>
          <w:sz w:val="12"/>
        </w:rPr>
        <w:t>Shenyang</w:t>
      </w:r>
      <w:r>
        <w:rPr>
          <w:i w:val="0"/>
          <w:iCs w:val="0"/>
          <w:spacing w:val="13"/>
          <w:w w:val="110"/>
          <w:sz w:val="12"/>
        </w:rPr>
        <w:t xml:space="preserve"> </w:t>
      </w:r>
      <w:r>
        <w:rPr>
          <w:i w:val="0"/>
          <w:iCs w:val="0"/>
          <w:w w:val="110"/>
          <w:sz w:val="12"/>
        </w:rPr>
        <w:t>110819,</w:t>
      </w:r>
      <w:r>
        <w:rPr>
          <w:i w:val="0"/>
          <w:iCs w:val="0"/>
          <w:spacing w:val="12"/>
          <w:w w:val="110"/>
          <w:sz w:val="12"/>
        </w:rPr>
        <w:t xml:space="preserve"> </w:t>
      </w:r>
      <w:r>
        <w:rPr>
          <w:i w:val="0"/>
          <w:iCs w:val="0"/>
          <w:spacing w:val="-2"/>
          <w:w w:val="110"/>
          <w:sz w:val="12"/>
        </w:rPr>
        <w:t>China</w:t>
      </w:r>
    </w:p>
    <w:p w14:paraId="4C8B06ED">
      <w:pPr>
        <w:spacing w:before="21"/>
        <w:ind w:left="43" w:right="0" w:firstLine="0"/>
        <w:jc w:val="left"/>
        <w:rPr>
          <w:i w:val="0"/>
          <w:iCs w:val="0"/>
          <w:sz w:val="12"/>
        </w:rPr>
      </w:pPr>
      <w:bookmarkStart w:id="3" w:name="_bookmark2"/>
      <w:bookmarkEnd w:id="3"/>
      <w:r>
        <w:rPr>
          <w:i w:val="0"/>
          <w:iCs w:val="0"/>
          <w:w w:val="110"/>
          <w:position w:val="4"/>
          <w:sz w:val="9"/>
        </w:rPr>
        <w:t>c</w:t>
      </w:r>
      <w:r>
        <w:rPr>
          <w:i w:val="0"/>
          <w:iCs w:val="0"/>
          <w:spacing w:val="-2"/>
          <w:w w:val="110"/>
          <w:position w:val="4"/>
          <w:sz w:val="9"/>
        </w:rPr>
        <w:t xml:space="preserve"> </w:t>
      </w:r>
      <w:r>
        <w:rPr>
          <w:i w:val="0"/>
          <w:iCs w:val="0"/>
          <w:w w:val="110"/>
          <w:sz w:val="12"/>
        </w:rPr>
        <w:t>Laboratory</w:t>
      </w:r>
      <w:r>
        <w:rPr>
          <w:i w:val="0"/>
          <w:iCs w:val="0"/>
          <w:spacing w:val="9"/>
          <w:w w:val="110"/>
          <w:sz w:val="12"/>
        </w:rPr>
        <w:t xml:space="preserve"> </w:t>
      </w:r>
      <w:r>
        <w:rPr>
          <w:i w:val="0"/>
          <w:iCs w:val="0"/>
          <w:w w:val="110"/>
          <w:sz w:val="12"/>
        </w:rPr>
        <w:t>of</w:t>
      </w:r>
      <w:r>
        <w:rPr>
          <w:i w:val="0"/>
          <w:iCs w:val="0"/>
          <w:spacing w:val="8"/>
          <w:w w:val="110"/>
          <w:sz w:val="12"/>
        </w:rPr>
        <w:t xml:space="preserve"> </w:t>
      </w:r>
      <w:r>
        <w:rPr>
          <w:i w:val="0"/>
          <w:iCs w:val="0"/>
          <w:w w:val="110"/>
          <w:sz w:val="12"/>
        </w:rPr>
        <w:t>Language</w:t>
      </w:r>
      <w:r>
        <w:rPr>
          <w:i w:val="0"/>
          <w:iCs w:val="0"/>
          <w:spacing w:val="8"/>
          <w:w w:val="110"/>
          <w:sz w:val="12"/>
        </w:rPr>
        <w:t xml:space="preserve"> </w:t>
      </w:r>
      <w:r>
        <w:rPr>
          <w:i w:val="0"/>
          <w:iCs w:val="0"/>
          <w:w w:val="110"/>
          <w:sz w:val="12"/>
        </w:rPr>
        <w:t>Engineering</w:t>
      </w:r>
      <w:r>
        <w:rPr>
          <w:i w:val="0"/>
          <w:iCs w:val="0"/>
          <w:spacing w:val="8"/>
          <w:w w:val="110"/>
          <w:sz w:val="12"/>
        </w:rPr>
        <w:t xml:space="preserve"> </w:t>
      </w:r>
      <w:r>
        <w:rPr>
          <w:i w:val="0"/>
          <w:iCs w:val="0"/>
          <w:w w:val="110"/>
          <w:sz w:val="12"/>
        </w:rPr>
        <w:t>and</w:t>
      </w:r>
      <w:r>
        <w:rPr>
          <w:i w:val="0"/>
          <w:iCs w:val="0"/>
          <w:spacing w:val="8"/>
          <w:w w:val="110"/>
          <w:sz w:val="12"/>
        </w:rPr>
        <w:t xml:space="preserve"> </w:t>
      </w:r>
      <w:r>
        <w:rPr>
          <w:i w:val="0"/>
          <w:iCs w:val="0"/>
          <w:w w:val="110"/>
          <w:sz w:val="12"/>
        </w:rPr>
        <w:t>Computing,</w:t>
      </w:r>
      <w:r>
        <w:rPr>
          <w:i w:val="0"/>
          <w:iCs w:val="0"/>
          <w:spacing w:val="9"/>
          <w:w w:val="110"/>
          <w:sz w:val="12"/>
        </w:rPr>
        <w:t xml:space="preserve"> </w:t>
      </w:r>
      <w:r>
        <w:rPr>
          <w:i w:val="0"/>
          <w:iCs w:val="0"/>
          <w:w w:val="110"/>
          <w:sz w:val="12"/>
        </w:rPr>
        <w:t>Guangdong</w:t>
      </w:r>
      <w:r>
        <w:rPr>
          <w:i w:val="0"/>
          <w:iCs w:val="0"/>
          <w:spacing w:val="8"/>
          <w:w w:val="110"/>
          <w:sz w:val="12"/>
        </w:rPr>
        <w:t xml:space="preserve"> </w:t>
      </w:r>
      <w:r>
        <w:rPr>
          <w:i w:val="0"/>
          <w:iCs w:val="0"/>
          <w:w w:val="110"/>
          <w:sz w:val="12"/>
        </w:rPr>
        <w:t>University</w:t>
      </w:r>
      <w:r>
        <w:rPr>
          <w:i w:val="0"/>
          <w:iCs w:val="0"/>
          <w:spacing w:val="8"/>
          <w:w w:val="110"/>
          <w:sz w:val="12"/>
        </w:rPr>
        <w:t xml:space="preserve"> </w:t>
      </w:r>
      <w:r>
        <w:rPr>
          <w:i w:val="0"/>
          <w:iCs w:val="0"/>
          <w:w w:val="110"/>
          <w:sz w:val="12"/>
        </w:rPr>
        <w:t>of</w:t>
      </w:r>
      <w:r>
        <w:rPr>
          <w:i w:val="0"/>
          <w:iCs w:val="0"/>
          <w:spacing w:val="8"/>
          <w:w w:val="110"/>
          <w:sz w:val="12"/>
        </w:rPr>
        <w:t xml:space="preserve"> </w:t>
      </w:r>
      <w:r>
        <w:rPr>
          <w:i w:val="0"/>
          <w:iCs w:val="0"/>
          <w:w w:val="110"/>
          <w:sz w:val="12"/>
        </w:rPr>
        <w:t>Foreign</w:t>
      </w:r>
      <w:r>
        <w:rPr>
          <w:i w:val="0"/>
          <w:iCs w:val="0"/>
          <w:spacing w:val="8"/>
          <w:w w:val="110"/>
          <w:sz w:val="12"/>
        </w:rPr>
        <w:t xml:space="preserve"> </w:t>
      </w:r>
      <w:r>
        <w:rPr>
          <w:i w:val="0"/>
          <w:iCs w:val="0"/>
          <w:w w:val="110"/>
          <w:sz w:val="12"/>
        </w:rPr>
        <w:t>Studies,</w:t>
      </w:r>
      <w:r>
        <w:rPr>
          <w:i w:val="0"/>
          <w:iCs w:val="0"/>
          <w:spacing w:val="9"/>
          <w:w w:val="110"/>
          <w:sz w:val="12"/>
        </w:rPr>
        <w:t xml:space="preserve"> </w:t>
      </w:r>
      <w:r>
        <w:rPr>
          <w:i w:val="0"/>
          <w:iCs w:val="0"/>
          <w:w w:val="110"/>
          <w:sz w:val="12"/>
        </w:rPr>
        <w:t>Guangzhou</w:t>
      </w:r>
      <w:r>
        <w:rPr>
          <w:i w:val="0"/>
          <w:iCs w:val="0"/>
          <w:spacing w:val="8"/>
          <w:w w:val="110"/>
          <w:sz w:val="12"/>
        </w:rPr>
        <w:t xml:space="preserve"> </w:t>
      </w:r>
      <w:r>
        <w:rPr>
          <w:i w:val="0"/>
          <w:iCs w:val="0"/>
          <w:w w:val="110"/>
          <w:sz w:val="12"/>
        </w:rPr>
        <w:t>510006,</w:t>
      </w:r>
      <w:r>
        <w:rPr>
          <w:i w:val="0"/>
          <w:iCs w:val="0"/>
          <w:spacing w:val="8"/>
          <w:w w:val="110"/>
          <w:sz w:val="12"/>
        </w:rPr>
        <w:t xml:space="preserve"> </w:t>
      </w:r>
      <w:r>
        <w:rPr>
          <w:i w:val="0"/>
          <w:iCs w:val="0"/>
          <w:spacing w:val="-2"/>
          <w:w w:val="110"/>
          <w:sz w:val="12"/>
        </w:rPr>
        <w:t>China</w:t>
      </w:r>
    </w:p>
    <w:p w14:paraId="5DC20A25">
      <w:pPr>
        <w:pStyle w:val="3"/>
        <w:spacing w:before="5"/>
        <w:rPr>
          <w:i/>
          <w:sz w:val="6"/>
        </w:rPr>
      </w:pPr>
      <w:r>
        <w:rPr>
          <w:i/>
          <w:sz w:val="6"/>
        </w:rPr>
        <mc:AlternateContent>
          <mc:Choice Requires="wps">
            <w:drawing>
              <wp:anchor distT="0" distB="0" distL="0" distR="0" simplePos="0" relativeHeight="251741184" behindDoc="1" locked="0" layoutInCell="1" allowOverlap="1">
                <wp:simplePos x="0" y="0"/>
                <wp:positionH relativeFrom="page">
                  <wp:posOffset>476885</wp:posOffset>
                </wp:positionH>
                <wp:positionV relativeFrom="paragraph">
                  <wp:posOffset>62230</wp:posOffset>
                </wp:positionV>
                <wp:extent cx="6605905" cy="127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605905" cy="1270"/>
                        </a:xfrm>
                        <a:custGeom>
                          <a:avLst/>
                          <a:gdLst/>
                          <a:ahLst/>
                          <a:cxnLst/>
                          <a:rect l="l" t="t" r="r" b="b"/>
                          <a:pathLst>
                            <a:path w="6605905">
                              <a:moveTo>
                                <a:pt x="0" y="0"/>
                              </a:moveTo>
                              <a:lnTo>
                                <a:pt x="660528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4" o:spid="_x0000_s1026" o:spt="100" style="position:absolute;left:0pt;margin-left:37.55pt;margin-top:4.9pt;height:0.1pt;width:520.15pt;mso-position-horizontal-relative:page;mso-wrap-distance-bottom:0pt;mso-wrap-distance-top:0pt;z-index:-251575296;mso-width-relative:page;mso-height-relative:page;" filled="f" stroked="t" coordsize="6605905,1" o:gfxdata="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Lp6LH2AAAAAgBAAAPAAAA&#10;AAAAAAEAIAAAACIAAABkcnMvZG93bnJldi54bWxQSwECFAAUAAAACACHTuJAGCxddBUCAAB8BAAA&#10;DgAAAAAAAAABACAAAAAnAQAAZHJzL2Uyb0RvYy54bWxQSwUGAAAAAAYABgBZAQAArgUAAAAA&#10;" path="m0,0l6605282,0e">
                <v:fill on="f" focussize="0,0"/>
                <v:stroke weight="0.397952755905512pt" color="#000000" joinstyle="round"/>
                <v:imagedata o:title=""/>
                <o:lock v:ext="edit" aspectratio="f"/>
                <v:textbox inset="0mm,0mm,0mm,0mm"/>
                <w10:wrap type="topAndBottom"/>
              </v:shape>
            </w:pict>
          </mc:Fallback>
        </mc:AlternateContent>
      </w:r>
    </w:p>
    <w:p w14:paraId="29D6649C">
      <w:pPr>
        <w:pStyle w:val="3"/>
        <w:spacing w:before="64"/>
        <w:rPr>
          <w:i/>
          <w:sz w:val="18"/>
        </w:rPr>
      </w:pPr>
    </w:p>
    <w:p w14:paraId="71E50585">
      <w:pPr>
        <w:tabs>
          <w:tab w:val="left" w:pos="3331"/>
        </w:tabs>
        <w:spacing w:before="0"/>
        <w:ind w:left="43" w:right="0" w:firstLine="0"/>
        <w:jc w:val="left"/>
        <w:rPr>
          <w:spacing w:val="-10"/>
          <w:sz w:val="18"/>
        </w:rPr>
      </w:pPr>
      <w:r>
        <w:rPr>
          <w:sz w:val="18"/>
        </w:rPr>
        <w:t>A</w:t>
      </w:r>
      <w:r>
        <w:rPr>
          <w:spacing w:val="13"/>
          <w:sz w:val="18"/>
        </w:rPr>
        <w:t xml:space="preserve"> </w:t>
      </w:r>
      <w:r>
        <w:rPr>
          <w:sz w:val="18"/>
        </w:rPr>
        <w:t>R</w:t>
      </w:r>
      <w:r>
        <w:rPr>
          <w:spacing w:val="13"/>
          <w:sz w:val="18"/>
        </w:rPr>
        <w:t xml:space="preserve"> </w:t>
      </w:r>
      <w:r>
        <w:rPr>
          <w:sz w:val="18"/>
        </w:rPr>
        <w:t>T</w:t>
      </w:r>
      <w:r>
        <w:rPr>
          <w:spacing w:val="14"/>
          <w:sz w:val="18"/>
        </w:rPr>
        <w:t xml:space="preserve"> </w:t>
      </w:r>
      <w:r>
        <w:rPr>
          <w:sz w:val="18"/>
        </w:rPr>
        <w:t>I</w:t>
      </w:r>
      <w:r>
        <w:rPr>
          <w:spacing w:val="13"/>
          <w:sz w:val="18"/>
        </w:rPr>
        <w:t xml:space="preserve"> </w:t>
      </w:r>
      <w:r>
        <w:rPr>
          <w:sz w:val="18"/>
        </w:rPr>
        <w:t>C</w:t>
      </w:r>
      <w:r>
        <w:rPr>
          <w:spacing w:val="13"/>
          <w:sz w:val="18"/>
        </w:rPr>
        <w:t xml:space="preserve"> </w:t>
      </w:r>
      <w:r>
        <w:rPr>
          <w:sz w:val="18"/>
        </w:rPr>
        <w:t>L</w:t>
      </w:r>
      <w:r>
        <w:rPr>
          <w:spacing w:val="14"/>
          <w:sz w:val="18"/>
        </w:rPr>
        <w:t xml:space="preserve"> </w:t>
      </w:r>
      <w:r>
        <w:rPr>
          <w:sz w:val="18"/>
        </w:rPr>
        <w:t>E</w:t>
      </w:r>
      <w:r>
        <w:rPr>
          <w:spacing w:val="43"/>
          <w:sz w:val="18"/>
        </w:rPr>
        <w:t xml:space="preserve">  </w:t>
      </w:r>
      <w:r>
        <w:rPr>
          <w:sz w:val="18"/>
        </w:rPr>
        <w:t>I</w:t>
      </w:r>
      <w:r>
        <w:rPr>
          <w:spacing w:val="13"/>
          <w:sz w:val="18"/>
        </w:rPr>
        <w:t xml:space="preserve"> </w:t>
      </w:r>
      <w:r>
        <w:rPr>
          <w:sz w:val="18"/>
        </w:rPr>
        <w:t>N</w:t>
      </w:r>
      <w:r>
        <w:rPr>
          <w:spacing w:val="14"/>
          <w:sz w:val="18"/>
        </w:rPr>
        <w:t xml:space="preserve"> </w:t>
      </w:r>
      <w:r>
        <w:rPr>
          <w:sz w:val="18"/>
        </w:rPr>
        <w:t>F</w:t>
      </w:r>
      <w:r>
        <w:rPr>
          <w:spacing w:val="13"/>
          <w:sz w:val="18"/>
        </w:rPr>
        <w:t xml:space="preserve"> </w:t>
      </w:r>
      <w:r>
        <w:rPr>
          <w:spacing w:val="-10"/>
          <w:sz w:val="18"/>
        </w:rPr>
        <w:t>O</w:t>
      </w:r>
    </w:p>
    <w:p w14:paraId="566C1D68">
      <w:pPr>
        <w:tabs>
          <w:tab w:val="left" w:pos="3331"/>
        </w:tabs>
        <w:spacing w:before="0"/>
        <w:ind w:left="43" w:right="0" w:firstLine="0"/>
        <w:jc w:val="left"/>
        <w:rPr>
          <w:sz w:val="18"/>
        </w:rPr>
      </w:pPr>
      <w:r>
        <w:rPr>
          <w:rFonts w:hint="eastAsia" w:eastAsia="宋体"/>
          <w:sz w:val="18"/>
          <w:lang w:val="en-US" w:eastAsia="zh-CN"/>
        </w:rPr>
        <w:t>文章信息</w:t>
      </w:r>
      <w:bookmarkStart w:id="102" w:name="_GoBack"/>
      <w:bookmarkEnd w:id="102"/>
      <w:r>
        <w:rPr>
          <w:sz w:val="18"/>
        </w:rPr>
        <w:tab/>
      </w:r>
      <w:r>
        <w:rPr>
          <w:sz w:val="18"/>
        </w:rPr>
        <w:t>A</w:t>
      </w:r>
      <w:r>
        <w:rPr>
          <w:spacing w:val="7"/>
          <w:sz w:val="18"/>
        </w:rPr>
        <w:t xml:space="preserve"> </w:t>
      </w:r>
      <w:r>
        <w:rPr>
          <w:sz w:val="18"/>
        </w:rPr>
        <w:t>B</w:t>
      </w:r>
      <w:r>
        <w:rPr>
          <w:spacing w:val="8"/>
          <w:sz w:val="18"/>
        </w:rPr>
        <w:t xml:space="preserve"> </w:t>
      </w:r>
      <w:r>
        <w:rPr>
          <w:sz w:val="18"/>
        </w:rPr>
        <w:t>S</w:t>
      </w:r>
      <w:r>
        <w:rPr>
          <w:spacing w:val="8"/>
          <w:sz w:val="18"/>
        </w:rPr>
        <w:t xml:space="preserve"> </w:t>
      </w:r>
      <w:r>
        <w:rPr>
          <w:sz w:val="18"/>
        </w:rPr>
        <w:t>T</w:t>
      </w:r>
      <w:r>
        <w:rPr>
          <w:spacing w:val="8"/>
          <w:sz w:val="18"/>
        </w:rPr>
        <w:t xml:space="preserve"> </w:t>
      </w:r>
      <w:r>
        <w:rPr>
          <w:sz w:val="18"/>
        </w:rPr>
        <w:t>R</w:t>
      </w:r>
      <w:r>
        <w:rPr>
          <w:spacing w:val="8"/>
          <w:sz w:val="18"/>
        </w:rPr>
        <w:t xml:space="preserve"> </w:t>
      </w:r>
      <w:r>
        <w:rPr>
          <w:sz w:val="18"/>
        </w:rPr>
        <w:t>A</w:t>
      </w:r>
      <w:r>
        <w:rPr>
          <w:spacing w:val="8"/>
          <w:sz w:val="18"/>
        </w:rPr>
        <w:t xml:space="preserve"> </w:t>
      </w:r>
      <w:r>
        <w:rPr>
          <w:sz w:val="18"/>
        </w:rPr>
        <w:t>C</w:t>
      </w:r>
      <w:r>
        <w:rPr>
          <w:spacing w:val="8"/>
          <w:sz w:val="18"/>
        </w:rPr>
        <w:t xml:space="preserve"> </w:t>
      </w:r>
      <w:r>
        <w:rPr>
          <w:spacing w:val="-10"/>
          <w:sz w:val="18"/>
        </w:rPr>
        <w:t>T</w:t>
      </w:r>
    </w:p>
    <w:p w14:paraId="6EFC564E">
      <w:pPr>
        <w:pStyle w:val="3"/>
        <w:spacing w:before="4"/>
        <w:rPr>
          <w:sz w:val="14"/>
        </w:rPr>
      </w:pPr>
    </w:p>
    <w:p w14:paraId="095AC05B">
      <w:pPr>
        <w:tabs>
          <w:tab w:val="left" w:pos="3331"/>
        </w:tabs>
        <w:spacing w:line="20" w:lineRule="exact"/>
        <w:ind w:left="43" w:right="0" w:firstLine="0"/>
        <w:rPr>
          <w:sz w:val="2"/>
        </w:rPr>
      </w:pPr>
      <w:r>
        <w:rPr>
          <w:sz w:val="2"/>
        </w:rPr>
        <mc:AlternateContent>
          <mc:Choice Requires="wpg">
            <w:drawing>
              <wp:inline distT="0" distB="0" distL="0" distR="0">
                <wp:extent cx="1692275" cy="5080"/>
                <wp:effectExtent l="9525" t="0" r="0" b="4445"/>
                <wp:docPr id="15" name="Group 15"/>
                <wp:cNvGraphicFramePr/>
                <a:graphic xmlns:a="http://schemas.openxmlformats.org/drawingml/2006/main">
                  <a:graphicData uri="http://schemas.microsoft.com/office/word/2010/wordprocessingGroup">
                    <wpg:wgp>
                      <wpg:cNvGrpSpPr/>
                      <wpg:grpSpPr>
                        <a:xfrm>
                          <a:off x="0" y="0"/>
                          <a:ext cx="1692275" cy="5080"/>
                          <a:chOff x="0" y="0"/>
                          <a:chExt cx="1692275" cy="5080"/>
                        </a:xfrm>
                      </wpg:grpSpPr>
                      <wps:wsp>
                        <wps:cNvPr id="16" name="Graphic 16"/>
                        <wps:cNvSpPr/>
                        <wps:spPr>
                          <a:xfrm>
                            <a:off x="0" y="2527"/>
                            <a:ext cx="1692275" cy="1270"/>
                          </a:xfrm>
                          <a:custGeom>
                            <a:avLst/>
                            <a:gdLst/>
                            <a:ahLst/>
                            <a:cxnLst/>
                            <a:rect l="l" t="t" r="r" b="b"/>
                            <a:pathLst>
                              <a:path w="1692275">
                                <a:moveTo>
                                  <a:pt x="0" y="0"/>
                                </a:moveTo>
                                <a:lnTo>
                                  <a:pt x="1691995"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5" o:spid="_x0000_s1026" o:spt="203" style="height:0.4pt;width:133.25pt;" coordsize="1692275,5080" o:gfxdata="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KR6je/TAAAAAgEAAA8AAAAAAAAAAQAgAAAAIgAAAGRycy9kb3ducmV2LnhtbFBLAQIUABQA&#10;AAAIAIdO4kALXMCoZwIAAKsFAAAOAAAAAAAAAAEAIAAAACIBAABkcnMvZTJvRG9jLnhtbFBLBQYA&#10;AAAABgAGAFkBAAD7BQAAAAA=&#10;">
                <o:lock v:ext="edit" aspectratio="f"/>
                <v:shape id="Graphic 16" o:spid="_x0000_s1026" o:spt="100" style="position:absolute;left:0;top:2527;height:1270;width:1692275;" filled="f" stroked="t" coordsize="1692275,1" o:gfxdata="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CmJCvbgAAADbAAAA&#10;DwAAAAAAAAABACAAAAAiAAAAZHJzL2Rvd25yZXYueG1sUEsBAhQAFAAAAAgAh07iQDMvBZ47AAAA&#10;OQAAABAAAAAAAAAAAQAgAAAABwEAAGRycy9zaGFwZXhtbC54bWxQSwUGAAAAAAYABgBbAQAAsQMA&#10;AAAA&#10;" path="m0,0l1691995,0e">
                  <v:fill on="f" focussize="0,0"/>
                  <v:stroke weight="0.397952755905512pt" color="#000000" joinstyle="round"/>
                  <v:imagedata o:title=""/>
                  <o:lock v:ext="edit" aspectratio="f"/>
                  <v:textbox inset="0mm,0mm,0mm,0mm"/>
                </v:shape>
                <w10:wrap type="none"/>
                <w10:anchorlock/>
              </v:group>
            </w:pict>
          </mc:Fallback>
        </mc:AlternateContent>
      </w:r>
      <w:r>
        <w:rPr>
          <w:sz w:val="2"/>
        </w:rPr>
        <w:tab/>
      </w:r>
      <w:r>
        <w:rPr>
          <w:sz w:val="2"/>
        </w:rPr>
        <mc:AlternateContent>
          <mc:Choice Requires="wpg">
            <w:drawing>
              <wp:inline distT="0" distB="0" distL="0" distR="0">
                <wp:extent cx="4500245" cy="5080"/>
                <wp:effectExtent l="9525" t="0" r="0" b="4445"/>
                <wp:docPr id="17" name="Group 17"/>
                <wp:cNvGraphicFramePr/>
                <a:graphic xmlns:a="http://schemas.openxmlformats.org/drawingml/2006/main">
                  <a:graphicData uri="http://schemas.microsoft.com/office/word/2010/wordprocessingGroup">
                    <wpg:wgp>
                      <wpg:cNvGrpSpPr/>
                      <wpg:grpSpPr>
                        <a:xfrm>
                          <a:off x="0" y="0"/>
                          <a:ext cx="4500245" cy="5080"/>
                          <a:chOff x="0" y="0"/>
                          <a:chExt cx="4500245" cy="5080"/>
                        </a:xfrm>
                      </wpg:grpSpPr>
                      <wps:wsp>
                        <wps:cNvPr id="18" name="Graphic 18"/>
                        <wps:cNvSpPr/>
                        <wps:spPr>
                          <a:xfrm>
                            <a:off x="0" y="2527"/>
                            <a:ext cx="4500245" cy="1270"/>
                          </a:xfrm>
                          <a:custGeom>
                            <a:avLst/>
                            <a:gdLst/>
                            <a:ahLst/>
                            <a:cxnLst/>
                            <a:rect l="l" t="t" r="r" b="b"/>
                            <a:pathLst>
                              <a:path w="4500245">
                                <a:moveTo>
                                  <a:pt x="0" y="0"/>
                                </a:moveTo>
                                <a:lnTo>
                                  <a:pt x="4500003"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17" o:spid="_x0000_s1026" o:spt="203" style="height:0.4pt;width:354.35pt;" coordsize="4500245,5080" o:gfxdata="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WvgnrtQAAAACAQAADwAAAAAAAAABACAAAAAiAAAAZHJzL2Rvd25yZXYueG1sUEsBAhQA&#10;FAAAAAgAh07iQED+6URoAgAAqwUAAA4AAAAAAAAAAQAgAAAAIwEAAGRycy9lMm9Eb2MueG1sUEsF&#10;BgAAAAAGAAYAWQEAAP0FAAAAAA==&#10;">
                <o:lock v:ext="edit" aspectratio="f"/>
                <v:shape id="Graphic 18" o:spid="_x0000_s1026" o:spt="100" style="position:absolute;left:0;top:2527;height:1270;width:4500245;" filled="f" stroked="t" coordsize="4500245,1" o:gfxdata="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ciWW/&#10;AAAA2wAAAA8AAAAAAAAAAQAgAAAAIgAAAGRycy9kb3ducmV2LnhtbFBLAQIUABQAAAAIAIdO4kAz&#10;LwWeOwAAADkAAAAQAAAAAAAAAAEAIAAAAA4BAABkcnMvc2hhcGV4bWwueG1sUEsFBgAAAAAGAAYA&#10;WwEAALgDAAAAAA==&#10;" path="m0,0l4500003,0e">
                  <v:fill on="f" focussize="0,0"/>
                  <v:stroke weight="0.397952755905512pt" color="#000000" joinstyle="round"/>
                  <v:imagedata o:title=""/>
                  <o:lock v:ext="edit" aspectratio="f"/>
                  <v:textbox inset="0mm,0mm,0mm,0mm"/>
                </v:shape>
                <w10:wrap type="none"/>
                <w10:anchorlock/>
              </v:group>
            </w:pict>
          </mc:Fallback>
        </mc:AlternateContent>
      </w:r>
    </w:p>
    <w:p w14:paraId="74465135">
      <w:pPr>
        <w:spacing w:after="0" w:line="20" w:lineRule="exact"/>
        <w:rPr>
          <w:sz w:val="2"/>
        </w:rPr>
        <w:sectPr>
          <w:type w:val="continuous"/>
          <w:pgSz w:w="11910" w:h="15880"/>
          <w:pgMar w:top="620" w:right="708" w:bottom="280" w:left="708" w:header="720" w:footer="720" w:gutter="0"/>
          <w:cols w:space="720" w:num="1"/>
        </w:sectPr>
      </w:pPr>
    </w:p>
    <w:p w14:paraId="70738C5A">
      <w:pPr>
        <w:spacing w:before="37" w:line="297" w:lineRule="auto"/>
        <w:ind w:left="43" w:right="0" w:firstLine="0"/>
        <w:jc w:val="left"/>
        <w:rPr>
          <w:sz w:val="12"/>
        </w:rPr>
      </w:pPr>
      <w:r>
        <w:rPr>
          <w:w w:val="120"/>
          <w:sz w:val="12"/>
        </w:rPr>
        <w:t>Dataset</w:t>
      </w:r>
      <w:r>
        <w:rPr>
          <w:spacing w:val="36"/>
          <w:w w:val="120"/>
          <w:sz w:val="12"/>
        </w:rPr>
        <w:t xml:space="preserve"> </w:t>
      </w:r>
      <w:r>
        <w:rPr>
          <w:w w:val="120"/>
          <w:sz w:val="12"/>
        </w:rPr>
        <w:t>link:</w:t>
      </w:r>
      <w:r>
        <w:rPr>
          <w:spacing w:val="-15"/>
          <w:w w:val="120"/>
          <w:sz w:val="12"/>
        </w:rPr>
        <w:t xml:space="preserve"> </w:t>
      </w:r>
      <w:r>
        <w:fldChar w:fldCharType="begin"/>
      </w:r>
      <w:r>
        <w:instrText xml:space="preserve"> HYPERLINK "https://github.com/liguorui77/AHMRC" \h </w:instrText>
      </w:r>
      <w:r>
        <w:fldChar w:fldCharType="separate"/>
      </w:r>
      <w:r>
        <w:rPr>
          <w:color w:val="007FAC"/>
          <w:w w:val="120"/>
          <w:sz w:val="12"/>
        </w:rPr>
        <w:t>h</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p</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s</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g</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i</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h</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u</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b</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c</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o</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m</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l</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i</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g</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u</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o</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r</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u</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i</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7</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7</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w:t>
      </w:r>
      <w:r>
        <w:rPr>
          <w:color w:val="007FAC"/>
          <w:w w:val="120"/>
          <w:sz w:val="12"/>
        </w:rPr>
        <w:fldChar w:fldCharType="end"/>
      </w:r>
      <w:r>
        <w:fldChar w:fldCharType="begin"/>
      </w:r>
      <w:r>
        <w:instrText xml:space="preserve"> HYPERLINK "https://github.com/liguorui77/AHMRC" \h </w:instrText>
      </w:r>
      <w:r>
        <w:fldChar w:fldCharType="separate"/>
      </w:r>
      <w:r>
        <w:rPr>
          <w:color w:val="007FAC"/>
          <w:w w:val="120"/>
          <w:sz w:val="12"/>
        </w:rPr>
        <w:t>A</w:t>
      </w:r>
      <w:r>
        <w:rPr>
          <w:color w:val="007FAC"/>
          <w:w w:val="120"/>
          <w:sz w:val="12"/>
        </w:rPr>
        <w:fldChar w:fldCharType="end"/>
      </w:r>
      <w:r>
        <w:rPr>
          <w:color w:val="007FAC"/>
          <w:spacing w:val="40"/>
          <w:w w:val="120"/>
          <w:sz w:val="12"/>
        </w:rPr>
        <w:t xml:space="preserve"> </w:t>
      </w:r>
      <w:r>
        <w:fldChar w:fldCharType="begin"/>
      </w:r>
      <w:r>
        <w:instrText xml:space="preserve"> HYPERLINK "https://github.com/liguorui77/AHMRC" \h </w:instrText>
      </w:r>
      <w:r>
        <w:fldChar w:fldCharType="separate"/>
      </w:r>
      <w:r>
        <w:rPr>
          <w:color w:val="007FAC"/>
          <w:spacing w:val="-4"/>
          <w:w w:val="120"/>
          <w:sz w:val="12"/>
        </w:rPr>
        <w:t>H</w:t>
      </w:r>
      <w:r>
        <w:rPr>
          <w:color w:val="007FAC"/>
          <w:spacing w:val="-4"/>
          <w:w w:val="120"/>
          <w:sz w:val="12"/>
        </w:rPr>
        <w:fldChar w:fldCharType="end"/>
      </w:r>
      <w:r>
        <w:fldChar w:fldCharType="begin"/>
      </w:r>
      <w:r>
        <w:instrText xml:space="preserve"> HYPERLINK "https://github.com/liguorui77/AHMRC" \h </w:instrText>
      </w:r>
      <w:r>
        <w:fldChar w:fldCharType="separate"/>
      </w:r>
      <w:r>
        <w:rPr>
          <w:color w:val="007FAC"/>
          <w:spacing w:val="-4"/>
          <w:w w:val="120"/>
          <w:sz w:val="12"/>
        </w:rPr>
        <w:t>M</w:t>
      </w:r>
      <w:r>
        <w:rPr>
          <w:color w:val="007FAC"/>
          <w:spacing w:val="-4"/>
          <w:w w:val="120"/>
          <w:sz w:val="12"/>
        </w:rPr>
        <w:fldChar w:fldCharType="end"/>
      </w:r>
      <w:r>
        <w:fldChar w:fldCharType="begin"/>
      </w:r>
      <w:r>
        <w:instrText xml:space="preserve"> HYPERLINK "https://github.com/liguorui77/AHMRC" \h </w:instrText>
      </w:r>
      <w:r>
        <w:fldChar w:fldCharType="separate"/>
      </w:r>
      <w:r>
        <w:rPr>
          <w:color w:val="007FAC"/>
          <w:spacing w:val="-4"/>
          <w:w w:val="120"/>
          <w:sz w:val="12"/>
        </w:rPr>
        <w:t>R</w:t>
      </w:r>
      <w:r>
        <w:rPr>
          <w:color w:val="007FAC"/>
          <w:spacing w:val="-4"/>
          <w:w w:val="120"/>
          <w:sz w:val="12"/>
        </w:rPr>
        <w:fldChar w:fldCharType="end"/>
      </w:r>
      <w:r>
        <w:fldChar w:fldCharType="begin"/>
      </w:r>
      <w:r>
        <w:instrText xml:space="preserve"> HYPERLINK "https://github.com/liguorui77/AHMRC" \h </w:instrText>
      </w:r>
      <w:r>
        <w:fldChar w:fldCharType="separate"/>
      </w:r>
      <w:r>
        <w:rPr>
          <w:color w:val="007FAC"/>
          <w:spacing w:val="-4"/>
          <w:w w:val="120"/>
          <w:sz w:val="12"/>
        </w:rPr>
        <w:t>C</w:t>
      </w:r>
      <w:r>
        <w:rPr>
          <w:color w:val="007FAC"/>
          <w:spacing w:val="-4"/>
          <w:w w:val="120"/>
          <w:sz w:val="12"/>
        </w:rPr>
        <w:fldChar w:fldCharType="end"/>
      </w:r>
    </w:p>
    <w:p w14:paraId="22C2DDD2">
      <w:pPr>
        <w:pStyle w:val="3"/>
        <w:spacing w:before="8"/>
        <w:rPr>
          <w:sz w:val="3"/>
        </w:rPr>
      </w:pPr>
      <w:r>
        <w:rPr>
          <w:sz w:val="3"/>
        </w:rPr>
        <mc:AlternateContent>
          <mc:Choice Requires="wps">
            <w:drawing>
              <wp:anchor distT="0" distB="0" distL="0" distR="0" simplePos="0" relativeHeight="251742208" behindDoc="1" locked="0" layoutInCell="1" allowOverlap="1">
                <wp:simplePos x="0" y="0"/>
                <wp:positionH relativeFrom="page">
                  <wp:posOffset>476885</wp:posOffset>
                </wp:positionH>
                <wp:positionV relativeFrom="paragraph">
                  <wp:posOffset>42545</wp:posOffset>
                </wp:positionV>
                <wp:extent cx="1692275" cy="127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1692275" cy="1270"/>
                        </a:xfrm>
                        <a:custGeom>
                          <a:avLst/>
                          <a:gdLst/>
                          <a:ahLst/>
                          <a:cxnLst/>
                          <a:rect l="l" t="t" r="r" b="b"/>
                          <a:pathLst>
                            <a:path w="1692275">
                              <a:moveTo>
                                <a:pt x="0" y="0"/>
                              </a:moveTo>
                              <a:lnTo>
                                <a:pt x="1691995"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19" o:spid="_x0000_s1026" o:spt="100" style="position:absolute;left:0pt;margin-left:37.55pt;margin-top:3.35pt;height:0.1pt;width:133.25pt;mso-position-horizontal-relative:page;mso-wrap-distance-bottom:0pt;mso-wrap-distance-top:0pt;z-index:-251574272;mso-width-relative:page;mso-height-relative:page;" filled="f" stroked="t" coordsize="1692275,1" o:gfxdata="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cqBUytYAAAAGAQAADwAAAAAA&#10;AAABACAAAAAiAAAAZHJzL2Rvd25yZXYueG1sUEsBAhQAFAAAAAgAh07iQNT+FWUVAgAAfAQAAA4A&#10;AAAAAAAAAQAgAAAAJQEAAGRycy9lMm9Eb2MueG1sUEsFBgAAAAAGAAYAWQEAAKwFAAAAAA==&#10;" path="m0,0l1691995,0e">
                <v:fill on="f" focussize="0,0"/>
                <v:stroke weight="0.397952755905512pt" color="#000000" joinstyle="round"/>
                <v:imagedata o:title=""/>
                <o:lock v:ext="edit" aspectratio="f"/>
                <v:textbox inset="0mm,0mm,0mm,0mm"/>
                <w10:wrap type="topAndBottom"/>
              </v:shape>
            </w:pict>
          </mc:Fallback>
        </mc:AlternateContent>
      </w:r>
    </w:p>
    <w:p w14:paraId="04C4D815">
      <w:pPr>
        <w:spacing w:before="37"/>
        <w:ind w:left="43" w:right="0" w:firstLine="0"/>
        <w:jc w:val="left"/>
        <w:rPr>
          <w:i/>
          <w:sz w:val="12"/>
        </w:rPr>
      </w:pPr>
      <w:r>
        <w:rPr>
          <w:i/>
          <w:spacing w:val="-2"/>
          <w:w w:val="105"/>
          <w:sz w:val="12"/>
        </w:rPr>
        <w:t>Keywords:</w:t>
      </w:r>
    </w:p>
    <w:p w14:paraId="192483E8">
      <w:pPr>
        <w:spacing w:before="34"/>
        <w:ind w:left="43" w:right="0" w:firstLine="0"/>
        <w:jc w:val="left"/>
        <w:rPr>
          <w:sz w:val="12"/>
        </w:rPr>
      </w:pPr>
      <w:r>
        <w:rPr>
          <w:w w:val="115"/>
          <w:sz w:val="12"/>
        </w:rPr>
        <w:t>Sentimental</w:t>
      </w:r>
      <w:r>
        <w:rPr>
          <w:spacing w:val="7"/>
          <w:w w:val="115"/>
          <w:sz w:val="12"/>
        </w:rPr>
        <w:t xml:space="preserve"> </w:t>
      </w:r>
      <w:r>
        <w:rPr>
          <w:spacing w:val="-2"/>
          <w:w w:val="115"/>
          <w:sz w:val="12"/>
        </w:rPr>
        <w:t>analysis</w:t>
      </w:r>
    </w:p>
    <w:p w14:paraId="1A073063">
      <w:pPr>
        <w:spacing w:before="33" w:line="297" w:lineRule="auto"/>
        <w:ind w:left="43" w:right="387" w:firstLine="0"/>
        <w:jc w:val="left"/>
        <w:rPr>
          <w:sz w:val="12"/>
        </w:rPr>
      </w:pPr>
      <w:r>
        <w:rPr>
          <w:w w:val="115"/>
          <w:sz w:val="12"/>
        </w:rPr>
        <w:t>Emotion-cause</w:t>
      </w:r>
      <w:r>
        <w:rPr>
          <w:spacing w:val="-8"/>
          <w:w w:val="115"/>
          <w:sz w:val="12"/>
        </w:rPr>
        <w:t xml:space="preserve"> </w:t>
      </w:r>
      <w:r>
        <w:rPr>
          <w:w w:val="115"/>
          <w:sz w:val="12"/>
        </w:rPr>
        <w:t>pair</w:t>
      </w:r>
      <w:r>
        <w:rPr>
          <w:spacing w:val="-8"/>
          <w:w w:val="115"/>
          <w:sz w:val="12"/>
        </w:rPr>
        <w:t xml:space="preserve"> </w:t>
      </w:r>
      <w:r>
        <w:rPr>
          <w:w w:val="115"/>
          <w:sz w:val="12"/>
        </w:rPr>
        <w:t>extraction</w:t>
      </w:r>
      <w:r>
        <w:rPr>
          <w:spacing w:val="40"/>
          <w:w w:val="115"/>
          <w:sz w:val="12"/>
        </w:rPr>
        <w:t xml:space="preserve"> </w:t>
      </w:r>
      <w:r>
        <w:rPr>
          <w:w w:val="115"/>
          <w:sz w:val="12"/>
        </w:rPr>
        <w:t>Multimodal</w:t>
      </w:r>
      <w:r>
        <w:rPr>
          <w:spacing w:val="-9"/>
          <w:w w:val="115"/>
          <w:sz w:val="12"/>
        </w:rPr>
        <w:t xml:space="preserve"> </w:t>
      </w:r>
      <w:r>
        <w:rPr>
          <w:w w:val="115"/>
          <w:sz w:val="12"/>
        </w:rPr>
        <w:t>fusion</w:t>
      </w:r>
    </w:p>
    <w:p w14:paraId="32DB30DE">
      <w:pPr>
        <w:spacing w:before="1"/>
        <w:ind w:left="43" w:right="0" w:firstLine="0"/>
        <w:jc w:val="left"/>
        <w:rPr>
          <w:sz w:val="12"/>
        </w:rPr>
      </w:pPr>
      <w:r>
        <w:rPr>
          <w:spacing w:val="-2"/>
          <w:w w:val="115"/>
          <w:sz w:val="12"/>
        </w:rPr>
        <w:t>Conversation</w:t>
      </w:r>
    </w:p>
    <w:p w14:paraId="37FD8FF8">
      <w:pPr>
        <w:spacing w:before="26" w:line="285" w:lineRule="auto"/>
        <w:ind w:left="43" w:right="68" w:firstLine="0"/>
        <w:jc w:val="both"/>
        <w:rPr>
          <w:rFonts w:hint="eastAsia" w:eastAsia="宋体"/>
          <w:sz w:val="14"/>
          <w:lang w:val="en-US" w:eastAsia="zh-CN"/>
        </w:rPr>
        <w:sectPr>
          <w:type w:val="continuous"/>
          <w:pgSz w:w="11910" w:h="15880"/>
          <w:pgMar w:top="620" w:right="708" w:bottom="280" w:left="708" w:header="720" w:footer="720" w:gutter="0"/>
          <w:cols w:equalWidth="0" w:num="2">
            <w:col w:w="2709" w:space="579"/>
            <w:col w:w="7206"/>
          </w:cols>
        </w:sectPr>
      </w:pPr>
      <w:r>
        <w:br w:type="column"/>
      </w:r>
      <w:r>
        <w:rPr>
          <w:w w:val="115"/>
          <w:sz w:val="14"/>
        </w:rPr>
        <w:t>Multimodal</w:t>
      </w:r>
      <w:r>
        <w:rPr>
          <w:spacing w:val="-11"/>
          <w:w w:val="115"/>
          <w:sz w:val="14"/>
        </w:rPr>
        <w:t xml:space="preserve"> </w:t>
      </w:r>
      <w:r>
        <w:rPr>
          <w:w w:val="115"/>
          <w:sz w:val="14"/>
        </w:rPr>
        <w:t>emotion-cause</w:t>
      </w:r>
      <w:r>
        <w:rPr>
          <w:spacing w:val="-10"/>
          <w:w w:val="115"/>
          <w:sz w:val="14"/>
        </w:rPr>
        <w:t xml:space="preserve"> </w:t>
      </w:r>
      <w:r>
        <w:rPr>
          <w:w w:val="115"/>
          <w:sz w:val="14"/>
        </w:rPr>
        <w:t>pair</w:t>
      </w:r>
      <w:r>
        <w:rPr>
          <w:spacing w:val="-10"/>
          <w:w w:val="115"/>
          <w:sz w:val="14"/>
        </w:rPr>
        <w:t xml:space="preserve"> </w:t>
      </w:r>
      <w:r>
        <w:rPr>
          <w:w w:val="115"/>
          <w:sz w:val="14"/>
        </w:rPr>
        <w:t>extraction</w:t>
      </w:r>
      <w:r>
        <w:rPr>
          <w:spacing w:val="-10"/>
          <w:w w:val="115"/>
          <w:sz w:val="14"/>
        </w:rPr>
        <w:t xml:space="preserve"> </w:t>
      </w:r>
      <w:r>
        <w:rPr>
          <w:w w:val="115"/>
          <w:sz w:val="14"/>
        </w:rPr>
        <w:t>in</w:t>
      </w:r>
      <w:r>
        <w:rPr>
          <w:spacing w:val="-10"/>
          <w:w w:val="115"/>
          <w:sz w:val="14"/>
        </w:rPr>
        <w:t xml:space="preserve"> </w:t>
      </w:r>
      <w:r>
        <w:rPr>
          <w:w w:val="115"/>
          <w:sz w:val="14"/>
        </w:rPr>
        <w:t>conversations</w:t>
      </w:r>
      <w:r>
        <w:rPr>
          <w:spacing w:val="-10"/>
          <w:w w:val="115"/>
          <w:sz w:val="14"/>
        </w:rPr>
        <w:t xml:space="preserve"> </w:t>
      </w:r>
      <w:r>
        <w:rPr>
          <w:w w:val="115"/>
          <w:sz w:val="14"/>
        </w:rPr>
        <w:t>(MECPEC)</w:t>
      </w:r>
      <w:r>
        <w:rPr>
          <w:spacing w:val="-10"/>
          <w:w w:val="115"/>
          <w:sz w:val="14"/>
        </w:rPr>
        <w:t xml:space="preserve"> </w:t>
      </w:r>
      <w:r>
        <w:rPr>
          <w:w w:val="115"/>
          <w:sz w:val="14"/>
        </w:rPr>
        <w:t>has</w:t>
      </w:r>
      <w:r>
        <w:rPr>
          <w:spacing w:val="-10"/>
          <w:w w:val="115"/>
          <w:sz w:val="14"/>
        </w:rPr>
        <w:t xml:space="preserve"> </w:t>
      </w:r>
      <w:r>
        <w:rPr>
          <w:w w:val="115"/>
          <w:sz w:val="14"/>
        </w:rPr>
        <w:t>gradually</w:t>
      </w:r>
      <w:r>
        <w:rPr>
          <w:spacing w:val="-10"/>
          <w:w w:val="115"/>
          <w:sz w:val="14"/>
        </w:rPr>
        <w:t xml:space="preserve"> </w:t>
      </w:r>
      <w:r>
        <w:rPr>
          <w:w w:val="115"/>
          <w:sz w:val="14"/>
        </w:rPr>
        <w:t>evolved</w:t>
      </w:r>
      <w:r>
        <w:rPr>
          <w:spacing w:val="-10"/>
          <w:w w:val="115"/>
          <w:sz w:val="14"/>
        </w:rPr>
        <w:t xml:space="preserve"> </w:t>
      </w:r>
      <w:r>
        <w:rPr>
          <w:w w:val="115"/>
          <w:sz w:val="14"/>
        </w:rPr>
        <w:t>into</w:t>
      </w:r>
      <w:r>
        <w:rPr>
          <w:spacing w:val="-10"/>
          <w:w w:val="115"/>
          <w:sz w:val="14"/>
        </w:rPr>
        <w:t xml:space="preserve"> </w:t>
      </w:r>
      <w:r>
        <w:rPr>
          <w:w w:val="115"/>
          <w:sz w:val="14"/>
        </w:rPr>
        <w:t>an</w:t>
      </w:r>
      <w:r>
        <w:rPr>
          <w:spacing w:val="-10"/>
          <w:w w:val="115"/>
          <w:sz w:val="14"/>
        </w:rPr>
        <w:t xml:space="preserve"> </w:t>
      </w:r>
      <w:r>
        <w:rPr>
          <w:w w:val="115"/>
          <w:sz w:val="14"/>
        </w:rPr>
        <w:t xml:space="preserve">emerging task aimed at discovering deeper causal relationships between emotions and their corresponding causes in conversational contexts. It has widespread application in fields such as human–computer interaction, social media analysis, customer feedback management, and empathetic companion, among others. However, the challenges posed by the oversimplified multimodal feature fusion mechanism and the failure to account for the relative positional relationship between emotions and causes still hinder the performance of MECPEC. In this study, we propose an adaptive hybrid machine reading comprehension (AHMRC) framework to extract </w:t>
      </w:r>
      <w:r>
        <w:rPr>
          <w:w w:val="110"/>
          <w:sz w:val="14"/>
        </w:rPr>
        <w:t>potential emotion-cause pairs inherent in conversations. The MECPEC task is first transformed into a two-round</w:t>
      </w:r>
      <w:r>
        <w:rPr>
          <w:w w:val="115"/>
          <w:sz w:val="14"/>
        </w:rPr>
        <w:t xml:space="preserve"> hybrid machine</w:t>
      </w:r>
      <w:r>
        <w:rPr>
          <w:spacing w:val="-1"/>
          <w:w w:val="115"/>
          <w:sz w:val="14"/>
        </w:rPr>
        <w:t xml:space="preserve"> </w:t>
      </w:r>
      <w:r>
        <w:rPr>
          <w:w w:val="115"/>
          <w:sz w:val="14"/>
        </w:rPr>
        <w:t>reading comprehension</w:t>
      </w:r>
      <w:r>
        <w:rPr>
          <w:spacing w:val="-1"/>
          <w:w w:val="115"/>
          <w:sz w:val="14"/>
        </w:rPr>
        <w:t xml:space="preserve"> </w:t>
      </w:r>
      <w:r>
        <w:rPr>
          <w:w w:val="115"/>
          <w:sz w:val="14"/>
        </w:rPr>
        <w:t>task that</w:t>
      </w:r>
      <w:r>
        <w:rPr>
          <w:spacing w:val="-1"/>
          <w:w w:val="115"/>
          <w:sz w:val="14"/>
        </w:rPr>
        <w:t xml:space="preserve"> </w:t>
      </w:r>
      <w:r>
        <w:rPr>
          <w:w w:val="115"/>
          <w:sz w:val="14"/>
        </w:rPr>
        <w:t>sequentially enforces</w:t>
      </w:r>
      <w:r>
        <w:rPr>
          <w:spacing w:val="-1"/>
          <w:w w:val="115"/>
          <w:sz w:val="14"/>
        </w:rPr>
        <w:t xml:space="preserve"> </w:t>
      </w:r>
      <w:r>
        <w:rPr>
          <w:w w:val="115"/>
          <w:sz w:val="14"/>
        </w:rPr>
        <w:t>the global</w:t>
      </w:r>
      <w:r>
        <w:rPr>
          <w:spacing w:val="-1"/>
          <w:w w:val="115"/>
          <w:sz w:val="14"/>
        </w:rPr>
        <w:t xml:space="preserve"> </w:t>
      </w:r>
      <w:r>
        <w:rPr>
          <w:w w:val="115"/>
          <w:sz w:val="14"/>
        </w:rPr>
        <w:t>emotion query</w:t>
      </w:r>
      <w:r>
        <w:rPr>
          <w:spacing w:val="-1"/>
          <w:w w:val="115"/>
          <w:sz w:val="14"/>
        </w:rPr>
        <w:t xml:space="preserve"> </w:t>
      </w:r>
      <w:r>
        <w:rPr>
          <w:w w:val="115"/>
          <w:sz w:val="14"/>
        </w:rPr>
        <w:t>and the</w:t>
      </w:r>
      <w:r>
        <w:rPr>
          <w:spacing w:val="-1"/>
          <w:w w:val="115"/>
          <w:sz w:val="14"/>
        </w:rPr>
        <w:t xml:space="preserve"> </w:t>
      </w:r>
      <w:r>
        <w:rPr>
          <w:w w:val="115"/>
          <w:sz w:val="14"/>
        </w:rPr>
        <w:t>local cause</w:t>
      </w:r>
      <w:r>
        <w:rPr>
          <w:spacing w:val="-3"/>
          <w:w w:val="115"/>
          <w:sz w:val="14"/>
        </w:rPr>
        <w:t xml:space="preserve"> </w:t>
      </w:r>
      <w:r>
        <w:rPr>
          <w:w w:val="115"/>
          <w:sz w:val="14"/>
        </w:rPr>
        <w:t>query</w:t>
      </w:r>
      <w:r>
        <w:rPr>
          <w:spacing w:val="-3"/>
          <w:w w:val="115"/>
          <w:sz w:val="14"/>
        </w:rPr>
        <w:t xml:space="preserve"> </w:t>
      </w:r>
      <w:r>
        <w:rPr>
          <w:w w:val="115"/>
          <w:sz w:val="14"/>
        </w:rPr>
        <w:t>with</w:t>
      </w:r>
      <w:r>
        <w:rPr>
          <w:spacing w:val="-3"/>
          <w:w w:val="115"/>
          <w:sz w:val="14"/>
        </w:rPr>
        <w:t xml:space="preserve"> </w:t>
      </w:r>
      <w:r>
        <w:rPr>
          <w:w w:val="115"/>
          <w:sz w:val="14"/>
        </w:rPr>
        <w:t>the</w:t>
      </w:r>
      <w:r>
        <w:rPr>
          <w:spacing w:val="-3"/>
          <w:w w:val="115"/>
          <w:sz w:val="14"/>
        </w:rPr>
        <w:t xml:space="preserve"> </w:t>
      </w:r>
      <w:r>
        <w:rPr>
          <w:w w:val="115"/>
          <w:sz w:val="14"/>
        </w:rPr>
        <w:t>goal</w:t>
      </w:r>
      <w:r>
        <w:rPr>
          <w:spacing w:val="-3"/>
          <w:w w:val="115"/>
          <w:sz w:val="14"/>
        </w:rPr>
        <w:t xml:space="preserve"> </w:t>
      </w:r>
      <w:r>
        <w:rPr>
          <w:w w:val="115"/>
          <w:sz w:val="14"/>
        </w:rPr>
        <w:t>of</w:t>
      </w:r>
      <w:r>
        <w:rPr>
          <w:spacing w:val="-3"/>
          <w:w w:val="115"/>
          <w:sz w:val="14"/>
        </w:rPr>
        <w:t xml:space="preserve"> </w:t>
      </w:r>
      <w:r>
        <w:rPr>
          <w:w w:val="115"/>
          <w:sz w:val="14"/>
        </w:rPr>
        <w:t>exploring</w:t>
      </w:r>
      <w:r>
        <w:rPr>
          <w:spacing w:val="-3"/>
          <w:w w:val="115"/>
          <w:sz w:val="14"/>
        </w:rPr>
        <w:t xml:space="preserve"> </w:t>
      </w:r>
      <w:r>
        <w:rPr>
          <w:w w:val="115"/>
          <w:sz w:val="14"/>
        </w:rPr>
        <w:t>the</w:t>
      </w:r>
      <w:r>
        <w:rPr>
          <w:spacing w:val="-3"/>
          <w:w w:val="115"/>
          <w:sz w:val="14"/>
        </w:rPr>
        <w:t xml:space="preserve"> </w:t>
      </w:r>
      <w:r>
        <w:rPr>
          <w:w w:val="115"/>
          <w:sz w:val="14"/>
        </w:rPr>
        <w:t>relative</w:t>
      </w:r>
      <w:r>
        <w:rPr>
          <w:spacing w:val="-3"/>
          <w:w w:val="115"/>
          <w:sz w:val="14"/>
        </w:rPr>
        <w:t xml:space="preserve"> </w:t>
      </w:r>
      <w:r>
        <w:rPr>
          <w:w w:val="115"/>
          <w:sz w:val="14"/>
        </w:rPr>
        <w:t>position</w:t>
      </w:r>
      <w:r>
        <w:rPr>
          <w:spacing w:val="-3"/>
          <w:w w:val="115"/>
          <w:sz w:val="14"/>
        </w:rPr>
        <w:t xml:space="preserve"> </w:t>
      </w:r>
      <w:r>
        <w:rPr>
          <w:w w:val="115"/>
          <w:sz w:val="14"/>
        </w:rPr>
        <w:t>constraint</w:t>
      </w:r>
      <w:r>
        <w:rPr>
          <w:spacing w:val="-3"/>
          <w:w w:val="115"/>
          <w:sz w:val="14"/>
        </w:rPr>
        <w:t xml:space="preserve"> </w:t>
      </w:r>
      <w:r>
        <w:rPr>
          <w:w w:val="115"/>
          <w:sz w:val="14"/>
        </w:rPr>
        <w:t>specific</w:t>
      </w:r>
      <w:r>
        <w:rPr>
          <w:spacing w:val="-3"/>
          <w:w w:val="115"/>
          <w:sz w:val="14"/>
        </w:rPr>
        <w:t xml:space="preserve"> </w:t>
      </w:r>
      <w:r>
        <w:rPr>
          <w:w w:val="115"/>
          <w:sz w:val="14"/>
        </w:rPr>
        <w:t>to</w:t>
      </w:r>
      <w:r>
        <w:rPr>
          <w:spacing w:val="-3"/>
          <w:w w:val="115"/>
          <w:sz w:val="14"/>
        </w:rPr>
        <w:t xml:space="preserve"> </w:t>
      </w:r>
      <w:r>
        <w:rPr>
          <w:w w:val="115"/>
          <w:sz w:val="14"/>
        </w:rPr>
        <w:t>conversations.</w:t>
      </w:r>
      <w:r>
        <w:rPr>
          <w:spacing w:val="-3"/>
          <w:w w:val="115"/>
          <w:sz w:val="14"/>
        </w:rPr>
        <w:t xml:space="preserve"> </w:t>
      </w:r>
      <w:r>
        <w:rPr>
          <w:w w:val="115"/>
          <w:sz w:val="14"/>
        </w:rPr>
        <w:t>Subsequently, an</w:t>
      </w:r>
      <w:r>
        <w:rPr>
          <w:spacing w:val="-2"/>
          <w:w w:val="115"/>
          <w:sz w:val="14"/>
        </w:rPr>
        <w:t xml:space="preserve"> </w:t>
      </w:r>
      <w:r>
        <w:rPr>
          <w:w w:val="115"/>
          <w:sz w:val="14"/>
        </w:rPr>
        <w:t>adaptive</w:t>
      </w:r>
      <w:r>
        <w:rPr>
          <w:spacing w:val="-2"/>
          <w:w w:val="115"/>
          <w:sz w:val="14"/>
        </w:rPr>
        <w:t xml:space="preserve"> </w:t>
      </w:r>
      <w:r>
        <w:rPr>
          <w:w w:val="115"/>
          <w:sz w:val="14"/>
        </w:rPr>
        <w:t>multimodal</w:t>
      </w:r>
      <w:r>
        <w:rPr>
          <w:spacing w:val="-2"/>
          <w:w w:val="115"/>
          <w:sz w:val="14"/>
        </w:rPr>
        <w:t xml:space="preserve"> </w:t>
      </w:r>
      <w:r>
        <w:rPr>
          <w:w w:val="115"/>
          <w:sz w:val="14"/>
        </w:rPr>
        <w:t>attention</w:t>
      </w:r>
      <w:r>
        <w:rPr>
          <w:spacing w:val="-2"/>
          <w:w w:val="115"/>
          <w:sz w:val="14"/>
        </w:rPr>
        <w:t xml:space="preserve"> </w:t>
      </w:r>
      <w:r>
        <w:rPr>
          <w:w w:val="115"/>
          <w:sz w:val="14"/>
        </w:rPr>
        <w:t>module</w:t>
      </w:r>
      <w:r>
        <w:rPr>
          <w:spacing w:val="-2"/>
          <w:w w:val="115"/>
          <w:sz w:val="14"/>
        </w:rPr>
        <w:t xml:space="preserve"> </w:t>
      </w:r>
      <w:r>
        <w:rPr>
          <w:w w:val="115"/>
          <w:sz w:val="14"/>
        </w:rPr>
        <w:t>is</w:t>
      </w:r>
      <w:r>
        <w:rPr>
          <w:spacing w:val="-2"/>
          <w:w w:val="115"/>
          <w:sz w:val="14"/>
        </w:rPr>
        <w:t xml:space="preserve"> </w:t>
      </w:r>
      <w:r>
        <w:rPr>
          <w:w w:val="115"/>
          <w:sz w:val="14"/>
        </w:rPr>
        <w:t>designed</w:t>
      </w:r>
      <w:r>
        <w:rPr>
          <w:spacing w:val="-2"/>
          <w:w w:val="115"/>
          <w:sz w:val="14"/>
        </w:rPr>
        <w:t xml:space="preserve"> </w:t>
      </w:r>
      <w:r>
        <w:rPr>
          <w:w w:val="115"/>
          <w:sz w:val="14"/>
        </w:rPr>
        <w:t>by</w:t>
      </w:r>
      <w:r>
        <w:rPr>
          <w:spacing w:val="-2"/>
          <w:w w:val="115"/>
          <w:sz w:val="14"/>
        </w:rPr>
        <w:t xml:space="preserve"> </w:t>
      </w:r>
      <w:r>
        <w:rPr>
          <w:w w:val="115"/>
          <w:sz w:val="14"/>
        </w:rPr>
        <w:t>incorporating</w:t>
      </w:r>
      <w:r>
        <w:rPr>
          <w:spacing w:val="-2"/>
          <w:w w:val="115"/>
          <w:sz w:val="14"/>
        </w:rPr>
        <w:t xml:space="preserve"> </w:t>
      </w:r>
      <w:r>
        <w:rPr>
          <w:w w:val="115"/>
          <w:sz w:val="14"/>
        </w:rPr>
        <w:t>features</w:t>
      </w:r>
      <w:r>
        <w:rPr>
          <w:spacing w:val="-2"/>
          <w:w w:val="115"/>
          <w:sz w:val="14"/>
        </w:rPr>
        <w:t xml:space="preserve"> </w:t>
      </w:r>
      <w:r>
        <w:rPr>
          <w:w w:val="115"/>
          <w:sz w:val="14"/>
        </w:rPr>
        <w:t>extracted</w:t>
      </w:r>
      <w:r>
        <w:rPr>
          <w:spacing w:val="-2"/>
          <w:w w:val="115"/>
          <w:sz w:val="14"/>
        </w:rPr>
        <w:t xml:space="preserve"> </w:t>
      </w:r>
      <w:r>
        <w:rPr>
          <w:w w:val="115"/>
          <w:sz w:val="14"/>
        </w:rPr>
        <w:t>from</w:t>
      </w:r>
      <w:r>
        <w:rPr>
          <w:spacing w:val="-2"/>
          <w:w w:val="115"/>
          <w:sz w:val="14"/>
        </w:rPr>
        <w:t xml:space="preserve"> </w:t>
      </w:r>
      <w:r>
        <w:rPr>
          <w:w w:val="115"/>
          <w:sz w:val="14"/>
        </w:rPr>
        <w:t>text,</w:t>
      </w:r>
      <w:r>
        <w:rPr>
          <w:spacing w:val="-2"/>
          <w:w w:val="115"/>
          <w:sz w:val="14"/>
        </w:rPr>
        <w:t xml:space="preserve"> </w:t>
      </w:r>
      <w:r>
        <w:rPr>
          <w:w w:val="115"/>
          <w:sz w:val="14"/>
        </w:rPr>
        <w:t>video,</w:t>
      </w:r>
      <w:r>
        <w:rPr>
          <w:spacing w:val="-2"/>
          <w:w w:val="115"/>
          <w:sz w:val="14"/>
        </w:rPr>
        <w:t xml:space="preserve"> </w:t>
      </w:r>
      <w:r>
        <w:rPr>
          <w:w w:val="115"/>
          <w:sz w:val="14"/>
        </w:rPr>
        <w:t>and audio modalities, and adaptively fusing them according to their contributions. Extensive experiments were carried out on the benchmark datasets to demonstrate the effectiveness of the proposed AHMRC framework</w:t>
      </w:r>
      <w:r>
        <w:rPr>
          <w:spacing w:val="40"/>
          <w:w w:val="115"/>
          <w:sz w:val="14"/>
        </w:rPr>
        <w:t xml:space="preserve"> </w:t>
      </w:r>
      <w:r>
        <w:rPr>
          <w:w w:val="115"/>
          <w:sz w:val="14"/>
        </w:rPr>
        <w:t>in comparison to other state-of-the-art methods in the literature.</w:t>
      </w:r>
    </w:p>
    <w:p w14:paraId="307EE2EB">
      <w:pPr>
        <w:pStyle w:val="3"/>
        <w:spacing w:before="1"/>
        <w:rPr>
          <w:sz w:val="9"/>
        </w:rPr>
      </w:pPr>
    </w:p>
    <w:p w14:paraId="766F7DF5">
      <w:pPr>
        <w:pStyle w:val="3"/>
        <w:spacing w:line="20" w:lineRule="exact"/>
        <w:ind w:left="43" w:right="-29"/>
        <w:rPr>
          <w:sz w:val="2"/>
        </w:rPr>
      </w:pPr>
      <w:r>
        <w:rPr>
          <w:sz w:val="2"/>
        </w:rPr>
        <mc:AlternateContent>
          <mc:Choice Requires="wpg">
            <w:drawing>
              <wp:inline distT="0" distB="0" distL="0" distR="0">
                <wp:extent cx="6605905" cy="5080"/>
                <wp:effectExtent l="9525" t="0" r="0" b="4445"/>
                <wp:docPr id="20" name="Group 20"/>
                <wp:cNvGraphicFramePr/>
                <a:graphic xmlns:a="http://schemas.openxmlformats.org/drawingml/2006/main">
                  <a:graphicData uri="http://schemas.microsoft.com/office/word/2010/wordprocessingGroup">
                    <wpg:wgp>
                      <wpg:cNvGrpSpPr/>
                      <wpg:grpSpPr>
                        <a:xfrm>
                          <a:off x="0" y="0"/>
                          <a:ext cx="6605905" cy="5080"/>
                          <a:chOff x="0" y="0"/>
                          <a:chExt cx="6605905" cy="5080"/>
                        </a:xfrm>
                      </wpg:grpSpPr>
                      <wps:wsp>
                        <wps:cNvPr id="21" name="Graphic 21"/>
                        <wps:cNvSpPr/>
                        <wps:spPr>
                          <a:xfrm>
                            <a:off x="0" y="2527"/>
                            <a:ext cx="6605905" cy="1270"/>
                          </a:xfrm>
                          <a:custGeom>
                            <a:avLst/>
                            <a:gdLst/>
                            <a:ahLst/>
                            <a:cxnLst/>
                            <a:rect l="l" t="t" r="r" b="b"/>
                            <a:pathLst>
                              <a:path w="6605905">
                                <a:moveTo>
                                  <a:pt x="0" y="0"/>
                                </a:moveTo>
                                <a:lnTo>
                                  <a:pt x="6605282"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20" o:spid="_x0000_s1026" o:spt="203" style="height:0.4pt;width:520.15pt;" coordsize="6605905,5080" o:gfxdata="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MwwdbPUAAAAAwEAAA8AAAAAAAAAAQAgAAAAIgAAAGRycy9kb3ducmV2LnhtbFBLAQIUABQA&#10;AAAIAIdO4kAX2sGGZgIAAKsFAAAOAAAAAAAAAAEAIAAAACMBAABkcnMvZTJvRG9jLnhtbFBLBQYA&#10;AAAABgAGAFkBAAD7BQAAAAA=&#10;">
                <o:lock v:ext="edit" aspectratio="f"/>
                <v:shape id="Graphic 21" o:spid="_x0000_s1026" o:spt="100" style="position:absolute;left:0;top:2527;height:1270;width:6605905;" filled="f" stroked="t" coordsize="6605905,1" o:gfxdata="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rZA3&#10;wAAAANsAAAAPAAAAAAAAAAEAIAAAACIAAABkcnMvZG93bnJldi54bWxQSwECFAAUAAAACACHTuJA&#10;My8FnjsAAAA5AAAAEAAAAAAAAAABACAAAAAPAQAAZHJzL3NoYXBleG1sLnhtbFBLBQYAAAAABgAG&#10;AFsBAAC5AwAAAAA=&#10;" path="m0,0l6605282,0e">
                  <v:fill on="f" focussize="0,0"/>
                  <v:stroke weight="0.397952755905512pt" color="#000000" joinstyle="round"/>
                  <v:imagedata o:title=""/>
                  <o:lock v:ext="edit" aspectratio="f"/>
                  <v:textbox inset="0mm,0mm,0mm,0mm"/>
                </v:shape>
                <w10:wrap type="none"/>
                <w10:anchorlock/>
              </v:group>
            </w:pict>
          </mc:Fallback>
        </mc:AlternateContent>
      </w:r>
    </w:p>
    <w:p w14:paraId="497880C5">
      <w:pPr>
        <w:pStyle w:val="3"/>
        <w:spacing w:before="9"/>
        <w:rPr>
          <w:sz w:val="15"/>
        </w:rPr>
      </w:pPr>
    </w:p>
    <w:p w14:paraId="4771AC3C">
      <w:pPr>
        <w:pStyle w:val="3"/>
        <w:spacing w:after="0"/>
        <w:rPr>
          <w:sz w:val="15"/>
        </w:rPr>
        <w:sectPr>
          <w:type w:val="continuous"/>
          <w:pgSz w:w="11910" w:h="15880"/>
          <w:pgMar w:top="620" w:right="708" w:bottom="280" w:left="708" w:header="720" w:footer="720" w:gutter="0"/>
          <w:cols w:space="720" w:num="1"/>
        </w:sectPr>
      </w:pPr>
    </w:p>
    <w:p w14:paraId="452983A6">
      <w:pPr>
        <w:pStyle w:val="2"/>
        <w:numPr>
          <w:ilvl w:val="0"/>
          <w:numId w:val="1"/>
        </w:numPr>
        <w:tabs>
          <w:tab w:val="left" w:pos="266"/>
        </w:tabs>
        <w:spacing w:before="91" w:after="0" w:line="240" w:lineRule="auto"/>
        <w:ind w:left="266" w:right="0" w:hanging="223"/>
        <w:jc w:val="left"/>
      </w:pPr>
      <w:bookmarkStart w:id="4" w:name="Introduction"/>
      <w:bookmarkEnd w:id="4"/>
      <w:r>
        <w:rPr>
          <w:spacing w:val="-2"/>
          <w:w w:val="110"/>
        </w:rPr>
        <w:t>Introduction</w:t>
      </w:r>
    </w:p>
    <w:p w14:paraId="31463DDA">
      <w:pPr>
        <w:pStyle w:val="3"/>
        <w:spacing w:before="70"/>
        <w:rPr>
          <w:b/>
        </w:rPr>
      </w:pPr>
    </w:p>
    <w:p w14:paraId="39C2D894">
      <w:pPr>
        <w:pStyle w:val="3"/>
        <w:spacing w:line="276" w:lineRule="auto"/>
        <w:ind w:left="43" w:firstLine="239"/>
        <w:jc w:val="both"/>
      </w:pPr>
      <w:r>
        <w:rPr>
          <w:w w:val="110"/>
        </w:rPr>
        <w:t>In</w:t>
      </w:r>
      <w:r>
        <w:rPr>
          <w:spacing w:val="-9"/>
          <w:w w:val="110"/>
        </w:rPr>
        <w:t xml:space="preserve"> </w:t>
      </w:r>
      <w:r>
        <w:rPr>
          <w:w w:val="110"/>
        </w:rPr>
        <w:t>daily</w:t>
      </w:r>
      <w:r>
        <w:rPr>
          <w:spacing w:val="-9"/>
          <w:w w:val="110"/>
        </w:rPr>
        <w:t xml:space="preserve"> </w:t>
      </w:r>
      <w:r>
        <w:rPr>
          <w:w w:val="110"/>
        </w:rPr>
        <w:t>life,</w:t>
      </w:r>
      <w:r>
        <w:rPr>
          <w:spacing w:val="-9"/>
          <w:w w:val="110"/>
        </w:rPr>
        <w:t xml:space="preserve"> </w:t>
      </w:r>
      <w:r>
        <w:rPr>
          <w:w w:val="110"/>
        </w:rPr>
        <w:t>people</w:t>
      </w:r>
      <w:r>
        <w:rPr>
          <w:spacing w:val="-9"/>
          <w:w w:val="110"/>
        </w:rPr>
        <w:t xml:space="preserve"> </w:t>
      </w:r>
      <w:r>
        <w:rPr>
          <w:w w:val="110"/>
        </w:rPr>
        <w:t>communicate</w:t>
      </w:r>
      <w:r>
        <w:rPr>
          <w:spacing w:val="-9"/>
          <w:w w:val="110"/>
        </w:rPr>
        <w:t xml:space="preserve"> </w:t>
      </w:r>
      <w:r>
        <w:rPr>
          <w:w w:val="110"/>
        </w:rPr>
        <w:t>with</w:t>
      </w:r>
      <w:r>
        <w:rPr>
          <w:spacing w:val="-9"/>
          <w:w w:val="110"/>
        </w:rPr>
        <w:t xml:space="preserve"> </w:t>
      </w:r>
      <w:r>
        <w:rPr>
          <w:w w:val="110"/>
        </w:rPr>
        <w:t>each</w:t>
      </w:r>
      <w:r>
        <w:rPr>
          <w:spacing w:val="-9"/>
          <w:w w:val="110"/>
        </w:rPr>
        <w:t xml:space="preserve"> </w:t>
      </w:r>
      <w:r>
        <w:rPr>
          <w:w w:val="110"/>
        </w:rPr>
        <w:t>other</w:t>
      </w:r>
      <w:r>
        <w:rPr>
          <w:spacing w:val="-9"/>
          <w:w w:val="110"/>
        </w:rPr>
        <w:t xml:space="preserve"> </w:t>
      </w:r>
      <w:r>
        <w:rPr>
          <w:w w:val="110"/>
        </w:rPr>
        <w:t>through</w:t>
      </w:r>
      <w:r>
        <w:rPr>
          <w:spacing w:val="-9"/>
          <w:w w:val="110"/>
        </w:rPr>
        <w:t xml:space="preserve"> </w:t>
      </w:r>
      <w:r>
        <w:rPr>
          <w:w w:val="110"/>
        </w:rPr>
        <w:t>conversa</w:t>
      </w:r>
      <w:r>
        <w:rPr>
          <w:w w:val="110"/>
        </w:rPr>
        <w:softHyphen/>
      </w:r>
      <w:r>
        <w:rPr>
          <w:w w:val="110"/>
        </w:rPr>
        <w:t>tion,</w:t>
      </w:r>
      <w:r>
        <w:rPr>
          <w:spacing w:val="-3"/>
          <w:w w:val="110"/>
        </w:rPr>
        <w:t xml:space="preserve"> </w:t>
      </w:r>
      <w:r>
        <w:rPr>
          <w:w w:val="110"/>
        </w:rPr>
        <w:t>which</w:t>
      </w:r>
      <w:r>
        <w:rPr>
          <w:spacing w:val="-3"/>
          <w:w w:val="110"/>
        </w:rPr>
        <w:t xml:space="preserve"> </w:t>
      </w:r>
      <w:r>
        <w:rPr>
          <w:w w:val="110"/>
        </w:rPr>
        <w:t>is</w:t>
      </w:r>
      <w:r>
        <w:rPr>
          <w:spacing w:val="-3"/>
          <w:w w:val="110"/>
        </w:rPr>
        <w:t xml:space="preserve"> </w:t>
      </w:r>
      <w:r>
        <w:rPr>
          <w:w w:val="110"/>
        </w:rPr>
        <w:t>a</w:t>
      </w:r>
      <w:r>
        <w:rPr>
          <w:spacing w:val="-3"/>
          <w:w w:val="110"/>
        </w:rPr>
        <w:t xml:space="preserve"> </w:t>
      </w:r>
      <w:r>
        <w:rPr>
          <w:w w:val="110"/>
        </w:rPr>
        <w:t>fundamental</w:t>
      </w:r>
      <w:r>
        <w:rPr>
          <w:spacing w:val="-3"/>
          <w:w w:val="110"/>
        </w:rPr>
        <w:t xml:space="preserve"> </w:t>
      </w:r>
      <w:r>
        <w:rPr>
          <w:w w:val="110"/>
        </w:rPr>
        <w:t>way</w:t>
      </w:r>
      <w:r>
        <w:rPr>
          <w:spacing w:val="-3"/>
          <w:w w:val="110"/>
        </w:rPr>
        <w:t xml:space="preserve"> </w:t>
      </w:r>
      <w:r>
        <w:rPr>
          <w:w w:val="110"/>
        </w:rPr>
        <w:t>to</w:t>
      </w:r>
      <w:r>
        <w:rPr>
          <w:spacing w:val="-3"/>
          <w:w w:val="110"/>
        </w:rPr>
        <w:t xml:space="preserve"> </w:t>
      </w:r>
      <w:r>
        <w:rPr>
          <w:w w:val="110"/>
        </w:rPr>
        <w:t>exchange</w:t>
      </w:r>
      <w:r>
        <w:rPr>
          <w:spacing w:val="-3"/>
          <w:w w:val="110"/>
        </w:rPr>
        <w:t xml:space="preserve"> </w:t>
      </w:r>
      <w:r>
        <w:rPr>
          <w:w w:val="110"/>
        </w:rPr>
        <w:t>information,</w:t>
      </w:r>
      <w:r>
        <w:rPr>
          <w:spacing w:val="-3"/>
          <w:w w:val="110"/>
        </w:rPr>
        <w:t xml:space="preserve"> </w:t>
      </w:r>
      <w:r>
        <w:rPr>
          <w:w w:val="110"/>
        </w:rPr>
        <w:t>share</w:t>
      </w:r>
      <w:r>
        <w:rPr>
          <w:spacing w:val="-3"/>
          <w:w w:val="110"/>
        </w:rPr>
        <w:t xml:space="preserve"> </w:t>
      </w:r>
      <w:r>
        <w:rPr>
          <w:w w:val="110"/>
        </w:rPr>
        <w:t>ideas, express feelings, and build relationships (</w:t>
      </w:r>
      <w:r>
        <w:fldChar w:fldCharType="begin"/>
      </w:r>
      <w:r>
        <w:instrText xml:space="preserve"> HYPERLINK \l "_bookmark70" </w:instrText>
      </w:r>
      <w:r>
        <w:fldChar w:fldCharType="separate"/>
      </w:r>
      <w:r>
        <w:rPr>
          <w:color w:val="007FAC"/>
          <w:w w:val="110"/>
        </w:rPr>
        <w:t>Yang et al.</w:t>
      </w:r>
      <w:r>
        <w:rPr>
          <w:color w:val="007FAC"/>
          <w:w w:val="110"/>
        </w:rPr>
        <w:fldChar w:fldCharType="end"/>
      </w:r>
      <w:r>
        <w:rPr>
          <w:w w:val="110"/>
        </w:rPr>
        <w:t xml:space="preserve">, </w:t>
      </w:r>
      <w:r>
        <w:fldChar w:fldCharType="begin"/>
      </w:r>
      <w:r>
        <w:instrText xml:space="preserve"> HYPERLINK \l "_bookmark70" </w:instrText>
      </w:r>
      <w:r>
        <w:fldChar w:fldCharType="separate"/>
      </w:r>
      <w:r>
        <w:rPr>
          <w:color w:val="007FAC"/>
          <w:w w:val="110"/>
        </w:rPr>
        <w:t>2024</w:t>
      </w:r>
      <w:r>
        <w:rPr>
          <w:color w:val="007FAC"/>
          <w:w w:val="110"/>
        </w:rPr>
        <w:fldChar w:fldCharType="end"/>
      </w:r>
      <w:r>
        <w:rPr>
          <w:w w:val="110"/>
        </w:rPr>
        <w:t xml:space="preserve">; </w:t>
      </w:r>
      <w:r>
        <w:fldChar w:fldCharType="begin"/>
      </w:r>
      <w:r>
        <w:instrText xml:space="preserve"> HYPERLINK \l "_bookmark48" </w:instrText>
      </w:r>
      <w:r>
        <w:fldChar w:fldCharType="separate"/>
      </w:r>
      <w:r>
        <w:rPr>
          <w:color w:val="007FAC"/>
          <w:w w:val="110"/>
        </w:rPr>
        <w:t>Li et al.</w:t>
      </w:r>
      <w:r>
        <w:rPr>
          <w:color w:val="007FAC"/>
          <w:w w:val="110"/>
        </w:rPr>
        <w:fldChar w:fldCharType="end"/>
      </w:r>
      <w:r>
        <w:rPr>
          <w:w w:val="110"/>
        </w:rPr>
        <w:t xml:space="preserve">, </w:t>
      </w:r>
      <w:r>
        <w:fldChar w:fldCharType="begin"/>
      </w:r>
      <w:r>
        <w:instrText xml:space="preserve"> HYPERLINK \l "_bookmark48" </w:instrText>
      </w:r>
      <w:r>
        <w:fldChar w:fldCharType="separate"/>
      </w:r>
      <w:r>
        <w:rPr>
          <w:color w:val="007FAC"/>
          <w:w w:val="110"/>
        </w:rPr>
        <w:t>2025b</w:t>
      </w:r>
      <w:r>
        <w:rPr>
          <w:color w:val="007FAC"/>
          <w:w w:val="110"/>
        </w:rPr>
        <w:fldChar w:fldCharType="end"/>
      </w:r>
      <w:r>
        <w:rPr>
          <w:w w:val="110"/>
        </w:rPr>
        <w:t>).</w:t>
      </w:r>
      <w:r>
        <w:rPr>
          <w:spacing w:val="-5"/>
          <w:w w:val="110"/>
        </w:rPr>
        <w:t xml:space="preserve"> </w:t>
      </w:r>
      <w:r>
        <w:rPr>
          <w:w w:val="110"/>
        </w:rPr>
        <w:t>Within</w:t>
      </w:r>
      <w:r>
        <w:rPr>
          <w:spacing w:val="-5"/>
          <w:w w:val="110"/>
        </w:rPr>
        <w:t xml:space="preserve"> </w:t>
      </w:r>
      <w:r>
        <w:rPr>
          <w:w w:val="110"/>
        </w:rPr>
        <w:t>these</w:t>
      </w:r>
      <w:r>
        <w:rPr>
          <w:spacing w:val="-5"/>
          <w:w w:val="110"/>
        </w:rPr>
        <w:t xml:space="preserve"> </w:t>
      </w:r>
      <w:r>
        <w:rPr>
          <w:w w:val="110"/>
        </w:rPr>
        <w:t>conversations,</w:t>
      </w:r>
      <w:r>
        <w:rPr>
          <w:spacing w:val="-5"/>
          <w:w w:val="110"/>
        </w:rPr>
        <w:t xml:space="preserve"> </w:t>
      </w:r>
      <w:r>
        <w:rPr>
          <w:w w:val="110"/>
        </w:rPr>
        <w:t>rich</w:t>
      </w:r>
      <w:r>
        <w:rPr>
          <w:spacing w:val="-5"/>
          <w:w w:val="110"/>
        </w:rPr>
        <w:t xml:space="preserve"> </w:t>
      </w:r>
      <w:r>
        <w:rPr>
          <w:w w:val="110"/>
        </w:rPr>
        <w:t>emotions</w:t>
      </w:r>
      <w:r>
        <w:rPr>
          <w:spacing w:val="-5"/>
          <w:w w:val="110"/>
        </w:rPr>
        <w:t xml:space="preserve"> </w:t>
      </w:r>
      <w:r>
        <w:rPr>
          <w:w w:val="110"/>
        </w:rPr>
        <w:t>and</w:t>
      </w:r>
      <w:r>
        <w:rPr>
          <w:spacing w:val="-5"/>
          <w:w w:val="110"/>
        </w:rPr>
        <w:t xml:space="preserve"> </w:t>
      </w:r>
      <w:r>
        <w:rPr>
          <w:w w:val="110"/>
        </w:rPr>
        <w:t>their</w:t>
      </w:r>
      <w:r>
        <w:rPr>
          <w:spacing w:val="-5"/>
          <w:w w:val="110"/>
        </w:rPr>
        <w:t xml:space="preserve"> </w:t>
      </w:r>
      <w:r>
        <w:rPr>
          <w:w w:val="110"/>
        </w:rPr>
        <w:t>underlying causes are often embedded, reflecting the nuanced dynamics of human interaction (</w:t>
      </w:r>
      <w:r>
        <w:fldChar w:fldCharType="begin"/>
      </w:r>
      <w:r>
        <w:instrText xml:space="preserve"> HYPERLINK \l "_bookmark65" </w:instrText>
      </w:r>
      <w:r>
        <w:fldChar w:fldCharType="separate"/>
      </w:r>
      <w:r>
        <w:rPr>
          <w:color w:val="007FAC"/>
          <w:w w:val="110"/>
        </w:rPr>
        <w:t>Wang et al.</w:t>
      </w:r>
      <w:r>
        <w:rPr>
          <w:color w:val="007FAC"/>
          <w:w w:val="110"/>
        </w:rPr>
        <w:fldChar w:fldCharType="end"/>
      </w:r>
      <w:r>
        <w:rPr>
          <w:w w:val="110"/>
        </w:rPr>
        <w:t xml:space="preserve">, </w:t>
      </w:r>
      <w:r>
        <w:fldChar w:fldCharType="begin"/>
      </w:r>
      <w:r>
        <w:instrText xml:space="preserve"> HYPERLINK \l "_bookmark65" </w:instrText>
      </w:r>
      <w:r>
        <w:fldChar w:fldCharType="separate"/>
      </w:r>
      <w:r>
        <w:rPr>
          <w:color w:val="007FAC"/>
          <w:w w:val="110"/>
        </w:rPr>
        <w:t>2023</w:t>
      </w:r>
      <w:r>
        <w:rPr>
          <w:color w:val="007FAC"/>
          <w:w w:val="110"/>
        </w:rPr>
        <w:fldChar w:fldCharType="end"/>
      </w:r>
      <w:r>
        <w:rPr>
          <w:w w:val="110"/>
        </w:rPr>
        <w:t xml:space="preserve">; </w:t>
      </w:r>
      <w:r>
        <w:fldChar w:fldCharType="begin"/>
      </w:r>
      <w:r>
        <w:instrText xml:space="preserve"> HYPERLINK \l "_bookmark61" </w:instrText>
      </w:r>
      <w:r>
        <w:fldChar w:fldCharType="separate"/>
      </w:r>
      <w:r>
        <w:rPr>
          <w:color w:val="007FAC"/>
          <w:w w:val="110"/>
        </w:rPr>
        <w:t>Su et al.</w:t>
      </w:r>
      <w:r>
        <w:rPr>
          <w:color w:val="007FAC"/>
          <w:w w:val="110"/>
        </w:rPr>
        <w:fldChar w:fldCharType="end"/>
      </w:r>
      <w:r>
        <w:rPr>
          <w:w w:val="110"/>
        </w:rPr>
        <w:t xml:space="preserve">, </w:t>
      </w:r>
      <w:r>
        <w:fldChar w:fldCharType="begin"/>
      </w:r>
      <w:r>
        <w:instrText xml:space="preserve"> HYPERLINK \l "_bookmark61" </w:instrText>
      </w:r>
      <w:r>
        <w:fldChar w:fldCharType="separate"/>
      </w:r>
      <w:r>
        <w:rPr>
          <w:color w:val="007FAC"/>
          <w:w w:val="110"/>
        </w:rPr>
        <w:t>2023</w:t>
      </w:r>
      <w:r>
        <w:rPr>
          <w:color w:val="007FAC"/>
          <w:w w:val="110"/>
        </w:rPr>
        <w:fldChar w:fldCharType="end"/>
      </w:r>
      <w:r>
        <w:rPr>
          <w:w w:val="110"/>
        </w:rPr>
        <w:t>). By extracting these emotion-cause (E–C) pairs, we can uncover deeper semantic insights hidden in conversational data, which has broad applications, including human–computer</w:t>
      </w:r>
      <w:r>
        <w:rPr>
          <w:spacing w:val="-7"/>
          <w:w w:val="110"/>
        </w:rPr>
        <w:t xml:space="preserve"> </w:t>
      </w:r>
      <w:r>
        <w:rPr>
          <w:w w:val="110"/>
        </w:rPr>
        <w:t>interaction,</w:t>
      </w:r>
      <w:r>
        <w:rPr>
          <w:spacing w:val="-7"/>
          <w:w w:val="110"/>
        </w:rPr>
        <w:t xml:space="preserve"> </w:t>
      </w:r>
      <w:r>
        <w:rPr>
          <w:w w:val="110"/>
        </w:rPr>
        <w:t>social</w:t>
      </w:r>
      <w:r>
        <w:rPr>
          <w:spacing w:val="-7"/>
          <w:w w:val="110"/>
        </w:rPr>
        <w:t xml:space="preserve"> </w:t>
      </w:r>
      <w:r>
        <w:rPr>
          <w:w w:val="110"/>
        </w:rPr>
        <w:t>media</w:t>
      </w:r>
      <w:r>
        <w:rPr>
          <w:spacing w:val="-7"/>
          <w:w w:val="110"/>
        </w:rPr>
        <w:t xml:space="preserve"> </w:t>
      </w:r>
      <w:r>
        <w:rPr>
          <w:w w:val="110"/>
        </w:rPr>
        <w:t>analysis,</w:t>
      </w:r>
      <w:r>
        <w:rPr>
          <w:spacing w:val="-7"/>
          <w:w w:val="110"/>
        </w:rPr>
        <w:t xml:space="preserve"> </w:t>
      </w:r>
      <w:r>
        <w:rPr>
          <w:w w:val="110"/>
        </w:rPr>
        <w:t>customer</w:t>
      </w:r>
      <w:r>
        <w:rPr>
          <w:spacing w:val="-7"/>
          <w:w w:val="110"/>
        </w:rPr>
        <w:t xml:space="preserve"> </w:t>
      </w:r>
      <w:r>
        <w:rPr>
          <w:w w:val="110"/>
        </w:rPr>
        <w:t>feedback management, and empathetic companion, among others (</w:t>
      </w:r>
      <w:r>
        <w:fldChar w:fldCharType="begin"/>
      </w:r>
      <w:r>
        <w:instrText xml:space="preserve"> HYPERLINK \l "_bookmark56" </w:instrText>
      </w:r>
      <w:r>
        <w:fldChar w:fldCharType="separate"/>
      </w:r>
      <w:r>
        <w:rPr>
          <w:color w:val="007FAC"/>
          <w:w w:val="110"/>
        </w:rPr>
        <w:t>Peng et al.</w:t>
      </w:r>
      <w:r>
        <w:rPr>
          <w:color w:val="007FAC"/>
          <w:w w:val="110"/>
        </w:rPr>
        <w:fldChar w:fldCharType="end"/>
      </w:r>
      <w:r>
        <w:rPr>
          <w:w w:val="110"/>
        </w:rPr>
        <w:t xml:space="preserve">, </w:t>
      </w:r>
      <w:r>
        <w:fldChar w:fldCharType="begin"/>
      </w:r>
      <w:r>
        <w:instrText xml:space="preserve"> HYPERLINK \l "_bookmark56" </w:instrText>
      </w:r>
      <w:r>
        <w:fldChar w:fldCharType="separate"/>
      </w:r>
      <w:r>
        <w:rPr>
          <w:color w:val="007FAC"/>
          <w:w w:val="110"/>
        </w:rPr>
        <w:t>2024</w:t>
      </w:r>
      <w:r>
        <w:rPr>
          <w:color w:val="007FAC"/>
          <w:w w:val="110"/>
        </w:rPr>
        <w:fldChar w:fldCharType="end"/>
      </w:r>
      <w:r>
        <w:rPr>
          <w:w w:val="110"/>
        </w:rPr>
        <w:t xml:space="preserve">; </w:t>
      </w:r>
      <w:r>
        <w:fldChar w:fldCharType="begin"/>
      </w:r>
      <w:r>
        <w:instrText xml:space="preserve"> HYPERLINK \l "_bookmark32" </w:instrText>
      </w:r>
      <w:r>
        <w:fldChar w:fldCharType="separate"/>
      </w:r>
      <w:r>
        <w:rPr>
          <w:color w:val="007FAC"/>
          <w:w w:val="110"/>
        </w:rPr>
        <w:t>Fu et al.</w:t>
      </w:r>
      <w:r>
        <w:rPr>
          <w:color w:val="007FAC"/>
          <w:w w:val="110"/>
        </w:rPr>
        <w:fldChar w:fldCharType="end"/>
      </w:r>
      <w:r>
        <w:rPr>
          <w:w w:val="110"/>
        </w:rPr>
        <w:t xml:space="preserve">, </w:t>
      </w:r>
      <w:r>
        <w:fldChar w:fldCharType="begin"/>
      </w:r>
      <w:r>
        <w:instrText xml:space="preserve"> HYPERLINK \l "_bookmark32" </w:instrText>
      </w:r>
      <w:r>
        <w:fldChar w:fldCharType="separate"/>
      </w:r>
      <w:r>
        <w:rPr>
          <w:color w:val="007FAC"/>
          <w:w w:val="110"/>
        </w:rPr>
        <w:t>2025a</w:t>
      </w:r>
      <w:r>
        <w:rPr>
          <w:color w:val="007FAC"/>
          <w:w w:val="110"/>
        </w:rPr>
        <w:fldChar w:fldCharType="end"/>
      </w:r>
      <w:r>
        <w:rPr>
          <w:w w:val="110"/>
        </w:rPr>
        <w:t>).</w:t>
      </w:r>
    </w:p>
    <w:p w14:paraId="6EA458F0">
      <w:pPr>
        <w:pStyle w:val="3"/>
        <w:spacing w:before="6" w:line="276" w:lineRule="auto"/>
        <w:ind w:left="43" w:firstLine="239"/>
        <w:jc w:val="both"/>
      </w:pPr>
      <w:r>
        <w:rPr>
          <w:w w:val="110"/>
        </w:rPr>
        <w:t>In essence, conversational data is inherently multimodal, encom</w:t>
      </w:r>
      <w:r>
        <w:rPr>
          <w:w w:val="110"/>
        </w:rPr>
        <w:softHyphen/>
      </w:r>
      <w:r>
        <w:rPr>
          <w:w w:val="110"/>
        </w:rPr>
        <w:t>passing</w:t>
      </w:r>
      <w:r>
        <w:rPr>
          <w:spacing w:val="-3"/>
          <w:w w:val="110"/>
        </w:rPr>
        <w:t xml:space="preserve"> </w:t>
      </w:r>
      <w:r>
        <w:rPr>
          <w:w w:val="110"/>
        </w:rPr>
        <w:t>text,</w:t>
      </w:r>
      <w:r>
        <w:rPr>
          <w:spacing w:val="-3"/>
          <w:w w:val="110"/>
        </w:rPr>
        <w:t xml:space="preserve"> </w:t>
      </w:r>
      <w:r>
        <w:rPr>
          <w:w w:val="110"/>
        </w:rPr>
        <w:t>video,</w:t>
      </w:r>
      <w:r>
        <w:rPr>
          <w:spacing w:val="-3"/>
          <w:w w:val="110"/>
        </w:rPr>
        <w:t xml:space="preserve"> </w:t>
      </w:r>
      <w:r>
        <w:rPr>
          <w:w w:val="110"/>
        </w:rPr>
        <w:t>and</w:t>
      </w:r>
      <w:r>
        <w:rPr>
          <w:spacing w:val="-3"/>
          <w:w w:val="110"/>
        </w:rPr>
        <w:t xml:space="preserve"> </w:t>
      </w:r>
      <w:r>
        <w:rPr>
          <w:w w:val="110"/>
        </w:rPr>
        <w:t>audio</w:t>
      </w:r>
      <w:r>
        <w:rPr>
          <w:spacing w:val="-3"/>
          <w:w w:val="110"/>
        </w:rPr>
        <w:t xml:space="preserve"> </w:t>
      </w:r>
      <w:r>
        <w:rPr>
          <w:w w:val="110"/>
        </w:rPr>
        <w:t>modalities.</w:t>
      </w:r>
      <w:r>
        <w:rPr>
          <w:spacing w:val="-3"/>
          <w:w w:val="110"/>
        </w:rPr>
        <w:t xml:space="preserve"> </w:t>
      </w:r>
      <w:r>
        <w:rPr>
          <w:w w:val="110"/>
        </w:rPr>
        <w:t>Among</w:t>
      </w:r>
      <w:r>
        <w:rPr>
          <w:spacing w:val="-3"/>
          <w:w w:val="110"/>
        </w:rPr>
        <w:t xml:space="preserve"> </w:t>
      </w:r>
      <w:r>
        <w:rPr>
          <w:w w:val="110"/>
        </w:rPr>
        <w:t>these,</w:t>
      </w:r>
      <w:r>
        <w:rPr>
          <w:spacing w:val="-3"/>
          <w:w w:val="110"/>
        </w:rPr>
        <w:t xml:space="preserve"> </w:t>
      </w:r>
      <w:r>
        <w:rPr>
          <w:w w:val="110"/>
        </w:rPr>
        <w:t>conversational dialogue</w:t>
      </w:r>
      <w:r>
        <w:rPr>
          <w:spacing w:val="32"/>
          <w:w w:val="110"/>
        </w:rPr>
        <w:t xml:space="preserve"> </w:t>
      </w:r>
      <w:r>
        <w:rPr>
          <w:w w:val="110"/>
        </w:rPr>
        <w:t>is</w:t>
      </w:r>
      <w:r>
        <w:rPr>
          <w:spacing w:val="32"/>
          <w:w w:val="110"/>
        </w:rPr>
        <w:t xml:space="preserve"> </w:t>
      </w:r>
      <w:r>
        <w:rPr>
          <w:w w:val="110"/>
        </w:rPr>
        <w:t>primarily</w:t>
      </w:r>
      <w:r>
        <w:rPr>
          <w:spacing w:val="32"/>
          <w:w w:val="110"/>
        </w:rPr>
        <w:t xml:space="preserve"> </w:t>
      </w:r>
      <w:r>
        <w:rPr>
          <w:w w:val="110"/>
        </w:rPr>
        <w:t>represented</w:t>
      </w:r>
      <w:r>
        <w:rPr>
          <w:spacing w:val="32"/>
          <w:w w:val="110"/>
        </w:rPr>
        <w:t xml:space="preserve"> </w:t>
      </w:r>
      <w:r>
        <w:rPr>
          <w:w w:val="110"/>
        </w:rPr>
        <w:t>in</w:t>
      </w:r>
      <w:r>
        <w:rPr>
          <w:spacing w:val="32"/>
          <w:w w:val="110"/>
        </w:rPr>
        <w:t xml:space="preserve"> </w:t>
      </w:r>
      <w:r>
        <w:rPr>
          <w:w w:val="110"/>
        </w:rPr>
        <w:t>the</w:t>
      </w:r>
      <w:r>
        <w:rPr>
          <w:spacing w:val="32"/>
          <w:w w:val="110"/>
        </w:rPr>
        <w:t xml:space="preserve"> </w:t>
      </w:r>
      <w:r>
        <w:rPr>
          <w:w w:val="110"/>
        </w:rPr>
        <w:t>text</w:t>
      </w:r>
      <w:r>
        <w:rPr>
          <w:spacing w:val="32"/>
          <w:w w:val="110"/>
        </w:rPr>
        <w:t xml:space="preserve"> </w:t>
      </w:r>
      <w:r>
        <w:rPr>
          <w:w w:val="110"/>
        </w:rPr>
        <w:t>modality,</w:t>
      </w:r>
      <w:r>
        <w:rPr>
          <w:spacing w:val="32"/>
          <w:w w:val="110"/>
        </w:rPr>
        <w:t xml:space="preserve"> </w:t>
      </w:r>
      <w:r>
        <w:rPr>
          <w:w w:val="110"/>
        </w:rPr>
        <w:t>serving</w:t>
      </w:r>
      <w:r>
        <w:rPr>
          <w:spacing w:val="32"/>
          <w:w w:val="110"/>
        </w:rPr>
        <w:t xml:space="preserve"> </w:t>
      </w:r>
      <w:r>
        <w:rPr>
          <w:w w:val="110"/>
        </w:rPr>
        <w:t>as</w:t>
      </w:r>
      <w:r>
        <w:rPr>
          <w:spacing w:val="32"/>
          <w:w w:val="110"/>
        </w:rPr>
        <w:t xml:space="preserve"> </w:t>
      </w:r>
      <w:r>
        <w:rPr>
          <w:w w:val="110"/>
        </w:rPr>
        <w:t xml:space="preserve">a </w:t>
      </w:r>
      <w:r>
        <w:fldChar w:fldCharType="begin"/>
      </w:r>
      <w:r>
        <w:instrText xml:space="preserve"> HYPERLINK \l "_bookmark43" </w:instrText>
      </w:r>
      <w:r>
        <w:fldChar w:fldCharType="separate"/>
      </w:r>
      <w:r>
        <w:rPr>
          <w:w w:val="110"/>
        </w:rPr>
        <w:t>rich</w:t>
      </w:r>
      <w:r>
        <w:rPr>
          <w:w w:val="110"/>
        </w:rPr>
        <w:fldChar w:fldCharType="end"/>
      </w:r>
      <w:r>
        <w:rPr>
          <w:spacing w:val="18"/>
          <w:w w:val="110"/>
        </w:rPr>
        <w:t xml:space="preserve"> </w:t>
      </w:r>
      <w:r>
        <w:rPr>
          <w:w w:val="110"/>
        </w:rPr>
        <w:t>and</w:t>
      </w:r>
      <w:r>
        <w:rPr>
          <w:spacing w:val="18"/>
          <w:w w:val="110"/>
        </w:rPr>
        <w:t xml:space="preserve"> </w:t>
      </w:r>
      <w:r>
        <w:rPr>
          <w:w w:val="110"/>
        </w:rPr>
        <w:t>accessible</w:t>
      </w:r>
      <w:r>
        <w:rPr>
          <w:spacing w:val="18"/>
          <w:w w:val="110"/>
        </w:rPr>
        <w:t xml:space="preserve"> </w:t>
      </w:r>
      <w:r>
        <w:rPr>
          <w:w w:val="110"/>
        </w:rPr>
        <w:t>source</w:t>
      </w:r>
      <w:r>
        <w:rPr>
          <w:spacing w:val="18"/>
          <w:w w:val="110"/>
        </w:rPr>
        <w:t xml:space="preserve"> </w:t>
      </w:r>
      <w:r>
        <w:rPr>
          <w:w w:val="110"/>
        </w:rPr>
        <w:t>of</w:t>
      </w:r>
      <w:r>
        <w:rPr>
          <w:spacing w:val="18"/>
          <w:w w:val="110"/>
        </w:rPr>
        <w:t xml:space="preserve"> </w:t>
      </w:r>
      <w:r>
        <w:rPr>
          <w:w w:val="110"/>
        </w:rPr>
        <w:t>emotional</w:t>
      </w:r>
      <w:r>
        <w:rPr>
          <w:spacing w:val="18"/>
          <w:w w:val="110"/>
        </w:rPr>
        <w:t xml:space="preserve"> </w:t>
      </w:r>
      <w:r>
        <w:rPr>
          <w:w w:val="110"/>
        </w:rPr>
        <w:t>and</w:t>
      </w:r>
      <w:r>
        <w:rPr>
          <w:spacing w:val="18"/>
          <w:w w:val="110"/>
        </w:rPr>
        <w:t xml:space="preserve"> </w:t>
      </w:r>
      <w:r>
        <w:rPr>
          <w:w w:val="110"/>
        </w:rPr>
        <w:t>causal</w:t>
      </w:r>
      <w:r>
        <w:rPr>
          <w:spacing w:val="18"/>
          <w:w w:val="110"/>
        </w:rPr>
        <w:t xml:space="preserve"> </w:t>
      </w:r>
      <w:r>
        <w:rPr>
          <w:w w:val="110"/>
        </w:rPr>
        <w:t>information</w:t>
      </w:r>
      <w:r>
        <w:rPr>
          <w:spacing w:val="18"/>
          <w:w w:val="110"/>
        </w:rPr>
        <w:t xml:space="preserve"> </w:t>
      </w:r>
      <w:r>
        <w:rPr>
          <w:w w:val="110"/>
        </w:rPr>
        <w:t>(</w:t>
      </w:r>
      <w:r>
        <w:fldChar w:fldCharType="begin"/>
      </w:r>
      <w:r>
        <w:instrText xml:space="preserve"> HYPERLINK \l "_bookmark43" </w:instrText>
      </w:r>
      <w:r>
        <w:fldChar w:fldCharType="separate"/>
      </w:r>
      <w:r>
        <w:rPr>
          <w:color w:val="007FAC"/>
          <w:w w:val="110"/>
        </w:rPr>
        <w:t>Jain</w:t>
      </w:r>
      <w:r>
        <w:rPr>
          <w:color w:val="007FAC"/>
          <w:w w:val="110"/>
        </w:rPr>
        <w:fldChar w:fldCharType="end"/>
      </w:r>
      <w:r>
        <w:rPr>
          <w:color w:val="007FAC"/>
          <w:w w:val="110"/>
        </w:rPr>
        <w:t xml:space="preserve"> </w:t>
      </w:r>
      <w:r>
        <w:fldChar w:fldCharType="begin"/>
      </w:r>
      <w:r>
        <w:instrText xml:space="preserve"> HYPERLINK \l "_bookmark43" </w:instrText>
      </w:r>
      <w:r>
        <w:fldChar w:fldCharType="separate"/>
      </w:r>
      <w:r>
        <w:rPr>
          <w:color w:val="007FAC"/>
          <w:w w:val="110"/>
        </w:rPr>
        <w:t>et al.</w:t>
      </w:r>
      <w:r>
        <w:rPr>
          <w:color w:val="007FAC"/>
          <w:w w:val="110"/>
        </w:rPr>
        <w:fldChar w:fldCharType="end"/>
      </w:r>
      <w:r>
        <w:rPr>
          <w:w w:val="110"/>
        </w:rPr>
        <w:t xml:space="preserve">, </w:t>
      </w:r>
      <w:r>
        <w:fldChar w:fldCharType="begin"/>
      </w:r>
      <w:r>
        <w:instrText xml:space="preserve"> HYPERLINK \l "_bookmark43" </w:instrText>
      </w:r>
      <w:r>
        <w:fldChar w:fldCharType="separate"/>
      </w:r>
      <w:r>
        <w:rPr>
          <w:color w:val="007FAC"/>
          <w:w w:val="110"/>
        </w:rPr>
        <w:t>2024b</w:t>
      </w:r>
      <w:r>
        <w:rPr>
          <w:color w:val="007FAC"/>
          <w:w w:val="110"/>
        </w:rPr>
        <w:fldChar w:fldCharType="end"/>
      </w:r>
      <w:r>
        <w:rPr>
          <w:w w:val="110"/>
        </w:rPr>
        <w:t>). The text component captures explicit linguistic cues, such</w:t>
      </w:r>
      <w:r>
        <w:rPr>
          <w:spacing w:val="7"/>
          <w:w w:val="110"/>
        </w:rPr>
        <w:t xml:space="preserve"> </w:t>
      </w:r>
      <w:r>
        <w:rPr>
          <w:w w:val="110"/>
        </w:rPr>
        <w:t>as</w:t>
      </w:r>
      <w:r>
        <w:rPr>
          <w:spacing w:val="7"/>
          <w:w w:val="110"/>
        </w:rPr>
        <w:t xml:space="preserve"> </w:t>
      </w:r>
      <w:r>
        <w:rPr>
          <w:w w:val="110"/>
        </w:rPr>
        <w:t>word</w:t>
      </w:r>
      <w:r>
        <w:rPr>
          <w:spacing w:val="7"/>
          <w:w w:val="110"/>
        </w:rPr>
        <w:t xml:space="preserve"> </w:t>
      </w:r>
      <w:r>
        <w:rPr>
          <w:w w:val="110"/>
        </w:rPr>
        <w:t>choice</w:t>
      </w:r>
      <w:r>
        <w:rPr>
          <w:spacing w:val="7"/>
          <w:w w:val="110"/>
        </w:rPr>
        <w:t xml:space="preserve"> </w:t>
      </w:r>
      <w:r>
        <w:rPr>
          <w:w w:val="110"/>
        </w:rPr>
        <w:t>and</w:t>
      </w:r>
      <w:r>
        <w:rPr>
          <w:spacing w:val="8"/>
          <w:w w:val="110"/>
        </w:rPr>
        <w:t xml:space="preserve"> </w:t>
      </w:r>
      <w:r>
        <w:rPr>
          <w:w w:val="110"/>
        </w:rPr>
        <w:t>sentence</w:t>
      </w:r>
      <w:r>
        <w:rPr>
          <w:spacing w:val="7"/>
          <w:w w:val="110"/>
        </w:rPr>
        <w:t xml:space="preserve"> </w:t>
      </w:r>
      <w:r>
        <w:rPr>
          <w:w w:val="110"/>
        </w:rPr>
        <w:t>structure,</w:t>
      </w:r>
      <w:r>
        <w:rPr>
          <w:spacing w:val="7"/>
          <w:w w:val="110"/>
        </w:rPr>
        <w:t xml:space="preserve"> </w:t>
      </w:r>
      <w:r>
        <w:rPr>
          <w:w w:val="110"/>
        </w:rPr>
        <w:t>that</w:t>
      </w:r>
      <w:r>
        <w:rPr>
          <w:spacing w:val="7"/>
          <w:w w:val="110"/>
        </w:rPr>
        <w:t xml:space="preserve"> </w:t>
      </w:r>
      <w:r>
        <w:rPr>
          <w:w w:val="110"/>
        </w:rPr>
        <w:t>convey</w:t>
      </w:r>
      <w:r>
        <w:rPr>
          <w:spacing w:val="7"/>
          <w:w w:val="110"/>
        </w:rPr>
        <w:t xml:space="preserve"> </w:t>
      </w:r>
      <w:r>
        <w:rPr>
          <w:w w:val="110"/>
        </w:rPr>
        <w:t>emotions</w:t>
      </w:r>
      <w:r>
        <w:rPr>
          <w:spacing w:val="8"/>
          <w:w w:val="110"/>
        </w:rPr>
        <w:t xml:space="preserve"> </w:t>
      </w:r>
      <w:r>
        <w:rPr>
          <w:spacing w:val="-5"/>
          <w:w w:val="110"/>
        </w:rPr>
        <w:t>and</w:t>
      </w:r>
    </w:p>
    <w:p w14:paraId="5FAC6FB3">
      <w:pPr>
        <w:pStyle w:val="3"/>
        <w:spacing w:before="91" w:line="271" w:lineRule="auto"/>
        <w:ind w:left="43" w:right="41"/>
        <w:jc w:val="both"/>
      </w:pPr>
      <w:r>
        <w:br w:type="column"/>
      </w:r>
      <w:r>
        <w:rPr>
          <w:w w:val="110"/>
        </w:rPr>
        <w:t>their underlying causes. Meanwhile, the video modality contains rich visual cues, including facial expressions, gestures, and body language, while the audio modality encapsulates vocal features such as tone, intonation, and pitch (</w:t>
      </w:r>
      <w:r>
        <w:fldChar w:fldCharType="begin"/>
      </w:r>
      <w:r>
        <w:instrText xml:space="preserve"> HYPERLINK \l "_bookmark33" </w:instrText>
      </w:r>
      <w:r>
        <w:fldChar w:fldCharType="separate"/>
      </w:r>
      <w:r>
        <w:rPr>
          <w:color w:val="007FAC"/>
          <w:w w:val="110"/>
        </w:rPr>
        <w:t>Fu et al.</w:t>
      </w:r>
      <w:r>
        <w:rPr>
          <w:color w:val="007FAC"/>
          <w:w w:val="110"/>
        </w:rPr>
        <w:fldChar w:fldCharType="end"/>
      </w:r>
      <w:r>
        <w:rPr>
          <w:w w:val="110"/>
        </w:rPr>
        <w:t xml:space="preserve">, </w:t>
      </w:r>
      <w:r>
        <w:fldChar w:fldCharType="begin"/>
      </w:r>
      <w:r>
        <w:instrText xml:space="preserve"> HYPERLINK \l "_bookmark33" </w:instrText>
      </w:r>
      <w:r>
        <w:fldChar w:fldCharType="separate"/>
      </w:r>
      <w:r>
        <w:rPr>
          <w:color w:val="007FAC"/>
          <w:w w:val="110"/>
        </w:rPr>
        <w:t>2025b</w:t>
      </w:r>
      <w:r>
        <w:rPr>
          <w:color w:val="007FAC"/>
          <w:w w:val="110"/>
        </w:rPr>
        <w:fldChar w:fldCharType="end"/>
      </w:r>
      <w:r>
        <w:rPr>
          <w:w w:val="110"/>
        </w:rPr>
        <w:t>). Together, these modalities provide complementary insights into the emotional and causal dynam</w:t>
      </w:r>
      <w:r>
        <w:rPr>
          <w:w w:val="110"/>
        </w:rPr>
        <w:softHyphen/>
      </w:r>
      <w:r>
        <w:rPr>
          <w:w w:val="110"/>
        </w:rPr>
        <w:t>ics of human interactions, enabling a more holistic understanding of conversations (</w:t>
      </w:r>
      <w:r>
        <w:fldChar w:fldCharType="begin"/>
      </w:r>
      <w:r>
        <w:instrText xml:space="preserve"> HYPERLINK \l "_bookmark58" </w:instrText>
      </w:r>
      <w:r>
        <w:fldChar w:fldCharType="separate"/>
      </w:r>
      <w:r>
        <w:rPr>
          <w:color w:val="007FAC"/>
          <w:w w:val="110"/>
        </w:rPr>
        <w:t>Quan et al.</w:t>
      </w:r>
      <w:r>
        <w:rPr>
          <w:color w:val="007FAC"/>
          <w:w w:val="110"/>
        </w:rPr>
        <w:fldChar w:fldCharType="end"/>
      </w:r>
      <w:r>
        <w:rPr>
          <w:w w:val="110"/>
        </w:rPr>
        <w:t xml:space="preserve">, </w:t>
      </w:r>
      <w:r>
        <w:fldChar w:fldCharType="begin"/>
      </w:r>
      <w:r>
        <w:instrText xml:space="preserve"> HYPERLINK \l "_bookmark58" </w:instrText>
      </w:r>
      <w:r>
        <w:fldChar w:fldCharType="separate"/>
      </w:r>
      <w:r>
        <w:rPr>
          <w:color w:val="007FAC"/>
          <w:w w:val="110"/>
        </w:rPr>
        <w:t>2024</w:t>
      </w:r>
      <w:r>
        <w:rPr>
          <w:color w:val="007FAC"/>
          <w:w w:val="110"/>
        </w:rPr>
        <w:fldChar w:fldCharType="end"/>
      </w:r>
      <w:r>
        <w:rPr>
          <w:w w:val="110"/>
        </w:rPr>
        <w:t>).</w:t>
      </w:r>
    </w:p>
    <w:p w14:paraId="69BA5162">
      <w:pPr>
        <w:pStyle w:val="3"/>
        <w:spacing w:line="271" w:lineRule="auto"/>
        <w:ind w:left="43" w:right="41" w:firstLine="239"/>
        <w:jc w:val="both"/>
      </w:pPr>
      <w:r>
        <w:rPr>
          <w:w w:val="110"/>
        </w:rPr>
        <w:t>Current</w:t>
      </w:r>
      <w:r>
        <w:rPr>
          <w:spacing w:val="-10"/>
          <w:w w:val="110"/>
        </w:rPr>
        <w:t xml:space="preserve"> </w:t>
      </w:r>
      <w:r>
        <w:rPr>
          <w:w w:val="110"/>
        </w:rPr>
        <w:t>research</w:t>
      </w:r>
      <w:r>
        <w:rPr>
          <w:spacing w:val="-10"/>
          <w:w w:val="110"/>
        </w:rPr>
        <w:t xml:space="preserve"> </w:t>
      </w:r>
      <w:r>
        <w:rPr>
          <w:w w:val="110"/>
        </w:rPr>
        <w:t>focuses</w:t>
      </w:r>
      <w:r>
        <w:rPr>
          <w:spacing w:val="-10"/>
          <w:w w:val="110"/>
        </w:rPr>
        <w:t xml:space="preserve"> </w:t>
      </w:r>
      <w:r>
        <w:rPr>
          <w:w w:val="110"/>
        </w:rPr>
        <w:t>primarily</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textual</w:t>
      </w:r>
      <w:r>
        <w:rPr>
          <w:spacing w:val="-10"/>
          <w:w w:val="110"/>
        </w:rPr>
        <w:t xml:space="preserve"> </w:t>
      </w:r>
      <w:r>
        <w:rPr>
          <w:w w:val="110"/>
        </w:rPr>
        <w:t>emotion-cause</w:t>
      </w:r>
      <w:r>
        <w:rPr>
          <w:spacing w:val="-10"/>
          <w:w w:val="110"/>
        </w:rPr>
        <w:t xml:space="preserve"> </w:t>
      </w:r>
      <w:r>
        <w:rPr>
          <w:w w:val="110"/>
        </w:rPr>
        <w:t xml:space="preserve">pair </w:t>
      </w:r>
      <w:r>
        <w:fldChar w:fldCharType="begin"/>
      </w:r>
      <w:r>
        <w:instrText xml:space="preserve"> HYPERLINK \l "_bookmark29" </w:instrText>
      </w:r>
      <w:r>
        <w:fldChar w:fldCharType="separate"/>
      </w:r>
      <w:r>
        <w:rPr>
          <w:w w:val="110"/>
        </w:rPr>
        <w:t>extraction</w:t>
      </w:r>
      <w:r>
        <w:rPr>
          <w:w w:val="110"/>
        </w:rPr>
        <w:fldChar w:fldCharType="end"/>
      </w:r>
      <w:r>
        <w:rPr>
          <w:spacing w:val="21"/>
          <w:w w:val="110"/>
        </w:rPr>
        <w:t xml:space="preserve"> </w:t>
      </w:r>
      <w:r>
        <w:rPr>
          <w:w w:val="110"/>
        </w:rPr>
        <w:t>(ECPE)</w:t>
      </w:r>
      <w:r>
        <w:rPr>
          <w:spacing w:val="20"/>
          <w:w w:val="110"/>
        </w:rPr>
        <w:t xml:space="preserve"> </w:t>
      </w:r>
      <w:r>
        <w:rPr>
          <w:w w:val="110"/>
        </w:rPr>
        <w:t>task</w:t>
      </w:r>
      <w:r>
        <w:rPr>
          <w:spacing w:val="21"/>
          <w:w w:val="110"/>
        </w:rPr>
        <w:t xml:space="preserve"> </w:t>
      </w:r>
      <w:r>
        <w:rPr>
          <w:w w:val="110"/>
        </w:rPr>
        <w:t>(</w:t>
      </w:r>
      <w:r>
        <w:fldChar w:fldCharType="begin"/>
      </w:r>
      <w:r>
        <w:instrText xml:space="preserve"> HYPERLINK \l "_bookmark72" </w:instrText>
      </w:r>
      <w:r>
        <w:fldChar w:fldCharType="separate"/>
      </w:r>
      <w:r>
        <w:rPr>
          <w:color w:val="007FAC"/>
          <w:w w:val="110"/>
        </w:rPr>
        <w:t>Zhou</w:t>
      </w:r>
      <w:r>
        <w:rPr>
          <w:color w:val="007FAC"/>
          <w:spacing w:val="21"/>
          <w:w w:val="110"/>
        </w:rPr>
        <w:t xml:space="preserve"> </w:t>
      </w:r>
      <w:r>
        <w:rPr>
          <w:color w:val="007FAC"/>
          <w:w w:val="110"/>
        </w:rPr>
        <w:t>et</w:t>
      </w:r>
      <w:r>
        <w:rPr>
          <w:color w:val="007FAC"/>
          <w:spacing w:val="21"/>
          <w:w w:val="110"/>
        </w:rPr>
        <w:t xml:space="preserve"> </w:t>
      </w:r>
      <w:r>
        <w:rPr>
          <w:color w:val="007FAC"/>
          <w:w w:val="110"/>
        </w:rPr>
        <w:t>al.</w:t>
      </w:r>
      <w:r>
        <w:rPr>
          <w:color w:val="007FAC"/>
          <w:w w:val="110"/>
        </w:rPr>
        <w:fldChar w:fldCharType="end"/>
      </w:r>
      <w:r>
        <w:rPr>
          <w:w w:val="110"/>
        </w:rPr>
        <w:t>,</w:t>
      </w:r>
      <w:r>
        <w:rPr>
          <w:spacing w:val="21"/>
          <w:w w:val="110"/>
        </w:rPr>
        <w:t xml:space="preserve"> </w:t>
      </w:r>
      <w:r>
        <w:fldChar w:fldCharType="begin"/>
      </w:r>
      <w:r>
        <w:instrText xml:space="preserve"> HYPERLINK \l "_bookmark72" </w:instrText>
      </w:r>
      <w:r>
        <w:fldChar w:fldCharType="separate"/>
      </w:r>
      <w:r>
        <w:rPr>
          <w:color w:val="007FAC"/>
          <w:w w:val="110"/>
        </w:rPr>
        <w:t>2022</w:t>
      </w:r>
      <w:r>
        <w:rPr>
          <w:color w:val="007FAC"/>
          <w:w w:val="110"/>
        </w:rPr>
        <w:fldChar w:fldCharType="end"/>
      </w:r>
      <w:r>
        <w:rPr>
          <w:w w:val="110"/>
        </w:rPr>
        <w:t>;</w:t>
      </w:r>
      <w:r>
        <w:rPr>
          <w:spacing w:val="21"/>
          <w:w w:val="110"/>
        </w:rPr>
        <w:t xml:space="preserve"> </w:t>
      </w:r>
      <w:r>
        <w:fldChar w:fldCharType="begin"/>
      </w:r>
      <w:r>
        <w:instrText xml:space="preserve"> HYPERLINK \l "_bookmark60" </w:instrText>
      </w:r>
      <w:r>
        <w:fldChar w:fldCharType="separate"/>
      </w:r>
      <w:r>
        <w:rPr>
          <w:color w:val="007FAC"/>
          <w:w w:val="110"/>
        </w:rPr>
        <w:t>Song</w:t>
      </w:r>
      <w:r>
        <w:rPr>
          <w:color w:val="007FAC"/>
          <w:spacing w:val="21"/>
          <w:w w:val="110"/>
        </w:rPr>
        <w:t xml:space="preserve"> </w:t>
      </w:r>
      <w:r>
        <w:rPr>
          <w:color w:val="007FAC"/>
          <w:w w:val="110"/>
        </w:rPr>
        <w:t>et</w:t>
      </w:r>
      <w:r>
        <w:rPr>
          <w:color w:val="007FAC"/>
          <w:spacing w:val="21"/>
          <w:w w:val="110"/>
        </w:rPr>
        <w:t xml:space="preserve"> </w:t>
      </w:r>
      <w:r>
        <w:rPr>
          <w:color w:val="007FAC"/>
          <w:w w:val="110"/>
        </w:rPr>
        <w:t>al.</w:t>
      </w:r>
      <w:r>
        <w:rPr>
          <w:color w:val="007FAC"/>
          <w:w w:val="110"/>
        </w:rPr>
        <w:fldChar w:fldCharType="end"/>
      </w:r>
      <w:r>
        <w:rPr>
          <w:w w:val="110"/>
        </w:rPr>
        <w:t>,</w:t>
      </w:r>
      <w:r>
        <w:rPr>
          <w:spacing w:val="21"/>
          <w:w w:val="110"/>
        </w:rPr>
        <w:t xml:space="preserve"> </w:t>
      </w:r>
      <w:r>
        <w:fldChar w:fldCharType="begin"/>
      </w:r>
      <w:r>
        <w:instrText xml:space="preserve"> HYPERLINK \l "_bookmark60" </w:instrText>
      </w:r>
      <w:r>
        <w:fldChar w:fldCharType="separate"/>
      </w:r>
      <w:r>
        <w:rPr>
          <w:color w:val="007FAC"/>
          <w:w w:val="110"/>
        </w:rPr>
        <w:t>2023</w:t>
      </w:r>
      <w:r>
        <w:rPr>
          <w:color w:val="007FAC"/>
          <w:w w:val="110"/>
        </w:rPr>
        <w:fldChar w:fldCharType="end"/>
      </w:r>
      <w:r>
        <w:rPr>
          <w:w w:val="110"/>
        </w:rPr>
        <w:t>;</w:t>
      </w:r>
      <w:r>
        <w:rPr>
          <w:spacing w:val="21"/>
          <w:w w:val="110"/>
        </w:rPr>
        <w:t xml:space="preserve"> </w:t>
      </w:r>
      <w:r>
        <w:fldChar w:fldCharType="begin"/>
      </w:r>
      <w:r>
        <w:instrText xml:space="preserve"> HYPERLINK \l "_bookmark29" </w:instrText>
      </w:r>
      <w:r>
        <w:fldChar w:fldCharType="separate"/>
      </w:r>
      <w:r>
        <w:rPr>
          <w:color w:val="007FAC"/>
          <w:w w:val="110"/>
        </w:rPr>
        <w:t>Cheng</w:t>
      </w:r>
      <w:r>
        <w:rPr>
          <w:color w:val="007FAC"/>
          <w:w w:val="110"/>
        </w:rPr>
        <w:fldChar w:fldCharType="end"/>
      </w:r>
      <w:r>
        <w:rPr>
          <w:color w:val="007FAC"/>
          <w:w w:val="110"/>
        </w:rPr>
        <w:t xml:space="preserve"> </w:t>
      </w:r>
      <w:r>
        <w:fldChar w:fldCharType="begin"/>
      </w:r>
      <w:r>
        <w:instrText xml:space="preserve"> HYPERLINK \l "_bookmark29" </w:instrText>
      </w:r>
      <w:r>
        <w:fldChar w:fldCharType="separate"/>
      </w:r>
      <w:r>
        <w:rPr>
          <w:color w:val="007FAC"/>
          <w:w w:val="110"/>
        </w:rPr>
        <w:t>et al.</w:t>
      </w:r>
      <w:r>
        <w:rPr>
          <w:color w:val="007FAC"/>
          <w:w w:val="110"/>
        </w:rPr>
        <w:fldChar w:fldCharType="end"/>
      </w:r>
      <w:r>
        <w:rPr>
          <w:w w:val="110"/>
        </w:rPr>
        <w:t xml:space="preserve">, </w:t>
      </w:r>
      <w:r>
        <w:fldChar w:fldCharType="begin"/>
      </w:r>
      <w:r>
        <w:instrText xml:space="preserve"> HYPERLINK \l "_bookmark29" </w:instrText>
      </w:r>
      <w:r>
        <w:fldChar w:fldCharType="separate"/>
      </w:r>
      <w:r>
        <w:rPr>
          <w:color w:val="007FAC"/>
          <w:w w:val="110"/>
        </w:rPr>
        <w:t>2023</w:t>
      </w:r>
      <w:r>
        <w:rPr>
          <w:color w:val="007FAC"/>
          <w:w w:val="110"/>
        </w:rPr>
        <w:fldChar w:fldCharType="end"/>
      </w:r>
      <w:r>
        <w:rPr>
          <w:w w:val="110"/>
        </w:rPr>
        <w:t xml:space="preserve">; </w:t>
      </w:r>
      <w:r>
        <w:fldChar w:fldCharType="begin"/>
      </w:r>
      <w:r>
        <w:instrText xml:space="preserve"> HYPERLINK \l "_bookmark55" </w:instrText>
      </w:r>
      <w:r>
        <w:fldChar w:fldCharType="separate"/>
      </w:r>
      <w:r>
        <w:rPr>
          <w:color w:val="007FAC"/>
          <w:w w:val="110"/>
        </w:rPr>
        <w:t>Mai et al.</w:t>
      </w:r>
      <w:r>
        <w:rPr>
          <w:color w:val="007FAC"/>
          <w:w w:val="110"/>
        </w:rPr>
        <w:fldChar w:fldCharType="end"/>
      </w:r>
      <w:r>
        <w:rPr>
          <w:w w:val="110"/>
        </w:rPr>
        <w:t xml:space="preserve">, </w:t>
      </w:r>
      <w:r>
        <w:fldChar w:fldCharType="begin"/>
      </w:r>
      <w:r>
        <w:instrText xml:space="preserve"> HYPERLINK \l "_bookmark55" </w:instrText>
      </w:r>
      <w:r>
        <w:fldChar w:fldCharType="separate"/>
      </w:r>
      <w:r>
        <w:rPr>
          <w:color w:val="007FAC"/>
          <w:w w:val="110"/>
        </w:rPr>
        <w:t>2024</w:t>
      </w:r>
      <w:r>
        <w:rPr>
          <w:color w:val="007FAC"/>
          <w:w w:val="110"/>
        </w:rPr>
        <w:fldChar w:fldCharType="end"/>
      </w:r>
      <w:r>
        <w:rPr>
          <w:w w:val="110"/>
        </w:rPr>
        <w:t>). Although a number of ECPE methods have been proposed in the literature, they use only the textual informa</w:t>
      </w:r>
      <w:r>
        <w:rPr>
          <w:w w:val="110"/>
        </w:rPr>
        <w:softHyphen/>
      </w:r>
      <w:r>
        <w:rPr>
          <w:w w:val="110"/>
        </w:rPr>
        <w:t>tion</w:t>
      </w:r>
      <w:r>
        <w:rPr>
          <w:spacing w:val="-6"/>
          <w:w w:val="110"/>
        </w:rPr>
        <w:t xml:space="preserve"> </w:t>
      </w:r>
      <w:r>
        <w:rPr>
          <w:w w:val="110"/>
        </w:rPr>
        <w:t>to</w:t>
      </w:r>
      <w:r>
        <w:rPr>
          <w:spacing w:val="-6"/>
          <w:w w:val="110"/>
        </w:rPr>
        <w:t xml:space="preserve"> </w:t>
      </w:r>
      <w:r>
        <w:rPr>
          <w:w w:val="110"/>
        </w:rPr>
        <w:t>infer</w:t>
      </w:r>
      <w:r>
        <w:rPr>
          <w:spacing w:val="-6"/>
          <w:w w:val="110"/>
        </w:rPr>
        <w:t xml:space="preserve"> </w:t>
      </w:r>
      <w:r>
        <w:rPr>
          <w:w w:val="110"/>
        </w:rPr>
        <w:t>emotions</w:t>
      </w:r>
      <w:r>
        <w:rPr>
          <w:spacing w:val="-6"/>
          <w:w w:val="110"/>
        </w:rPr>
        <w:t xml:space="preserve"> </w:t>
      </w:r>
      <w:r>
        <w:rPr>
          <w:w w:val="110"/>
        </w:rPr>
        <w:t>and</w:t>
      </w:r>
      <w:r>
        <w:rPr>
          <w:spacing w:val="-6"/>
          <w:w w:val="110"/>
        </w:rPr>
        <w:t xml:space="preserve"> </w:t>
      </w:r>
      <w:r>
        <w:rPr>
          <w:w w:val="110"/>
        </w:rPr>
        <w:t>their</w:t>
      </w:r>
      <w:r>
        <w:rPr>
          <w:spacing w:val="-6"/>
          <w:w w:val="110"/>
        </w:rPr>
        <w:t xml:space="preserve"> </w:t>
      </w:r>
      <w:r>
        <w:rPr>
          <w:w w:val="110"/>
        </w:rPr>
        <w:t>corresponding</w:t>
      </w:r>
      <w:r>
        <w:rPr>
          <w:spacing w:val="-6"/>
          <w:w w:val="110"/>
        </w:rPr>
        <w:t xml:space="preserve"> </w:t>
      </w:r>
      <w:r>
        <w:rPr>
          <w:w w:val="110"/>
        </w:rPr>
        <w:t>causes.</w:t>
      </w:r>
      <w:r>
        <w:rPr>
          <w:spacing w:val="-6"/>
          <w:w w:val="110"/>
        </w:rPr>
        <w:t xml:space="preserve"> </w:t>
      </w:r>
      <w:r>
        <w:rPr>
          <w:w w:val="110"/>
        </w:rPr>
        <w:t>Recently,</w:t>
      </w:r>
      <w:r>
        <w:rPr>
          <w:spacing w:val="-6"/>
          <w:w w:val="110"/>
        </w:rPr>
        <w:t xml:space="preserve"> </w:t>
      </w:r>
      <w:r>
        <w:rPr>
          <w:w w:val="110"/>
        </w:rPr>
        <w:t>several approaches have been developed specifically for emotion-cause pair extraction</w:t>
      </w:r>
      <w:r>
        <w:rPr>
          <w:spacing w:val="-13"/>
          <w:w w:val="110"/>
        </w:rPr>
        <w:t xml:space="preserve"> </w:t>
      </w:r>
      <w:r>
        <w:rPr>
          <w:w w:val="110"/>
        </w:rPr>
        <w:t>in</w:t>
      </w:r>
      <w:r>
        <w:rPr>
          <w:spacing w:val="-11"/>
          <w:w w:val="110"/>
        </w:rPr>
        <w:t xml:space="preserve"> </w:t>
      </w:r>
      <w:r>
        <w:rPr>
          <w:w w:val="110"/>
        </w:rPr>
        <w:t>conversations</w:t>
      </w:r>
      <w:r>
        <w:rPr>
          <w:spacing w:val="-11"/>
          <w:w w:val="110"/>
        </w:rPr>
        <w:t xml:space="preserve"> </w:t>
      </w:r>
      <w:r>
        <w:rPr>
          <w:w w:val="110"/>
        </w:rPr>
        <w:t>(ECPEC)</w:t>
      </w:r>
      <w:r>
        <w:rPr>
          <w:spacing w:val="-11"/>
          <w:w w:val="110"/>
        </w:rPr>
        <w:t xml:space="preserve"> </w:t>
      </w:r>
      <w:r>
        <w:rPr>
          <w:w w:val="110"/>
        </w:rPr>
        <w:t>(</w:t>
      </w:r>
      <w:r>
        <w:fldChar w:fldCharType="begin"/>
      </w:r>
      <w:r>
        <w:instrText xml:space="preserve"> HYPERLINK \l "_bookmark47" </w:instrText>
      </w:r>
      <w:r>
        <w:fldChar w:fldCharType="separate"/>
      </w:r>
      <w:r>
        <w:rPr>
          <w:color w:val="007FAC"/>
          <w:w w:val="110"/>
        </w:rPr>
        <w:t>Li</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"_bookmark47" </w:instrText>
      </w:r>
      <w:r>
        <w:fldChar w:fldCharType="separate"/>
      </w:r>
      <w:r>
        <w:rPr>
          <w:color w:val="007FAC"/>
          <w:w w:val="110"/>
        </w:rPr>
        <w:t>2023a</w:t>
      </w:r>
      <w:r>
        <w:rPr>
          <w:color w:val="007FAC"/>
          <w:w w:val="110"/>
        </w:rPr>
        <w:fldChar w:fldCharType="end"/>
      </w:r>
      <w:r>
        <w:rPr>
          <w:w w:val="110"/>
        </w:rPr>
        <w:t>;</w:t>
      </w:r>
      <w:r>
        <w:rPr>
          <w:spacing w:val="-11"/>
          <w:w w:val="110"/>
        </w:rPr>
        <w:t xml:space="preserve"> </w:t>
      </w:r>
      <w:r>
        <w:fldChar w:fldCharType="begin"/>
      </w:r>
      <w:r>
        <w:instrText xml:space="preserve"> HYPERLINK \l "_bookmark51" </w:instrText>
      </w:r>
      <w:r>
        <w:fldChar w:fldCharType="separate"/>
      </w:r>
      <w:r>
        <w:rPr>
          <w:color w:val="007FAC"/>
          <w:w w:val="110"/>
        </w:rPr>
        <w:t>Liu</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"_bookmark51" </w:instrText>
      </w:r>
      <w:r>
        <w:fldChar w:fldCharType="separate"/>
      </w:r>
      <w:r>
        <w:rPr>
          <w:color w:val="007FAC"/>
          <w:w w:val="110"/>
        </w:rPr>
        <w:t>2023a</w:t>
      </w:r>
      <w:r>
        <w:rPr>
          <w:color w:val="007FAC"/>
          <w:w w:val="110"/>
        </w:rPr>
        <w:fldChar w:fldCharType="end"/>
      </w:r>
      <w:r>
        <w:rPr>
          <w:w w:val="110"/>
        </w:rPr>
        <w:t>). However, these methods overlook the valuable information embedded in video and audio modalities. As a related sentimental analysis task, emotion recognition in conversations (ERC) aims to identify and clas</w:t>
      </w:r>
      <w:r>
        <w:rPr>
          <w:w w:val="110"/>
        </w:rPr>
        <w:softHyphen/>
      </w:r>
      <w:r>
        <w:fldChar w:fldCharType="begin"/>
      </w:r>
      <w:r>
        <w:instrText xml:space="preserve"> HYPERLINK \l "_bookmark63" </w:instrText>
      </w:r>
      <w:r>
        <w:fldChar w:fldCharType="separate"/>
      </w:r>
      <w:r>
        <w:rPr>
          <w:w w:val="110"/>
        </w:rPr>
        <w:t>sify</w:t>
      </w:r>
      <w:r>
        <w:rPr>
          <w:w w:val="110"/>
        </w:rPr>
        <w:fldChar w:fldCharType="end"/>
      </w:r>
      <w:r>
        <w:rPr>
          <w:spacing w:val="-3"/>
          <w:w w:val="110"/>
        </w:rPr>
        <w:t xml:space="preserve"> </w:t>
      </w:r>
      <w:r>
        <w:rPr>
          <w:w w:val="110"/>
        </w:rPr>
        <w:t>the</w:t>
      </w:r>
      <w:r>
        <w:rPr>
          <w:spacing w:val="-3"/>
          <w:w w:val="110"/>
        </w:rPr>
        <w:t xml:space="preserve"> </w:t>
      </w:r>
      <w:r>
        <w:rPr>
          <w:w w:val="110"/>
        </w:rPr>
        <w:t>emotions</w:t>
      </w:r>
      <w:r>
        <w:rPr>
          <w:spacing w:val="-3"/>
          <w:w w:val="110"/>
        </w:rPr>
        <w:t xml:space="preserve"> </w:t>
      </w:r>
      <w:r>
        <w:rPr>
          <w:w w:val="110"/>
        </w:rPr>
        <w:t>expressed</w:t>
      </w:r>
      <w:r>
        <w:rPr>
          <w:spacing w:val="-3"/>
          <w:w w:val="110"/>
        </w:rPr>
        <w:t xml:space="preserve"> </w:t>
      </w:r>
      <w:r>
        <w:rPr>
          <w:w w:val="110"/>
        </w:rPr>
        <w:t>by</w:t>
      </w:r>
      <w:r>
        <w:rPr>
          <w:spacing w:val="-3"/>
          <w:w w:val="110"/>
        </w:rPr>
        <w:t xml:space="preserve"> </w:t>
      </w:r>
      <w:r>
        <w:rPr>
          <w:w w:val="110"/>
        </w:rPr>
        <w:t>participants</w:t>
      </w:r>
      <w:r>
        <w:rPr>
          <w:spacing w:val="-3"/>
          <w:w w:val="110"/>
        </w:rPr>
        <w:t xml:space="preserve"> </w:t>
      </w:r>
      <w:r>
        <w:rPr>
          <w:w w:val="110"/>
        </w:rPr>
        <w:t>during</w:t>
      </w:r>
      <w:r>
        <w:rPr>
          <w:spacing w:val="-3"/>
          <w:w w:val="110"/>
        </w:rPr>
        <w:t xml:space="preserve"> </w:t>
      </w:r>
      <w:r>
        <w:rPr>
          <w:w w:val="110"/>
        </w:rPr>
        <w:t>a</w:t>
      </w:r>
      <w:r>
        <w:rPr>
          <w:spacing w:val="-3"/>
          <w:w w:val="110"/>
        </w:rPr>
        <w:t xml:space="preserve"> </w:t>
      </w:r>
      <w:r>
        <w:rPr>
          <w:w w:val="110"/>
        </w:rPr>
        <w:t>conversation</w:t>
      </w:r>
      <w:r>
        <w:rPr>
          <w:spacing w:val="-3"/>
          <w:w w:val="110"/>
        </w:rPr>
        <w:t xml:space="preserve"> </w:t>
      </w:r>
      <w:r>
        <w:rPr>
          <w:w w:val="110"/>
        </w:rPr>
        <w:t>(</w:t>
      </w:r>
      <w:r>
        <w:fldChar w:fldCharType="begin"/>
      </w:r>
      <w:r>
        <w:instrText xml:space="preserve"> HYPERLINK \l "_bookmark63" </w:instrText>
      </w:r>
      <w:r>
        <w:fldChar w:fldCharType="separate"/>
      </w:r>
      <w:r>
        <w:rPr>
          <w:color w:val="007FAC"/>
          <w:w w:val="110"/>
        </w:rPr>
        <w:t>Tsai</w:t>
      </w:r>
      <w:r>
        <w:rPr>
          <w:color w:val="007FAC"/>
          <w:w w:val="110"/>
        </w:rPr>
        <w:fldChar w:fldCharType="end"/>
      </w:r>
      <w:r>
        <w:rPr>
          <w:color w:val="007FAC"/>
          <w:w w:val="110"/>
        </w:rPr>
        <w:t xml:space="preserve"> </w:t>
      </w:r>
      <w:r>
        <w:fldChar w:fldCharType="begin"/>
      </w:r>
      <w:r>
        <w:instrText xml:space="preserve"> HYPERLINK \l "_bookmark63" </w:instrText>
      </w:r>
      <w:r>
        <w:fldChar w:fldCharType="separate"/>
      </w:r>
      <w:r>
        <w:rPr>
          <w:color w:val="007FAC"/>
          <w:w w:val="110"/>
        </w:rPr>
        <w:t>et</w:t>
      </w:r>
      <w:r>
        <w:rPr>
          <w:color w:val="007FAC"/>
          <w:spacing w:val="19"/>
          <w:w w:val="110"/>
        </w:rPr>
        <w:t xml:space="preserve"> </w:t>
      </w:r>
      <w:r>
        <w:rPr>
          <w:color w:val="007FAC"/>
          <w:w w:val="110"/>
        </w:rPr>
        <w:t>al.</w:t>
      </w:r>
      <w:r>
        <w:rPr>
          <w:color w:val="007FAC"/>
          <w:w w:val="110"/>
        </w:rPr>
        <w:fldChar w:fldCharType="end"/>
      </w:r>
      <w:r>
        <w:rPr>
          <w:w w:val="110"/>
        </w:rPr>
        <w:t>,</w:t>
      </w:r>
      <w:r>
        <w:rPr>
          <w:spacing w:val="19"/>
          <w:w w:val="110"/>
        </w:rPr>
        <w:t xml:space="preserve"> </w:t>
      </w:r>
      <w:r>
        <w:fldChar w:fldCharType="begin"/>
      </w:r>
      <w:r>
        <w:instrText xml:space="preserve"> HYPERLINK \l "_bookmark63" </w:instrText>
      </w:r>
      <w:r>
        <w:fldChar w:fldCharType="separate"/>
      </w:r>
      <w:r>
        <w:rPr>
          <w:color w:val="007FAC"/>
          <w:w w:val="110"/>
        </w:rPr>
        <w:t>2019</w:t>
      </w:r>
      <w:r>
        <w:rPr>
          <w:color w:val="007FAC"/>
          <w:w w:val="110"/>
        </w:rPr>
        <w:fldChar w:fldCharType="end"/>
      </w:r>
      <w:r>
        <w:rPr>
          <w:w w:val="110"/>
        </w:rPr>
        <w:t>;</w:t>
      </w:r>
      <w:r>
        <w:rPr>
          <w:spacing w:val="19"/>
          <w:w w:val="110"/>
        </w:rPr>
        <w:t xml:space="preserve"> </w:t>
      </w:r>
      <w:r>
        <w:fldChar w:fldCharType="begin"/>
      </w:r>
      <w:r>
        <w:instrText xml:space="preserve"> HYPERLINK \l "_bookmark40" </w:instrText>
      </w:r>
      <w:r>
        <w:fldChar w:fldCharType="separate"/>
      </w:r>
      <w:r>
        <w:rPr>
          <w:color w:val="007FAC"/>
          <w:w w:val="110"/>
        </w:rPr>
        <w:t>Hu</w:t>
      </w:r>
      <w:r>
        <w:rPr>
          <w:color w:val="007FAC"/>
          <w:spacing w:val="20"/>
          <w:w w:val="110"/>
        </w:rPr>
        <w:t xml:space="preserve"> </w:t>
      </w:r>
      <w:r>
        <w:rPr>
          <w:color w:val="007FAC"/>
          <w:w w:val="110"/>
        </w:rPr>
        <w:t>et</w:t>
      </w:r>
      <w:r>
        <w:rPr>
          <w:color w:val="007FAC"/>
          <w:spacing w:val="19"/>
          <w:w w:val="110"/>
        </w:rPr>
        <w:t xml:space="preserve"> </w:t>
      </w:r>
      <w:r>
        <w:rPr>
          <w:color w:val="007FAC"/>
          <w:w w:val="110"/>
        </w:rPr>
        <w:t>al.</w:t>
      </w:r>
      <w:r>
        <w:rPr>
          <w:color w:val="007FAC"/>
          <w:w w:val="110"/>
        </w:rPr>
        <w:fldChar w:fldCharType="end"/>
      </w:r>
      <w:r>
        <w:rPr>
          <w:w w:val="110"/>
        </w:rPr>
        <w:t>,</w:t>
      </w:r>
      <w:r>
        <w:rPr>
          <w:spacing w:val="19"/>
          <w:w w:val="110"/>
        </w:rPr>
        <w:t xml:space="preserve"> </w:t>
      </w:r>
      <w:r>
        <w:fldChar w:fldCharType="begin"/>
      </w:r>
      <w:r>
        <w:instrText xml:space="preserve"> HYPERLINK \l "_bookmark40" </w:instrText>
      </w:r>
      <w:r>
        <w:fldChar w:fldCharType="separate"/>
      </w:r>
      <w:r>
        <w:rPr>
          <w:color w:val="007FAC"/>
          <w:w w:val="110"/>
        </w:rPr>
        <w:t>2021</w:t>
      </w:r>
      <w:r>
        <w:rPr>
          <w:color w:val="007FAC"/>
          <w:w w:val="110"/>
        </w:rPr>
        <w:fldChar w:fldCharType="end"/>
      </w:r>
      <w:r>
        <w:rPr>
          <w:w w:val="110"/>
        </w:rPr>
        <w:t>,</w:t>
      </w:r>
      <w:r>
        <w:rPr>
          <w:spacing w:val="20"/>
          <w:w w:val="110"/>
        </w:rPr>
        <w:t xml:space="preserve"> </w:t>
      </w:r>
      <w:r>
        <w:fldChar w:fldCharType="begin"/>
      </w:r>
      <w:r>
        <w:instrText xml:space="preserve"> HYPERLINK \l "_bookmark38" </w:instrText>
      </w:r>
      <w:r>
        <w:fldChar w:fldCharType="separate"/>
      </w:r>
      <w:r>
        <w:rPr>
          <w:color w:val="007FAC"/>
          <w:w w:val="110"/>
        </w:rPr>
        <w:t>2022a</w:t>
      </w:r>
      <w:r>
        <w:rPr>
          <w:color w:val="007FAC"/>
          <w:w w:val="110"/>
        </w:rPr>
        <w:fldChar w:fldCharType="end"/>
      </w:r>
      <w:r>
        <w:rPr>
          <w:w w:val="110"/>
        </w:rPr>
        <w:t>,</w:t>
      </w:r>
      <w:r>
        <w:fldChar w:fldCharType="begin"/>
      </w:r>
      <w:r>
        <w:instrText xml:space="preserve"> HYPERLINK \l "_bookmark39" </w:instrText>
      </w:r>
      <w:r>
        <w:fldChar w:fldCharType="separate"/>
      </w:r>
      <w:r>
        <w:rPr>
          <w:color w:val="007FAC"/>
          <w:w w:val="110"/>
        </w:rPr>
        <w:t>b</w:t>
      </w:r>
      <w:r>
        <w:rPr>
          <w:color w:val="007FAC"/>
          <w:w w:val="110"/>
        </w:rPr>
        <w:fldChar w:fldCharType="end"/>
      </w:r>
      <w:r>
        <w:rPr>
          <w:w w:val="110"/>
        </w:rPr>
        <w:t>;</w:t>
      </w:r>
      <w:r>
        <w:rPr>
          <w:spacing w:val="19"/>
          <w:w w:val="110"/>
        </w:rPr>
        <w:t xml:space="preserve"> </w:t>
      </w:r>
      <w:r>
        <w:fldChar w:fldCharType="begin"/>
      </w:r>
      <w:r>
        <w:instrText xml:space="preserve"> HYPERLINK \l "_bookmark49" </w:instrText>
      </w:r>
      <w:r>
        <w:fldChar w:fldCharType="separate"/>
      </w:r>
      <w:r>
        <w:rPr>
          <w:color w:val="007FAC"/>
          <w:w w:val="110"/>
        </w:rPr>
        <w:t>Li</w:t>
      </w:r>
      <w:r>
        <w:rPr>
          <w:color w:val="007FAC"/>
          <w:spacing w:val="19"/>
          <w:w w:val="110"/>
        </w:rPr>
        <w:t xml:space="preserve"> </w:t>
      </w:r>
      <w:r>
        <w:rPr>
          <w:color w:val="007FAC"/>
          <w:w w:val="110"/>
        </w:rPr>
        <w:t>et</w:t>
      </w:r>
      <w:r>
        <w:rPr>
          <w:color w:val="007FAC"/>
          <w:spacing w:val="20"/>
          <w:w w:val="110"/>
        </w:rPr>
        <w:t xml:space="preserve"> </w:t>
      </w:r>
      <w:r>
        <w:rPr>
          <w:color w:val="007FAC"/>
          <w:w w:val="110"/>
        </w:rPr>
        <w:t>al.</w:t>
      </w:r>
      <w:r>
        <w:rPr>
          <w:color w:val="007FAC"/>
          <w:w w:val="110"/>
        </w:rPr>
        <w:fldChar w:fldCharType="end"/>
      </w:r>
      <w:r>
        <w:rPr>
          <w:w w:val="110"/>
        </w:rPr>
        <w:t>,</w:t>
      </w:r>
      <w:r>
        <w:rPr>
          <w:spacing w:val="19"/>
          <w:w w:val="110"/>
        </w:rPr>
        <w:t xml:space="preserve"> </w:t>
      </w:r>
      <w:r>
        <w:fldChar w:fldCharType="begin"/>
      </w:r>
      <w:r>
        <w:instrText xml:space="preserve"> HYPERLINK \l "_bookmark49" </w:instrText>
      </w:r>
      <w:r>
        <w:fldChar w:fldCharType="separate"/>
      </w:r>
      <w:r>
        <w:rPr>
          <w:color w:val="007FAC"/>
          <w:w w:val="110"/>
        </w:rPr>
        <w:t>2023b</w:t>
      </w:r>
      <w:r>
        <w:rPr>
          <w:color w:val="007FAC"/>
          <w:w w:val="110"/>
        </w:rPr>
        <w:fldChar w:fldCharType="end"/>
      </w:r>
      <w:r>
        <w:rPr>
          <w:w w:val="110"/>
        </w:rPr>
        <w:t>).</w:t>
      </w:r>
      <w:r>
        <w:rPr>
          <w:spacing w:val="19"/>
          <w:w w:val="110"/>
        </w:rPr>
        <w:t xml:space="preserve"> </w:t>
      </w:r>
      <w:r>
        <w:rPr>
          <w:w w:val="110"/>
        </w:rPr>
        <w:t>It</w:t>
      </w:r>
      <w:r>
        <w:rPr>
          <w:spacing w:val="20"/>
          <w:w w:val="110"/>
        </w:rPr>
        <w:t xml:space="preserve"> </w:t>
      </w:r>
      <w:r>
        <w:rPr>
          <w:spacing w:val="-2"/>
          <w:w w:val="110"/>
        </w:rPr>
        <w:t>frequently</w:t>
      </w:r>
    </w:p>
    <w:p w14:paraId="6271F8D4">
      <w:pPr>
        <w:pStyle w:val="3"/>
        <w:spacing w:after="0" w:line="271" w:lineRule="auto"/>
        <w:jc w:val="both"/>
        <w:sectPr>
          <w:type w:val="continuous"/>
          <w:pgSz w:w="11910" w:h="15880"/>
          <w:pgMar w:top="620" w:right="708" w:bottom="280" w:left="708" w:header="720" w:footer="720" w:gutter="0"/>
          <w:cols w:equalWidth="0" w:num="2">
            <w:col w:w="5066" w:space="314"/>
            <w:col w:w="5114"/>
          </w:cols>
        </w:sectPr>
      </w:pPr>
    </w:p>
    <w:p w14:paraId="0C5ECDEE">
      <w:pPr>
        <w:pStyle w:val="3"/>
        <w:spacing w:before="149"/>
        <w:rPr>
          <w:sz w:val="20"/>
        </w:rPr>
      </w:pPr>
    </w:p>
    <w:p w14:paraId="59914B68">
      <w:pPr>
        <w:pStyle w:val="3"/>
        <w:spacing w:line="20" w:lineRule="exact"/>
        <w:ind w:left="43"/>
        <w:rPr>
          <w:sz w:val="2"/>
        </w:rPr>
      </w:pPr>
      <w:r>
        <w:rPr>
          <w:sz w:val="2"/>
        </w:rPr>
        <mc:AlternateContent>
          <mc:Choice Requires="wpg">
            <w:drawing>
              <wp:inline distT="0" distB="0" distL="0" distR="0">
                <wp:extent cx="455930" cy="6350"/>
                <wp:effectExtent l="9525" t="0" r="1270" b="3175"/>
                <wp:docPr id="22" name="Group 22"/>
                <wp:cNvGraphicFramePr/>
                <a:graphic xmlns:a="http://schemas.openxmlformats.org/drawingml/2006/main">
                  <a:graphicData uri="http://schemas.microsoft.com/office/word/2010/wordprocessingGroup">
                    <wpg:wgp>
                      <wpg:cNvGrpSpPr/>
                      <wpg:grpSpPr>
                        <a:xfrm>
                          <a:off x="0" y="0"/>
                          <a:ext cx="455930" cy="6350"/>
                          <a:chOff x="0" y="0"/>
                          <a:chExt cx="455930" cy="6350"/>
                        </a:xfrm>
                      </wpg:grpSpPr>
                      <wps:wsp>
                        <wps:cNvPr id="23" name="Graphic 23"/>
                        <wps:cNvSpPr/>
                        <wps:spPr>
                          <a:xfrm>
                            <a:off x="0" y="3162"/>
                            <a:ext cx="455930" cy="1270"/>
                          </a:xfrm>
                          <a:custGeom>
                            <a:avLst/>
                            <a:gdLst/>
                            <a:ahLst/>
                            <a:cxnLst/>
                            <a:rect l="l" t="t" r="r" b="b"/>
                            <a:pathLst>
                              <a:path w="455930">
                                <a:moveTo>
                                  <a:pt x="0" y="0"/>
                                </a:moveTo>
                                <a:lnTo>
                                  <a:pt x="455498"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Group 22" o:spid="_x0000_s1026" o:spt="203" style="height:0.5pt;width:35.9pt;" coordsize="455930,6350" o:gfxdata="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OA/xCdIAAAACAQAADwAAAAAAAAABACAAAAAiAAAAZHJzL2Rvd25yZXYueG1sUEsBAhQAFAAA&#10;AAgAh07iQNrA1aVnAgAApgUAAA4AAAAAAAAAAQAgAAAAIQEAAGRycy9lMm9Eb2MueG1sUEsFBgAA&#10;AAAGAAYAWQEAAPoFAAAAAA==&#10;">
                <o:lock v:ext="edit" aspectratio="f"/>
                <v:shape id="Graphic 23" o:spid="_x0000_s1026" o:spt="100" style="position:absolute;left:0;top:3162;height:1270;width:455930;" filled="f" stroked="t" coordsize="455930,1" o:gfxdata="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if5b4A&#10;AADbAAAADwAAAAAAAAABACAAAAAiAAAAZHJzL2Rvd25yZXYueG1sUEsBAhQAFAAAAAgAh07iQDMv&#10;BZ47AAAAOQAAABAAAAAAAAAAAQAgAAAADQEAAGRycy9zaGFwZXhtbC54bWxQSwUGAAAAAAYABgBb&#10;AQAAtwMAAAAA&#10;" path="m0,0l455498,0e">
                  <v:fill on="f" focussize="0,0"/>
                  <v:stroke weight="0.497952755905512pt" color="#000000" joinstyle="round"/>
                  <v:imagedata o:title=""/>
                  <o:lock v:ext="edit" aspectratio="f"/>
                  <v:textbox inset="0mm,0mm,0mm,0mm"/>
                </v:shape>
                <w10:wrap type="none"/>
                <w10:anchorlock/>
              </v:group>
            </w:pict>
          </mc:Fallback>
        </mc:AlternateContent>
      </w:r>
    </w:p>
    <w:p w14:paraId="7E57DBD6">
      <w:pPr>
        <w:spacing w:before="0"/>
        <w:ind w:left="180" w:right="0" w:firstLine="0"/>
        <w:jc w:val="left"/>
        <w:rPr>
          <w:sz w:val="14"/>
        </w:rPr>
      </w:pPr>
      <w:r>
        <w:rPr>
          <w:rFonts w:ascii="Cambria" w:hAnsi="Cambria"/>
          <w:w w:val="110"/>
          <w:position w:val="5"/>
          <w:sz w:val="14"/>
        </w:rPr>
        <w:t>∗</w:t>
      </w:r>
      <w:r>
        <w:rPr>
          <w:rFonts w:ascii="Cambria" w:hAnsi="Cambria"/>
          <w:spacing w:val="58"/>
          <w:w w:val="110"/>
          <w:position w:val="5"/>
          <w:sz w:val="14"/>
        </w:rPr>
        <w:t xml:space="preserve"> </w:t>
      </w:r>
      <w:bookmarkStart w:id="5" w:name="_bookmark3"/>
      <w:bookmarkEnd w:id="5"/>
      <w:r>
        <w:rPr>
          <w:w w:val="110"/>
          <w:sz w:val="14"/>
        </w:rPr>
        <w:t>Corresponding</w:t>
      </w:r>
      <w:r>
        <w:rPr>
          <w:spacing w:val="17"/>
          <w:w w:val="110"/>
          <w:sz w:val="14"/>
        </w:rPr>
        <w:t xml:space="preserve"> </w:t>
      </w:r>
      <w:r>
        <w:rPr>
          <w:spacing w:val="-2"/>
          <w:w w:val="110"/>
          <w:sz w:val="14"/>
        </w:rPr>
        <w:t>author.</w:t>
      </w:r>
    </w:p>
    <w:p w14:paraId="70F84569">
      <w:pPr>
        <w:spacing w:before="23"/>
        <w:ind w:left="342" w:right="0" w:firstLine="0"/>
        <w:jc w:val="left"/>
        <w:rPr>
          <w:sz w:val="14"/>
        </w:rPr>
      </w:pPr>
      <w:r>
        <w:rPr>
          <w:i/>
          <w:w w:val="110"/>
          <w:sz w:val="14"/>
        </w:rPr>
        <w:t>E-mail</w:t>
      </w:r>
      <w:r>
        <w:rPr>
          <w:i/>
          <w:spacing w:val="3"/>
          <w:w w:val="110"/>
          <w:sz w:val="14"/>
        </w:rPr>
        <w:t xml:space="preserve"> </w:t>
      </w:r>
      <w:r>
        <w:rPr>
          <w:i/>
          <w:w w:val="110"/>
          <w:sz w:val="14"/>
        </w:rPr>
        <w:t>addresses:</w:t>
      </w:r>
      <w:r>
        <w:rPr>
          <w:i/>
          <w:spacing w:val="44"/>
          <w:w w:val="110"/>
          <w:sz w:val="14"/>
        </w:rPr>
        <w:t xml:space="preserve"> </w:t>
      </w:r>
      <w:r>
        <w:fldChar w:fldCharType="begin"/>
      </w:r>
      <w:r>
        <w:instrText xml:space="preserve"> HYPERLINK "mailto:lgr@neuq.edu.cn" \h </w:instrText>
      </w:r>
      <w:r>
        <w:fldChar w:fldCharType="separate"/>
      </w:r>
      <w:r>
        <w:rPr>
          <w:color w:val="007FAC"/>
          <w:w w:val="110"/>
          <w:sz w:val="14"/>
        </w:rPr>
        <w:t>lgr@neuq.edu.cn</w:t>
      </w:r>
      <w:r>
        <w:rPr>
          <w:color w:val="007FAC"/>
          <w:w w:val="110"/>
          <w:sz w:val="14"/>
        </w:rPr>
        <w:fldChar w:fldCharType="end"/>
      </w:r>
      <w:r>
        <w:rPr>
          <w:color w:val="007FAC"/>
          <w:spacing w:val="3"/>
          <w:w w:val="110"/>
          <w:sz w:val="14"/>
        </w:rPr>
        <w:t xml:space="preserve"> </w:t>
      </w:r>
      <w:r>
        <w:rPr>
          <w:w w:val="110"/>
          <w:sz w:val="14"/>
        </w:rPr>
        <w:t>(G.</w:t>
      </w:r>
      <w:r>
        <w:rPr>
          <w:spacing w:val="3"/>
          <w:w w:val="110"/>
          <w:sz w:val="14"/>
        </w:rPr>
        <w:t xml:space="preserve"> </w:t>
      </w:r>
      <w:r>
        <w:rPr>
          <w:w w:val="110"/>
          <w:sz w:val="14"/>
        </w:rPr>
        <w:t>Li),</w:t>
      </w:r>
      <w:r>
        <w:rPr>
          <w:spacing w:val="3"/>
          <w:w w:val="110"/>
          <w:sz w:val="14"/>
        </w:rPr>
        <w:t xml:space="preserve"> </w:t>
      </w:r>
      <w:r>
        <w:fldChar w:fldCharType="begin"/>
      </w:r>
      <w:r>
        <w:instrText xml:space="preserve"> HYPERLINK "mailto:psc346@aliyun.com" \h </w:instrText>
      </w:r>
      <w:r>
        <w:fldChar w:fldCharType="separate"/>
      </w:r>
      <w:r>
        <w:rPr>
          <w:color w:val="007FAC"/>
          <w:w w:val="110"/>
          <w:sz w:val="14"/>
        </w:rPr>
        <w:t>psc346@aliyun.com</w:t>
      </w:r>
      <w:r>
        <w:rPr>
          <w:color w:val="007FAC"/>
          <w:w w:val="110"/>
          <w:sz w:val="14"/>
        </w:rPr>
        <w:fldChar w:fldCharType="end"/>
      </w:r>
      <w:r>
        <w:rPr>
          <w:color w:val="007FAC"/>
          <w:spacing w:val="3"/>
          <w:w w:val="110"/>
          <w:sz w:val="14"/>
        </w:rPr>
        <w:t xml:space="preserve"> </w:t>
      </w:r>
      <w:r>
        <w:rPr>
          <w:w w:val="110"/>
          <w:sz w:val="14"/>
        </w:rPr>
        <w:t>(S.</w:t>
      </w:r>
      <w:r>
        <w:rPr>
          <w:spacing w:val="3"/>
          <w:w w:val="110"/>
          <w:sz w:val="14"/>
        </w:rPr>
        <w:t xml:space="preserve"> </w:t>
      </w:r>
      <w:r>
        <w:rPr>
          <w:spacing w:val="-2"/>
          <w:w w:val="110"/>
          <w:sz w:val="14"/>
        </w:rPr>
        <w:t>Peng).</w:t>
      </w:r>
    </w:p>
    <w:p w14:paraId="00074351">
      <w:pPr>
        <w:pStyle w:val="3"/>
        <w:spacing w:before="14"/>
        <w:rPr>
          <w:sz w:val="14"/>
        </w:rPr>
      </w:pPr>
    </w:p>
    <w:p w14:paraId="25EEE4A2">
      <w:pPr>
        <w:spacing w:before="0"/>
        <w:ind w:left="43" w:right="0" w:firstLine="0"/>
        <w:jc w:val="left"/>
        <w:rPr>
          <w:sz w:val="14"/>
        </w:rPr>
      </w:pPr>
      <w:r>
        <w:fldChar w:fldCharType="begin"/>
      </w:r>
      <w:r>
        <w:instrText xml:space="preserve"> HYPERLINK "https://doi.org/10.1016/j.engappai.2025.112333" \h </w:instrText>
      </w:r>
      <w:r>
        <w:fldChar w:fldCharType="separate"/>
      </w:r>
      <w:r>
        <w:rPr>
          <w:color w:val="007FAC"/>
          <w:spacing w:val="-2"/>
          <w:w w:val="120"/>
          <w:sz w:val="14"/>
        </w:rPr>
        <w:t>https://doi.org/10.1016/j.engappai.2025.112333</w:t>
      </w:r>
      <w:r>
        <w:rPr>
          <w:color w:val="007FAC"/>
          <w:spacing w:val="-2"/>
          <w:w w:val="120"/>
          <w:sz w:val="14"/>
        </w:rPr>
        <w:fldChar w:fldCharType="end"/>
      </w:r>
    </w:p>
    <w:p w14:paraId="671DEA70">
      <w:pPr>
        <w:spacing w:before="30"/>
        <w:ind w:left="43" w:right="0" w:firstLine="0"/>
        <w:jc w:val="left"/>
        <w:rPr>
          <w:sz w:val="14"/>
        </w:rPr>
      </w:pPr>
      <w:r>
        <w:rPr>
          <w:w w:val="110"/>
          <w:sz w:val="14"/>
        </w:rPr>
        <w:t>Received</w:t>
      </w:r>
      <w:r>
        <w:rPr>
          <w:spacing w:val="18"/>
          <w:w w:val="110"/>
          <w:sz w:val="14"/>
        </w:rPr>
        <w:t xml:space="preserve"> </w:t>
      </w:r>
      <w:r>
        <w:rPr>
          <w:w w:val="110"/>
          <w:sz w:val="14"/>
        </w:rPr>
        <w:t>2</w:t>
      </w:r>
      <w:r>
        <w:rPr>
          <w:spacing w:val="18"/>
          <w:w w:val="110"/>
          <w:sz w:val="14"/>
        </w:rPr>
        <w:t xml:space="preserve"> </w:t>
      </w:r>
      <w:r>
        <w:rPr>
          <w:w w:val="110"/>
          <w:sz w:val="14"/>
        </w:rPr>
        <w:t>July</w:t>
      </w:r>
      <w:r>
        <w:rPr>
          <w:spacing w:val="19"/>
          <w:w w:val="110"/>
          <w:sz w:val="14"/>
        </w:rPr>
        <w:t xml:space="preserve"> </w:t>
      </w:r>
      <w:r>
        <w:rPr>
          <w:w w:val="110"/>
          <w:sz w:val="14"/>
        </w:rPr>
        <w:t>2025;</w:t>
      </w:r>
      <w:r>
        <w:rPr>
          <w:spacing w:val="18"/>
          <w:w w:val="110"/>
          <w:sz w:val="14"/>
        </w:rPr>
        <w:t xml:space="preserve"> </w:t>
      </w:r>
      <w:r>
        <w:rPr>
          <w:w w:val="110"/>
          <w:sz w:val="14"/>
        </w:rPr>
        <w:t>Received</w:t>
      </w:r>
      <w:r>
        <w:rPr>
          <w:spacing w:val="19"/>
          <w:w w:val="110"/>
          <w:sz w:val="14"/>
        </w:rPr>
        <w:t xml:space="preserve"> </w:t>
      </w:r>
      <w:r>
        <w:rPr>
          <w:w w:val="110"/>
          <w:sz w:val="14"/>
        </w:rPr>
        <w:t>in</w:t>
      </w:r>
      <w:r>
        <w:rPr>
          <w:spacing w:val="18"/>
          <w:w w:val="110"/>
          <w:sz w:val="14"/>
        </w:rPr>
        <w:t xml:space="preserve"> </w:t>
      </w:r>
      <w:r>
        <w:rPr>
          <w:w w:val="110"/>
          <w:sz w:val="14"/>
        </w:rPr>
        <w:t>revised</w:t>
      </w:r>
      <w:r>
        <w:rPr>
          <w:spacing w:val="19"/>
          <w:w w:val="110"/>
          <w:sz w:val="14"/>
        </w:rPr>
        <w:t xml:space="preserve"> </w:t>
      </w:r>
      <w:r>
        <w:rPr>
          <w:w w:val="110"/>
          <w:sz w:val="14"/>
        </w:rPr>
        <w:t>form</w:t>
      </w:r>
      <w:r>
        <w:rPr>
          <w:spacing w:val="18"/>
          <w:w w:val="110"/>
          <w:sz w:val="14"/>
        </w:rPr>
        <w:t xml:space="preserve"> </w:t>
      </w:r>
      <w:r>
        <w:rPr>
          <w:w w:val="110"/>
          <w:sz w:val="14"/>
        </w:rPr>
        <w:t>21</w:t>
      </w:r>
      <w:r>
        <w:rPr>
          <w:spacing w:val="19"/>
          <w:w w:val="110"/>
          <w:sz w:val="14"/>
        </w:rPr>
        <w:t xml:space="preserve"> </w:t>
      </w:r>
      <w:r>
        <w:rPr>
          <w:w w:val="110"/>
          <w:sz w:val="14"/>
        </w:rPr>
        <w:t>August</w:t>
      </w:r>
      <w:r>
        <w:rPr>
          <w:spacing w:val="18"/>
          <w:w w:val="110"/>
          <w:sz w:val="14"/>
        </w:rPr>
        <w:t xml:space="preserve"> </w:t>
      </w:r>
      <w:r>
        <w:rPr>
          <w:w w:val="110"/>
          <w:sz w:val="14"/>
        </w:rPr>
        <w:t>2025;</w:t>
      </w:r>
      <w:r>
        <w:rPr>
          <w:spacing w:val="19"/>
          <w:w w:val="110"/>
          <w:sz w:val="14"/>
        </w:rPr>
        <w:t xml:space="preserve"> </w:t>
      </w:r>
      <w:r>
        <w:rPr>
          <w:w w:val="110"/>
          <w:sz w:val="14"/>
        </w:rPr>
        <w:t>Accepted</w:t>
      </w:r>
      <w:r>
        <w:rPr>
          <w:spacing w:val="18"/>
          <w:w w:val="110"/>
          <w:sz w:val="14"/>
        </w:rPr>
        <w:t xml:space="preserve"> </w:t>
      </w:r>
      <w:r>
        <w:rPr>
          <w:w w:val="110"/>
          <w:sz w:val="14"/>
        </w:rPr>
        <w:t>12</w:t>
      </w:r>
      <w:r>
        <w:rPr>
          <w:spacing w:val="19"/>
          <w:w w:val="110"/>
          <w:sz w:val="14"/>
        </w:rPr>
        <w:t xml:space="preserve"> </w:t>
      </w:r>
      <w:r>
        <w:rPr>
          <w:w w:val="110"/>
          <w:sz w:val="14"/>
        </w:rPr>
        <w:t>September</w:t>
      </w:r>
      <w:r>
        <w:rPr>
          <w:spacing w:val="18"/>
          <w:w w:val="110"/>
          <w:sz w:val="14"/>
        </w:rPr>
        <w:t xml:space="preserve"> </w:t>
      </w:r>
      <w:r>
        <w:rPr>
          <w:spacing w:val="-4"/>
          <w:w w:val="110"/>
          <w:sz w:val="14"/>
        </w:rPr>
        <w:t>2025</w:t>
      </w:r>
    </w:p>
    <w:p w14:paraId="30452979">
      <w:pPr>
        <w:spacing w:before="33"/>
        <w:ind w:left="42" w:right="0" w:firstLine="0"/>
        <w:jc w:val="left"/>
        <w:rPr>
          <w:sz w:val="14"/>
        </w:rPr>
      </w:pPr>
      <w:r>
        <w:rPr>
          <w:w w:val="110"/>
          <w:sz w:val="14"/>
        </w:rPr>
        <w:t>Available</w:t>
      </w:r>
      <w:r>
        <w:rPr>
          <w:spacing w:val="4"/>
          <w:w w:val="110"/>
          <w:sz w:val="14"/>
        </w:rPr>
        <w:t xml:space="preserve"> </w:t>
      </w:r>
      <w:r>
        <w:rPr>
          <w:w w:val="110"/>
          <w:sz w:val="14"/>
        </w:rPr>
        <w:t>online</w:t>
      </w:r>
      <w:r>
        <w:rPr>
          <w:spacing w:val="4"/>
          <w:w w:val="110"/>
          <w:sz w:val="14"/>
        </w:rPr>
        <w:t xml:space="preserve"> </w:t>
      </w:r>
      <w:r>
        <w:rPr>
          <w:w w:val="110"/>
          <w:sz w:val="14"/>
        </w:rPr>
        <w:t>24</w:t>
      </w:r>
      <w:r>
        <w:rPr>
          <w:spacing w:val="4"/>
          <w:w w:val="110"/>
          <w:sz w:val="14"/>
        </w:rPr>
        <w:t xml:space="preserve"> </w:t>
      </w:r>
      <w:r>
        <w:rPr>
          <w:w w:val="110"/>
          <w:sz w:val="14"/>
        </w:rPr>
        <w:t>September</w:t>
      </w:r>
      <w:r>
        <w:rPr>
          <w:spacing w:val="4"/>
          <w:w w:val="110"/>
          <w:sz w:val="14"/>
        </w:rPr>
        <w:t xml:space="preserve"> </w:t>
      </w:r>
      <w:r>
        <w:rPr>
          <w:spacing w:val="-4"/>
          <w:w w:val="110"/>
          <w:sz w:val="14"/>
        </w:rPr>
        <w:t>2025</w:t>
      </w:r>
    </w:p>
    <w:p w14:paraId="7C069EF5">
      <w:pPr>
        <w:spacing w:before="30"/>
        <w:ind w:left="42" w:right="0" w:firstLine="0"/>
        <w:jc w:val="left"/>
        <w:rPr>
          <w:sz w:val="14"/>
        </w:rPr>
      </w:pPr>
      <w:r>
        <w:rPr>
          <w:w w:val="110"/>
          <w:sz w:val="14"/>
        </w:rPr>
        <w:t>0952-1976/©</w:t>
      </w:r>
      <w:r>
        <w:rPr>
          <w:spacing w:val="9"/>
          <w:w w:val="110"/>
          <w:sz w:val="14"/>
        </w:rPr>
        <w:t xml:space="preserve"> </w:t>
      </w:r>
      <w:r>
        <w:rPr>
          <w:w w:val="110"/>
          <w:sz w:val="14"/>
        </w:rPr>
        <w:t>2025</w:t>
      </w:r>
      <w:r>
        <w:rPr>
          <w:spacing w:val="11"/>
          <w:w w:val="110"/>
          <w:sz w:val="14"/>
        </w:rPr>
        <w:t xml:space="preserve"> </w:t>
      </w:r>
      <w:r>
        <w:rPr>
          <w:w w:val="110"/>
          <w:sz w:val="14"/>
        </w:rPr>
        <w:t>Elsevier</w:t>
      </w:r>
      <w:r>
        <w:rPr>
          <w:spacing w:val="11"/>
          <w:w w:val="110"/>
          <w:sz w:val="14"/>
        </w:rPr>
        <w:t xml:space="preserve"> </w:t>
      </w:r>
      <w:r>
        <w:rPr>
          <w:w w:val="110"/>
          <w:sz w:val="14"/>
        </w:rPr>
        <w:t>Ltd.</w:t>
      </w:r>
      <w:r>
        <w:rPr>
          <w:spacing w:val="26"/>
          <w:w w:val="110"/>
          <w:sz w:val="14"/>
        </w:rPr>
        <w:t xml:space="preserve"> </w:t>
      </w:r>
      <w:r>
        <w:rPr>
          <w:w w:val="110"/>
          <w:sz w:val="14"/>
        </w:rPr>
        <w:t>All</w:t>
      </w:r>
      <w:r>
        <w:rPr>
          <w:spacing w:val="10"/>
          <w:w w:val="110"/>
          <w:sz w:val="14"/>
        </w:rPr>
        <w:t xml:space="preserve"> </w:t>
      </w:r>
      <w:r>
        <w:rPr>
          <w:w w:val="110"/>
          <w:sz w:val="14"/>
        </w:rPr>
        <w:t>rights</w:t>
      </w:r>
      <w:r>
        <w:rPr>
          <w:spacing w:val="10"/>
          <w:w w:val="110"/>
          <w:sz w:val="14"/>
        </w:rPr>
        <w:t xml:space="preserve"> </w:t>
      </w:r>
      <w:r>
        <w:rPr>
          <w:w w:val="110"/>
          <w:sz w:val="14"/>
        </w:rPr>
        <w:t>are</w:t>
      </w:r>
      <w:r>
        <w:rPr>
          <w:spacing w:val="11"/>
          <w:w w:val="110"/>
          <w:sz w:val="14"/>
        </w:rPr>
        <w:t xml:space="preserve"> </w:t>
      </w:r>
      <w:r>
        <w:rPr>
          <w:w w:val="110"/>
          <w:sz w:val="14"/>
        </w:rPr>
        <w:t>reserved,</w:t>
      </w:r>
      <w:r>
        <w:rPr>
          <w:spacing w:val="9"/>
          <w:w w:val="110"/>
          <w:sz w:val="14"/>
        </w:rPr>
        <w:t xml:space="preserve"> </w:t>
      </w:r>
      <w:r>
        <w:rPr>
          <w:w w:val="110"/>
          <w:sz w:val="14"/>
        </w:rPr>
        <w:t>including</w:t>
      </w:r>
      <w:r>
        <w:rPr>
          <w:spacing w:val="10"/>
          <w:w w:val="110"/>
          <w:sz w:val="14"/>
        </w:rPr>
        <w:t xml:space="preserve"> </w:t>
      </w:r>
      <w:r>
        <w:rPr>
          <w:w w:val="110"/>
          <w:sz w:val="14"/>
        </w:rPr>
        <w:t>those</w:t>
      </w:r>
      <w:r>
        <w:rPr>
          <w:spacing w:val="11"/>
          <w:w w:val="110"/>
          <w:sz w:val="14"/>
        </w:rPr>
        <w:t xml:space="preserve"> </w:t>
      </w:r>
      <w:r>
        <w:rPr>
          <w:w w:val="110"/>
          <w:sz w:val="14"/>
        </w:rPr>
        <w:t>for</w:t>
      </w:r>
      <w:r>
        <w:rPr>
          <w:spacing w:val="10"/>
          <w:w w:val="110"/>
          <w:sz w:val="14"/>
        </w:rPr>
        <w:t xml:space="preserve"> </w:t>
      </w:r>
      <w:r>
        <w:rPr>
          <w:w w:val="110"/>
          <w:sz w:val="14"/>
        </w:rPr>
        <w:t>text</w:t>
      </w:r>
      <w:r>
        <w:rPr>
          <w:spacing w:val="11"/>
          <w:w w:val="110"/>
          <w:sz w:val="14"/>
        </w:rPr>
        <w:t xml:space="preserve"> </w:t>
      </w:r>
      <w:r>
        <w:rPr>
          <w:w w:val="110"/>
          <w:sz w:val="14"/>
        </w:rPr>
        <w:t>and</w:t>
      </w:r>
      <w:r>
        <w:rPr>
          <w:spacing w:val="11"/>
          <w:w w:val="110"/>
          <w:sz w:val="14"/>
        </w:rPr>
        <w:t xml:space="preserve"> </w:t>
      </w:r>
      <w:r>
        <w:rPr>
          <w:w w:val="110"/>
          <w:sz w:val="14"/>
        </w:rPr>
        <w:t>data</w:t>
      </w:r>
      <w:r>
        <w:rPr>
          <w:spacing w:val="11"/>
          <w:w w:val="110"/>
          <w:sz w:val="14"/>
        </w:rPr>
        <w:t xml:space="preserve"> </w:t>
      </w:r>
      <w:r>
        <w:rPr>
          <w:w w:val="110"/>
          <w:sz w:val="14"/>
        </w:rPr>
        <w:t>mining,</w:t>
      </w:r>
      <w:r>
        <w:rPr>
          <w:spacing w:val="9"/>
          <w:w w:val="110"/>
          <w:sz w:val="14"/>
        </w:rPr>
        <w:t xml:space="preserve"> </w:t>
      </w:r>
      <w:r>
        <w:rPr>
          <w:w w:val="110"/>
          <w:sz w:val="14"/>
        </w:rPr>
        <w:t>AI</w:t>
      </w:r>
      <w:r>
        <w:rPr>
          <w:spacing w:val="11"/>
          <w:w w:val="110"/>
          <w:sz w:val="14"/>
        </w:rPr>
        <w:t xml:space="preserve"> </w:t>
      </w:r>
      <w:r>
        <w:rPr>
          <w:w w:val="110"/>
          <w:sz w:val="14"/>
        </w:rPr>
        <w:t>training,</w:t>
      </w:r>
      <w:r>
        <w:rPr>
          <w:spacing w:val="10"/>
          <w:w w:val="110"/>
          <w:sz w:val="14"/>
        </w:rPr>
        <w:t xml:space="preserve"> </w:t>
      </w:r>
      <w:r>
        <w:rPr>
          <w:w w:val="110"/>
          <w:sz w:val="14"/>
        </w:rPr>
        <w:t>and</w:t>
      </w:r>
      <w:r>
        <w:rPr>
          <w:spacing w:val="10"/>
          <w:w w:val="110"/>
          <w:sz w:val="14"/>
        </w:rPr>
        <w:t xml:space="preserve"> </w:t>
      </w:r>
      <w:r>
        <w:rPr>
          <w:w w:val="110"/>
          <w:sz w:val="14"/>
        </w:rPr>
        <w:t>similar</w:t>
      </w:r>
      <w:r>
        <w:rPr>
          <w:spacing w:val="11"/>
          <w:w w:val="110"/>
          <w:sz w:val="14"/>
        </w:rPr>
        <w:t xml:space="preserve"> </w:t>
      </w:r>
      <w:r>
        <w:rPr>
          <w:spacing w:val="-2"/>
          <w:w w:val="110"/>
          <w:sz w:val="14"/>
        </w:rPr>
        <w:t>technologies.</w:t>
      </w:r>
    </w:p>
    <w:p w14:paraId="33CC9368">
      <w:pPr>
        <w:spacing w:after="0"/>
        <w:jc w:val="left"/>
        <w:rPr>
          <w:sz w:val="14"/>
        </w:rPr>
        <w:sectPr>
          <w:type w:val="continuous"/>
          <w:pgSz w:w="11910" w:h="15880"/>
          <w:pgMar w:top="620" w:right="708" w:bottom="280" w:left="708" w:header="720" w:footer="720" w:gutter="0"/>
          <w:cols w:space="720" w:num="1"/>
        </w:sectPr>
      </w:pPr>
    </w:p>
    <w:p w14:paraId="39F329ED">
      <w:pPr>
        <w:pStyle w:val="3"/>
        <w:spacing w:before="24"/>
        <w:rPr>
          <w:sz w:val="20"/>
        </w:rPr>
      </w:pPr>
    </w:p>
    <w:p w14:paraId="6C7B104E">
      <w:pPr>
        <w:spacing w:line="240" w:lineRule="auto"/>
        <w:ind w:left="1577" w:right="0" w:firstLine="0"/>
        <w:jc w:val="left"/>
        <w:rPr>
          <w:sz w:val="20"/>
        </w:rPr>
      </w:pPr>
      <w:r>
        <w:rPr>
          <w:sz w:val="20"/>
        </w:rPr>
        <mc:AlternateContent>
          <mc:Choice Requires="wpg">
            <w:drawing>
              <wp:inline distT="0" distB="0" distL="0" distR="0">
                <wp:extent cx="2273300" cy="1718945"/>
                <wp:effectExtent l="0" t="0" r="0" b="5080"/>
                <wp:docPr id="27" name="Group 27"/>
                <wp:cNvGraphicFramePr/>
                <a:graphic xmlns:a="http://schemas.openxmlformats.org/drawingml/2006/main">
                  <a:graphicData uri="http://schemas.microsoft.com/office/word/2010/wordprocessingGroup">
                    <wpg:wgp>
                      <wpg:cNvGrpSpPr/>
                      <wpg:grpSpPr>
                        <a:xfrm>
                          <a:off x="0" y="0"/>
                          <a:ext cx="2273300" cy="1718945"/>
                          <a:chOff x="0" y="0"/>
                          <a:chExt cx="2273300" cy="1718945"/>
                        </a:xfrm>
                      </wpg:grpSpPr>
                      <wps:wsp>
                        <wps:cNvPr id="28" name="Graphic 28"/>
                        <wps:cNvSpPr/>
                        <wps:spPr>
                          <a:xfrm>
                            <a:off x="985939" y="1603171"/>
                            <a:ext cx="52069" cy="2540"/>
                          </a:xfrm>
                          <a:custGeom>
                            <a:avLst/>
                            <a:gdLst/>
                            <a:ahLst/>
                            <a:cxnLst/>
                            <a:rect l="l" t="t" r="r" b="b"/>
                            <a:pathLst>
                              <a:path w="52069" h="2540">
                                <a:moveTo>
                                  <a:pt x="51633" y="0"/>
                                </a:moveTo>
                                <a:lnTo>
                                  <a:pt x="0" y="0"/>
                                </a:lnTo>
                                <a:lnTo>
                                  <a:pt x="0" y="2158"/>
                                </a:lnTo>
                                <a:lnTo>
                                  <a:pt x="51633" y="2158"/>
                                </a:lnTo>
                                <a:lnTo>
                                  <a:pt x="51633" y="0"/>
                                </a:lnTo>
                                <a:close/>
                              </a:path>
                            </a:pathLst>
                          </a:custGeom>
                          <a:solidFill>
                            <a:srgbClr val="FDC797"/>
                          </a:solidFill>
                        </wps:spPr>
                        <wps:bodyPr wrap="square" lIns="0" tIns="0" rIns="0" bIns="0" rtlCol="0">
                          <a:noAutofit/>
                        </wps:bodyPr>
                      </wps:wsp>
                      <wps:wsp>
                        <wps:cNvPr id="29" name="Graphic 29"/>
                        <wps:cNvSpPr/>
                        <wps:spPr>
                          <a:xfrm>
                            <a:off x="985944" y="1603171"/>
                            <a:ext cx="52069" cy="2540"/>
                          </a:xfrm>
                          <a:custGeom>
                            <a:avLst/>
                            <a:gdLst/>
                            <a:ahLst/>
                            <a:cxnLst/>
                            <a:rect l="l" t="t" r="r" b="b"/>
                            <a:pathLst>
                              <a:path w="52069" h="2540">
                                <a:moveTo>
                                  <a:pt x="51633" y="2158"/>
                                </a:moveTo>
                                <a:lnTo>
                                  <a:pt x="0" y="2158"/>
                                </a:lnTo>
                                <a:lnTo>
                                  <a:pt x="0" y="0"/>
                                </a:lnTo>
                                <a:lnTo>
                                  <a:pt x="51633" y="0"/>
                                </a:lnTo>
                                <a:lnTo>
                                  <a:pt x="51633" y="2158"/>
                                </a:lnTo>
                                <a:close/>
                              </a:path>
                            </a:pathLst>
                          </a:custGeom>
                          <a:ln w="3657">
                            <a:solidFill>
                              <a:srgbClr val="000000"/>
                            </a:solidFill>
                            <a:prstDash val="solid"/>
                          </a:ln>
                        </wps:spPr>
                        <wps:bodyPr wrap="square" lIns="0" tIns="0" rIns="0" bIns="0" rtlCol="0">
                          <a:noAutofit/>
                        </wps:bodyPr>
                      </wps:wsp>
                      <wps:wsp>
                        <wps:cNvPr id="30" name="Graphic 30"/>
                        <wps:cNvSpPr/>
                        <wps:spPr>
                          <a:xfrm>
                            <a:off x="1050480" y="1598447"/>
                            <a:ext cx="52069" cy="6985"/>
                          </a:xfrm>
                          <a:custGeom>
                            <a:avLst/>
                            <a:gdLst/>
                            <a:ahLst/>
                            <a:cxnLst/>
                            <a:rect l="l" t="t" r="r" b="b"/>
                            <a:pathLst>
                              <a:path w="52069" h="6985">
                                <a:moveTo>
                                  <a:pt x="51631" y="0"/>
                                </a:moveTo>
                                <a:lnTo>
                                  <a:pt x="0" y="0"/>
                                </a:lnTo>
                                <a:lnTo>
                                  <a:pt x="0" y="6883"/>
                                </a:lnTo>
                                <a:lnTo>
                                  <a:pt x="51631" y="6883"/>
                                </a:lnTo>
                                <a:lnTo>
                                  <a:pt x="51631" y="0"/>
                                </a:lnTo>
                                <a:close/>
                              </a:path>
                            </a:pathLst>
                          </a:custGeom>
                          <a:solidFill>
                            <a:srgbClr val="FDC797"/>
                          </a:solidFill>
                        </wps:spPr>
                        <wps:bodyPr wrap="square" lIns="0" tIns="0" rIns="0" bIns="0" rtlCol="0">
                          <a:noAutofit/>
                        </wps:bodyPr>
                      </wps:wsp>
                      <wps:wsp>
                        <wps:cNvPr id="31" name="Graphic 31"/>
                        <wps:cNvSpPr/>
                        <wps:spPr>
                          <a:xfrm>
                            <a:off x="1050474" y="1598447"/>
                            <a:ext cx="52069" cy="6985"/>
                          </a:xfrm>
                          <a:custGeom>
                            <a:avLst/>
                            <a:gdLst/>
                            <a:ahLst/>
                            <a:cxnLst/>
                            <a:rect l="l" t="t" r="r" b="b"/>
                            <a:pathLst>
                              <a:path w="52069" h="6985">
                                <a:moveTo>
                                  <a:pt x="51631" y="6883"/>
                                </a:moveTo>
                                <a:lnTo>
                                  <a:pt x="0" y="6883"/>
                                </a:lnTo>
                                <a:lnTo>
                                  <a:pt x="0" y="0"/>
                                </a:lnTo>
                                <a:lnTo>
                                  <a:pt x="51631" y="0"/>
                                </a:lnTo>
                                <a:lnTo>
                                  <a:pt x="51631" y="6883"/>
                                </a:lnTo>
                                <a:close/>
                              </a:path>
                            </a:pathLst>
                          </a:custGeom>
                          <a:ln w="3657">
                            <a:solidFill>
                              <a:srgbClr val="000000"/>
                            </a:solidFill>
                            <a:prstDash val="solid"/>
                          </a:ln>
                        </wps:spPr>
                        <wps:bodyPr wrap="square" lIns="0" tIns="0" rIns="0" bIns="0" rtlCol="0">
                          <a:noAutofit/>
                        </wps:bodyPr>
                      </wps:wsp>
                      <wps:wsp>
                        <wps:cNvPr id="32" name="Graphic 32"/>
                        <wps:cNvSpPr/>
                        <wps:spPr>
                          <a:xfrm>
                            <a:off x="1115021" y="1572844"/>
                            <a:ext cx="52069" cy="33020"/>
                          </a:xfrm>
                          <a:custGeom>
                            <a:avLst/>
                            <a:gdLst/>
                            <a:ahLst/>
                            <a:cxnLst/>
                            <a:rect l="l" t="t" r="r" b="b"/>
                            <a:pathLst>
                              <a:path w="52069" h="33020">
                                <a:moveTo>
                                  <a:pt x="51631" y="0"/>
                                </a:moveTo>
                                <a:lnTo>
                                  <a:pt x="0" y="0"/>
                                </a:lnTo>
                                <a:lnTo>
                                  <a:pt x="0" y="32486"/>
                                </a:lnTo>
                                <a:lnTo>
                                  <a:pt x="51631" y="32486"/>
                                </a:lnTo>
                                <a:lnTo>
                                  <a:pt x="51631" y="0"/>
                                </a:lnTo>
                                <a:close/>
                              </a:path>
                            </a:pathLst>
                          </a:custGeom>
                          <a:solidFill>
                            <a:srgbClr val="FDC797"/>
                          </a:solidFill>
                        </wps:spPr>
                        <wps:bodyPr wrap="square" lIns="0" tIns="0" rIns="0" bIns="0" rtlCol="0">
                          <a:noAutofit/>
                        </wps:bodyPr>
                      </wps:wsp>
                      <wps:wsp>
                        <wps:cNvPr id="33" name="Graphic 33"/>
                        <wps:cNvSpPr/>
                        <wps:spPr>
                          <a:xfrm>
                            <a:off x="1115015" y="1572844"/>
                            <a:ext cx="52069" cy="33020"/>
                          </a:xfrm>
                          <a:custGeom>
                            <a:avLst/>
                            <a:gdLst/>
                            <a:ahLst/>
                            <a:cxnLst/>
                            <a:rect l="l" t="t" r="r" b="b"/>
                            <a:pathLst>
                              <a:path w="52069" h="33020">
                                <a:moveTo>
                                  <a:pt x="51631" y="32486"/>
                                </a:moveTo>
                                <a:lnTo>
                                  <a:pt x="0" y="32486"/>
                                </a:lnTo>
                                <a:lnTo>
                                  <a:pt x="0" y="0"/>
                                </a:lnTo>
                                <a:lnTo>
                                  <a:pt x="51631" y="0"/>
                                </a:lnTo>
                                <a:lnTo>
                                  <a:pt x="51631" y="32486"/>
                                </a:lnTo>
                                <a:close/>
                              </a:path>
                            </a:pathLst>
                          </a:custGeom>
                          <a:ln w="3657">
                            <a:solidFill>
                              <a:srgbClr val="000000"/>
                            </a:solidFill>
                            <a:prstDash val="solid"/>
                          </a:ln>
                        </wps:spPr>
                        <wps:bodyPr wrap="square" lIns="0" tIns="0" rIns="0" bIns="0" rtlCol="0">
                          <a:noAutofit/>
                        </wps:bodyPr>
                      </wps:wsp>
                      <wps:wsp>
                        <wps:cNvPr id="34" name="Graphic 34"/>
                        <wps:cNvSpPr/>
                        <wps:spPr>
                          <a:xfrm>
                            <a:off x="1179563" y="1547025"/>
                            <a:ext cx="52069" cy="58419"/>
                          </a:xfrm>
                          <a:custGeom>
                            <a:avLst/>
                            <a:gdLst/>
                            <a:ahLst/>
                            <a:cxnLst/>
                            <a:rect l="l" t="t" r="r" b="b"/>
                            <a:pathLst>
                              <a:path w="52069" h="58419">
                                <a:moveTo>
                                  <a:pt x="51633" y="0"/>
                                </a:moveTo>
                                <a:lnTo>
                                  <a:pt x="0" y="0"/>
                                </a:lnTo>
                                <a:lnTo>
                                  <a:pt x="0" y="58305"/>
                                </a:lnTo>
                                <a:lnTo>
                                  <a:pt x="51633" y="58305"/>
                                </a:lnTo>
                                <a:lnTo>
                                  <a:pt x="51633" y="0"/>
                                </a:lnTo>
                                <a:close/>
                              </a:path>
                            </a:pathLst>
                          </a:custGeom>
                          <a:solidFill>
                            <a:srgbClr val="FDC797"/>
                          </a:solidFill>
                        </wps:spPr>
                        <wps:bodyPr wrap="square" lIns="0" tIns="0" rIns="0" bIns="0" rtlCol="0">
                          <a:noAutofit/>
                        </wps:bodyPr>
                      </wps:wsp>
                      <wps:wsp>
                        <wps:cNvPr id="35" name="Graphic 35"/>
                        <wps:cNvSpPr/>
                        <wps:spPr>
                          <a:xfrm>
                            <a:off x="1179568" y="1547025"/>
                            <a:ext cx="52069" cy="58419"/>
                          </a:xfrm>
                          <a:custGeom>
                            <a:avLst/>
                            <a:gdLst/>
                            <a:ahLst/>
                            <a:cxnLst/>
                            <a:rect l="l" t="t" r="r" b="b"/>
                            <a:pathLst>
                              <a:path w="52069" h="58419">
                                <a:moveTo>
                                  <a:pt x="51633" y="58305"/>
                                </a:moveTo>
                                <a:lnTo>
                                  <a:pt x="0" y="58305"/>
                                </a:lnTo>
                                <a:lnTo>
                                  <a:pt x="0" y="0"/>
                                </a:lnTo>
                                <a:lnTo>
                                  <a:pt x="51633" y="0"/>
                                </a:lnTo>
                                <a:lnTo>
                                  <a:pt x="51633" y="58305"/>
                                </a:lnTo>
                                <a:close/>
                              </a:path>
                            </a:pathLst>
                          </a:custGeom>
                          <a:ln w="3657">
                            <a:solidFill>
                              <a:srgbClr val="000000"/>
                            </a:solidFill>
                            <a:prstDash val="solid"/>
                          </a:ln>
                        </wps:spPr>
                        <wps:bodyPr wrap="square" lIns="0" tIns="0" rIns="0" bIns="0" rtlCol="0">
                          <a:noAutofit/>
                        </wps:bodyPr>
                      </wps:wsp>
                      <wps:wsp>
                        <wps:cNvPr id="36" name="Graphic 36"/>
                        <wps:cNvSpPr/>
                        <wps:spPr>
                          <a:xfrm>
                            <a:off x="1244104" y="199847"/>
                            <a:ext cx="52069" cy="1405890"/>
                          </a:xfrm>
                          <a:custGeom>
                            <a:avLst/>
                            <a:gdLst/>
                            <a:ahLst/>
                            <a:cxnLst/>
                            <a:rect l="l" t="t" r="r" b="b"/>
                            <a:pathLst>
                              <a:path w="52069" h="1405890">
                                <a:moveTo>
                                  <a:pt x="51851" y="0"/>
                                </a:moveTo>
                                <a:lnTo>
                                  <a:pt x="0" y="0"/>
                                </a:lnTo>
                                <a:lnTo>
                                  <a:pt x="0" y="1405483"/>
                                </a:lnTo>
                                <a:lnTo>
                                  <a:pt x="51851" y="1405483"/>
                                </a:lnTo>
                                <a:lnTo>
                                  <a:pt x="51851" y="0"/>
                                </a:lnTo>
                                <a:close/>
                              </a:path>
                            </a:pathLst>
                          </a:custGeom>
                          <a:solidFill>
                            <a:srgbClr val="FDC797"/>
                          </a:solidFill>
                        </wps:spPr>
                        <wps:bodyPr wrap="square" lIns="0" tIns="0" rIns="0" bIns="0" rtlCol="0">
                          <a:noAutofit/>
                        </wps:bodyPr>
                      </wps:wsp>
                      <wps:wsp>
                        <wps:cNvPr id="37" name="Graphic 37"/>
                        <wps:cNvSpPr/>
                        <wps:spPr>
                          <a:xfrm>
                            <a:off x="1244107" y="199847"/>
                            <a:ext cx="52069" cy="1405890"/>
                          </a:xfrm>
                          <a:custGeom>
                            <a:avLst/>
                            <a:gdLst/>
                            <a:ahLst/>
                            <a:cxnLst/>
                            <a:rect l="l" t="t" r="r" b="b"/>
                            <a:pathLst>
                              <a:path w="52069" h="1405890">
                                <a:moveTo>
                                  <a:pt x="51851" y="1405483"/>
                                </a:moveTo>
                                <a:lnTo>
                                  <a:pt x="0" y="1405483"/>
                                </a:lnTo>
                                <a:lnTo>
                                  <a:pt x="0" y="0"/>
                                </a:lnTo>
                                <a:lnTo>
                                  <a:pt x="51851" y="0"/>
                                </a:lnTo>
                                <a:lnTo>
                                  <a:pt x="51851" y="1405483"/>
                                </a:lnTo>
                                <a:close/>
                              </a:path>
                            </a:pathLst>
                          </a:custGeom>
                          <a:ln w="3657">
                            <a:solidFill>
                              <a:srgbClr val="000000"/>
                            </a:solidFill>
                            <a:prstDash val="solid"/>
                          </a:ln>
                        </wps:spPr>
                        <wps:bodyPr wrap="square" lIns="0" tIns="0" rIns="0" bIns="0" rtlCol="0">
                          <a:noAutofit/>
                        </wps:bodyPr>
                      </wps:wsp>
                      <wps:wsp>
                        <wps:cNvPr id="38" name="Graphic 38"/>
                        <wps:cNvSpPr/>
                        <wps:spPr>
                          <a:xfrm>
                            <a:off x="1308861" y="762431"/>
                            <a:ext cx="52069" cy="843280"/>
                          </a:xfrm>
                          <a:custGeom>
                            <a:avLst/>
                            <a:gdLst/>
                            <a:ahLst/>
                            <a:cxnLst/>
                            <a:rect l="l" t="t" r="r" b="b"/>
                            <a:pathLst>
                              <a:path w="52069" h="843280">
                                <a:moveTo>
                                  <a:pt x="51638" y="0"/>
                                </a:moveTo>
                                <a:lnTo>
                                  <a:pt x="0" y="0"/>
                                </a:lnTo>
                                <a:lnTo>
                                  <a:pt x="0" y="842898"/>
                                </a:lnTo>
                                <a:lnTo>
                                  <a:pt x="51638" y="842898"/>
                                </a:lnTo>
                                <a:lnTo>
                                  <a:pt x="51638" y="0"/>
                                </a:lnTo>
                                <a:close/>
                              </a:path>
                            </a:pathLst>
                          </a:custGeom>
                          <a:solidFill>
                            <a:srgbClr val="FDC797"/>
                          </a:solidFill>
                        </wps:spPr>
                        <wps:bodyPr wrap="square" lIns="0" tIns="0" rIns="0" bIns="0" rtlCol="0">
                          <a:noAutofit/>
                        </wps:bodyPr>
                      </wps:wsp>
                      <wps:wsp>
                        <wps:cNvPr id="39" name="Graphic 39"/>
                        <wps:cNvSpPr/>
                        <wps:spPr>
                          <a:xfrm>
                            <a:off x="1308861" y="762431"/>
                            <a:ext cx="52069" cy="843280"/>
                          </a:xfrm>
                          <a:custGeom>
                            <a:avLst/>
                            <a:gdLst/>
                            <a:ahLst/>
                            <a:cxnLst/>
                            <a:rect l="l" t="t" r="r" b="b"/>
                            <a:pathLst>
                              <a:path w="52069" h="843280">
                                <a:moveTo>
                                  <a:pt x="51638" y="842899"/>
                                </a:moveTo>
                                <a:lnTo>
                                  <a:pt x="0" y="842899"/>
                                </a:lnTo>
                                <a:lnTo>
                                  <a:pt x="0" y="0"/>
                                </a:lnTo>
                                <a:lnTo>
                                  <a:pt x="51638" y="0"/>
                                </a:lnTo>
                                <a:lnTo>
                                  <a:pt x="51638" y="842899"/>
                                </a:lnTo>
                                <a:close/>
                              </a:path>
                            </a:pathLst>
                          </a:custGeom>
                          <a:ln w="3657">
                            <a:solidFill>
                              <a:srgbClr val="000000"/>
                            </a:solidFill>
                            <a:prstDash val="solid"/>
                          </a:ln>
                        </wps:spPr>
                        <wps:bodyPr wrap="square" lIns="0" tIns="0" rIns="0" bIns="0" rtlCol="0">
                          <a:noAutofit/>
                        </wps:bodyPr>
                      </wps:wsp>
                      <wps:wsp>
                        <wps:cNvPr id="40" name="Graphic 40"/>
                        <wps:cNvSpPr/>
                        <wps:spPr>
                          <a:xfrm>
                            <a:off x="1373403" y="1367383"/>
                            <a:ext cx="52069" cy="238125"/>
                          </a:xfrm>
                          <a:custGeom>
                            <a:avLst/>
                            <a:gdLst/>
                            <a:ahLst/>
                            <a:cxnLst/>
                            <a:rect l="l" t="t" r="r" b="b"/>
                            <a:pathLst>
                              <a:path w="52069" h="238125">
                                <a:moveTo>
                                  <a:pt x="51638" y="0"/>
                                </a:moveTo>
                                <a:lnTo>
                                  <a:pt x="0" y="0"/>
                                </a:lnTo>
                                <a:lnTo>
                                  <a:pt x="0" y="237947"/>
                                </a:lnTo>
                                <a:lnTo>
                                  <a:pt x="51638" y="237947"/>
                                </a:lnTo>
                                <a:lnTo>
                                  <a:pt x="51638" y="0"/>
                                </a:lnTo>
                                <a:close/>
                              </a:path>
                            </a:pathLst>
                          </a:custGeom>
                          <a:solidFill>
                            <a:srgbClr val="FDC797"/>
                          </a:solidFill>
                        </wps:spPr>
                        <wps:bodyPr wrap="square" lIns="0" tIns="0" rIns="0" bIns="0" rtlCol="0">
                          <a:noAutofit/>
                        </wps:bodyPr>
                      </wps:wsp>
                      <wps:wsp>
                        <wps:cNvPr id="41" name="Graphic 41"/>
                        <wps:cNvSpPr/>
                        <wps:spPr>
                          <a:xfrm>
                            <a:off x="1373403" y="1367383"/>
                            <a:ext cx="52069" cy="238125"/>
                          </a:xfrm>
                          <a:custGeom>
                            <a:avLst/>
                            <a:gdLst/>
                            <a:ahLst/>
                            <a:cxnLst/>
                            <a:rect l="l" t="t" r="r" b="b"/>
                            <a:pathLst>
                              <a:path w="52069" h="238125">
                                <a:moveTo>
                                  <a:pt x="51638" y="237947"/>
                                </a:moveTo>
                                <a:lnTo>
                                  <a:pt x="0" y="237947"/>
                                </a:lnTo>
                                <a:lnTo>
                                  <a:pt x="0" y="0"/>
                                </a:lnTo>
                                <a:lnTo>
                                  <a:pt x="51638" y="0"/>
                                </a:lnTo>
                                <a:lnTo>
                                  <a:pt x="51638" y="237947"/>
                                </a:lnTo>
                                <a:close/>
                              </a:path>
                            </a:pathLst>
                          </a:custGeom>
                          <a:ln w="3657">
                            <a:solidFill>
                              <a:srgbClr val="000000"/>
                            </a:solidFill>
                            <a:prstDash val="solid"/>
                          </a:ln>
                        </wps:spPr>
                        <wps:bodyPr wrap="square" lIns="0" tIns="0" rIns="0" bIns="0" rtlCol="0">
                          <a:noAutofit/>
                        </wps:bodyPr>
                      </wps:wsp>
                      <wps:wsp>
                        <wps:cNvPr id="42" name="Graphic 42"/>
                        <wps:cNvSpPr/>
                        <wps:spPr>
                          <a:xfrm>
                            <a:off x="1437944" y="1511960"/>
                            <a:ext cx="52069" cy="93980"/>
                          </a:xfrm>
                          <a:custGeom>
                            <a:avLst/>
                            <a:gdLst/>
                            <a:ahLst/>
                            <a:cxnLst/>
                            <a:rect l="l" t="t" r="r" b="b"/>
                            <a:pathLst>
                              <a:path w="52069" h="93980">
                                <a:moveTo>
                                  <a:pt x="51625" y="0"/>
                                </a:moveTo>
                                <a:lnTo>
                                  <a:pt x="0" y="0"/>
                                </a:lnTo>
                                <a:lnTo>
                                  <a:pt x="0" y="93370"/>
                                </a:lnTo>
                                <a:lnTo>
                                  <a:pt x="51625" y="93370"/>
                                </a:lnTo>
                                <a:lnTo>
                                  <a:pt x="51625" y="0"/>
                                </a:lnTo>
                                <a:close/>
                              </a:path>
                            </a:pathLst>
                          </a:custGeom>
                          <a:solidFill>
                            <a:srgbClr val="FDC797"/>
                          </a:solidFill>
                        </wps:spPr>
                        <wps:bodyPr wrap="square" lIns="0" tIns="0" rIns="0" bIns="0" rtlCol="0">
                          <a:noAutofit/>
                        </wps:bodyPr>
                      </wps:wsp>
                      <wps:wsp>
                        <wps:cNvPr id="43" name="Graphic 43"/>
                        <wps:cNvSpPr/>
                        <wps:spPr>
                          <a:xfrm>
                            <a:off x="1437944" y="1511960"/>
                            <a:ext cx="52069" cy="93980"/>
                          </a:xfrm>
                          <a:custGeom>
                            <a:avLst/>
                            <a:gdLst/>
                            <a:ahLst/>
                            <a:cxnLst/>
                            <a:rect l="l" t="t" r="r" b="b"/>
                            <a:pathLst>
                              <a:path w="52069" h="93980">
                                <a:moveTo>
                                  <a:pt x="51625" y="93370"/>
                                </a:moveTo>
                                <a:lnTo>
                                  <a:pt x="0" y="93370"/>
                                </a:lnTo>
                                <a:lnTo>
                                  <a:pt x="0" y="0"/>
                                </a:lnTo>
                                <a:lnTo>
                                  <a:pt x="51625" y="0"/>
                                </a:lnTo>
                                <a:lnTo>
                                  <a:pt x="51625" y="93370"/>
                                </a:lnTo>
                                <a:close/>
                              </a:path>
                            </a:pathLst>
                          </a:custGeom>
                          <a:ln w="3657">
                            <a:solidFill>
                              <a:srgbClr val="000000"/>
                            </a:solidFill>
                            <a:prstDash val="solid"/>
                          </a:ln>
                        </wps:spPr>
                        <wps:bodyPr wrap="square" lIns="0" tIns="0" rIns="0" bIns="0" rtlCol="0">
                          <a:noAutofit/>
                        </wps:bodyPr>
                      </wps:wsp>
                      <wps:wsp>
                        <wps:cNvPr id="44" name="Graphic 44"/>
                        <wps:cNvSpPr/>
                        <wps:spPr>
                          <a:xfrm>
                            <a:off x="1502486" y="1563369"/>
                            <a:ext cx="52069" cy="42545"/>
                          </a:xfrm>
                          <a:custGeom>
                            <a:avLst/>
                            <a:gdLst/>
                            <a:ahLst/>
                            <a:cxnLst/>
                            <a:rect l="l" t="t" r="r" b="b"/>
                            <a:pathLst>
                              <a:path w="52069" h="42545">
                                <a:moveTo>
                                  <a:pt x="51625" y="0"/>
                                </a:moveTo>
                                <a:lnTo>
                                  <a:pt x="0" y="0"/>
                                </a:lnTo>
                                <a:lnTo>
                                  <a:pt x="0" y="41960"/>
                                </a:lnTo>
                                <a:lnTo>
                                  <a:pt x="51625" y="41960"/>
                                </a:lnTo>
                                <a:lnTo>
                                  <a:pt x="51625" y="0"/>
                                </a:lnTo>
                                <a:close/>
                              </a:path>
                            </a:pathLst>
                          </a:custGeom>
                          <a:solidFill>
                            <a:srgbClr val="FDC797"/>
                          </a:solidFill>
                        </wps:spPr>
                        <wps:bodyPr wrap="square" lIns="0" tIns="0" rIns="0" bIns="0" rtlCol="0">
                          <a:noAutofit/>
                        </wps:bodyPr>
                      </wps:wsp>
                      <wps:wsp>
                        <wps:cNvPr id="45" name="Graphic 45"/>
                        <wps:cNvSpPr/>
                        <wps:spPr>
                          <a:xfrm>
                            <a:off x="1502486" y="1563369"/>
                            <a:ext cx="52069" cy="42545"/>
                          </a:xfrm>
                          <a:custGeom>
                            <a:avLst/>
                            <a:gdLst/>
                            <a:ahLst/>
                            <a:cxnLst/>
                            <a:rect l="l" t="t" r="r" b="b"/>
                            <a:pathLst>
                              <a:path w="52069" h="42545">
                                <a:moveTo>
                                  <a:pt x="51625" y="41960"/>
                                </a:moveTo>
                                <a:lnTo>
                                  <a:pt x="0" y="41960"/>
                                </a:lnTo>
                                <a:lnTo>
                                  <a:pt x="0" y="0"/>
                                </a:lnTo>
                                <a:lnTo>
                                  <a:pt x="51625" y="0"/>
                                </a:lnTo>
                                <a:lnTo>
                                  <a:pt x="51625" y="41960"/>
                                </a:lnTo>
                                <a:close/>
                              </a:path>
                            </a:pathLst>
                          </a:custGeom>
                          <a:ln w="3657">
                            <a:solidFill>
                              <a:srgbClr val="000000"/>
                            </a:solidFill>
                            <a:prstDash val="solid"/>
                          </a:ln>
                        </wps:spPr>
                        <wps:bodyPr wrap="square" lIns="0" tIns="0" rIns="0" bIns="0" rtlCol="0">
                          <a:noAutofit/>
                        </wps:bodyPr>
                      </wps:wsp>
                      <wps:wsp>
                        <wps:cNvPr id="46" name="Graphic 46"/>
                        <wps:cNvSpPr/>
                        <wps:spPr>
                          <a:xfrm>
                            <a:off x="1567027" y="1577568"/>
                            <a:ext cx="52069" cy="27940"/>
                          </a:xfrm>
                          <a:custGeom>
                            <a:avLst/>
                            <a:gdLst/>
                            <a:ahLst/>
                            <a:cxnLst/>
                            <a:rect l="l" t="t" r="r" b="b"/>
                            <a:pathLst>
                              <a:path w="52069" h="27940">
                                <a:moveTo>
                                  <a:pt x="51625" y="0"/>
                                </a:moveTo>
                                <a:lnTo>
                                  <a:pt x="0" y="0"/>
                                </a:lnTo>
                                <a:lnTo>
                                  <a:pt x="0" y="27762"/>
                                </a:lnTo>
                                <a:lnTo>
                                  <a:pt x="51625" y="27762"/>
                                </a:lnTo>
                                <a:lnTo>
                                  <a:pt x="51625" y="0"/>
                                </a:lnTo>
                                <a:close/>
                              </a:path>
                            </a:pathLst>
                          </a:custGeom>
                          <a:solidFill>
                            <a:srgbClr val="FDC797"/>
                          </a:solidFill>
                        </wps:spPr>
                        <wps:bodyPr wrap="square" lIns="0" tIns="0" rIns="0" bIns="0" rtlCol="0">
                          <a:noAutofit/>
                        </wps:bodyPr>
                      </wps:wsp>
                      <wps:wsp>
                        <wps:cNvPr id="47" name="Graphic 47"/>
                        <wps:cNvSpPr/>
                        <wps:spPr>
                          <a:xfrm>
                            <a:off x="1567027" y="1577568"/>
                            <a:ext cx="52069" cy="27940"/>
                          </a:xfrm>
                          <a:custGeom>
                            <a:avLst/>
                            <a:gdLst/>
                            <a:ahLst/>
                            <a:cxnLst/>
                            <a:rect l="l" t="t" r="r" b="b"/>
                            <a:pathLst>
                              <a:path w="52069" h="27940">
                                <a:moveTo>
                                  <a:pt x="51625" y="27762"/>
                                </a:moveTo>
                                <a:lnTo>
                                  <a:pt x="0" y="27762"/>
                                </a:lnTo>
                                <a:lnTo>
                                  <a:pt x="0" y="0"/>
                                </a:lnTo>
                                <a:lnTo>
                                  <a:pt x="51625" y="0"/>
                                </a:lnTo>
                                <a:lnTo>
                                  <a:pt x="51625" y="27762"/>
                                </a:lnTo>
                                <a:close/>
                              </a:path>
                            </a:pathLst>
                          </a:custGeom>
                          <a:ln w="3657">
                            <a:solidFill>
                              <a:srgbClr val="000000"/>
                            </a:solidFill>
                            <a:prstDash val="solid"/>
                          </a:ln>
                        </wps:spPr>
                        <wps:bodyPr wrap="square" lIns="0" tIns="0" rIns="0" bIns="0" rtlCol="0">
                          <a:noAutofit/>
                        </wps:bodyPr>
                      </wps:wsp>
                      <wps:wsp>
                        <wps:cNvPr id="48" name="Graphic 48"/>
                        <wps:cNvSpPr/>
                        <wps:spPr>
                          <a:xfrm>
                            <a:off x="1631569" y="1596288"/>
                            <a:ext cx="52069" cy="9525"/>
                          </a:xfrm>
                          <a:custGeom>
                            <a:avLst/>
                            <a:gdLst/>
                            <a:ahLst/>
                            <a:cxnLst/>
                            <a:rect l="l" t="t" r="r" b="b"/>
                            <a:pathLst>
                              <a:path w="52069" h="9525">
                                <a:moveTo>
                                  <a:pt x="51625" y="0"/>
                                </a:moveTo>
                                <a:lnTo>
                                  <a:pt x="0" y="0"/>
                                </a:lnTo>
                                <a:lnTo>
                                  <a:pt x="0" y="9042"/>
                                </a:lnTo>
                                <a:lnTo>
                                  <a:pt x="51625" y="9042"/>
                                </a:lnTo>
                                <a:lnTo>
                                  <a:pt x="51625" y="0"/>
                                </a:lnTo>
                                <a:close/>
                              </a:path>
                            </a:pathLst>
                          </a:custGeom>
                          <a:solidFill>
                            <a:srgbClr val="FDC797"/>
                          </a:solidFill>
                        </wps:spPr>
                        <wps:bodyPr wrap="square" lIns="0" tIns="0" rIns="0" bIns="0" rtlCol="0">
                          <a:noAutofit/>
                        </wps:bodyPr>
                      </wps:wsp>
                      <wps:wsp>
                        <wps:cNvPr id="49" name="Graphic 49"/>
                        <wps:cNvSpPr/>
                        <wps:spPr>
                          <a:xfrm>
                            <a:off x="1631569" y="1596288"/>
                            <a:ext cx="52069" cy="9525"/>
                          </a:xfrm>
                          <a:custGeom>
                            <a:avLst/>
                            <a:gdLst/>
                            <a:ahLst/>
                            <a:cxnLst/>
                            <a:rect l="l" t="t" r="r" b="b"/>
                            <a:pathLst>
                              <a:path w="52069" h="9525">
                                <a:moveTo>
                                  <a:pt x="51625" y="9042"/>
                                </a:moveTo>
                                <a:lnTo>
                                  <a:pt x="0" y="9042"/>
                                </a:lnTo>
                                <a:lnTo>
                                  <a:pt x="0" y="0"/>
                                </a:lnTo>
                                <a:lnTo>
                                  <a:pt x="51625" y="0"/>
                                </a:lnTo>
                                <a:lnTo>
                                  <a:pt x="51625" y="9042"/>
                                </a:lnTo>
                                <a:close/>
                              </a:path>
                            </a:pathLst>
                          </a:custGeom>
                          <a:ln w="3657">
                            <a:solidFill>
                              <a:srgbClr val="000000"/>
                            </a:solidFill>
                            <a:prstDash val="solid"/>
                          </a:ln>
                        </wps:spPr>
                        <wps:bodyPr wrap="square" lIns="0" tIns="0" rIns="0" bIns="0" rtlCol="0">
                          <a:noAutofit/>
                        </wps:bodyPr>
                      </wps:wsp>
                      <wps:wsp>
                        <wps:cNvPr id="50" name="Graphic 50"/>
                        <wps:cNvSpPr/>
                        <wps:spPr>
                          <a:xfrm>
                            <a:off x="1696110" y="1598447"/>
                            <a:ext cx="52069" cy="6985"/>
                          </a:xfrm>
                          <a:custGeom>
                            <a:avLst/>
                            <a:gdLst/>
                            <a:ahLst/>
                            <a:cxnLst/>
                            <a:rect l="l" t="t" r="r" b="b"/>
                            <a:pathLst>
                              <a:path w="52069" h="6985">
                                <a:moveTo>
                                  <a:pt x="51625" y="0"/>
                                </a:moveTo>
                                <a:lnTo>
                                  <a:pt x="0" y="0"/>
                                </a:lnTo>
                                <a:lnTo>
                                  <a:pt x="0" y="6883"/>
                                </a:lnTo>
                                <a:lnTo>
                                  <a:pt x="51625" y="6883"/>
                                </a:lnTo>
                                <a:lnTo>
                                  <a:pt x="51625" y="0"/>
                                </a:lnTo>
                                <a:close/>
                              </a:path>
                            </a:pathLst>
                          </a:custGeom>
                          <a:solidFill>
                            <a:srgbClr val="FDC797"/>
                          </a:solidFill>
                        </wps:spPr>
                        <wps:bodyPr wrap="square" lIns="0" tIns="0" rIns="0" bIns="0" rtlCol="0">
                          <a:noAutofit/>
                        </wps:bodyPr>
                      </wps:wsp>
                      <wps:wsp>
                        <wps:cNvPr id="51" name="Graphic 51"/>
                        <wps:cNvSpPr/>
                        <wps:spPr>
                          <a:xfrm>
                            <a:off x="1696110" y="1598447"/>
                            <a:ext cx="52069" cy="6985"/>
                          </a:xfrm>
                          <a:custGeom>
                            <a:avLst/>
                            <a:gdLst/>
                            <a:ahLst/>
                            <a:cxnLst/>
                            <a:rect l="l" t="t" r="r" b="b"/>
                            <a:pathLst>
                              <a:path w="52069" h="6985">
                                <a:moveTo>
                                  <a:pt x="51625" y="6883"/>
                                </a:moveTo>
                                <a:lnTo>
                                  <a:pt x="0" y="6883"/>
                                </a:lnTo>
                                <a:lnTo>
                                  <a:pt x="0" y="0"/>
                                </a:lnTo>
                                <a:lnTo>
                                  <a:pt x="51625" y="0"/>
                                </a:lnTo>
                                <a:lnTo>
                                  <a:pt x="51625" y="6883"/>
                                </a:lnTo>
                                <a:close/>
                              </a:path>
                            </a:pathLst>
                          </a:custGeom>
                          <a:ln w="3657">
                            <a:solidFill>
                              <a:srgbClr val="000000"/>
                            </a:solidFill>
                            <a:prstDash val="solid"/>
                          </a:ln>
                        </wps:spPr>
                        <wps:bodyPr wrap="square" lIns="0" tIns="0" rIns="0" bIns="0" rtlCol="0">
                          <a:noAutofit/>
                        </wps:bodyPr>
                      </wps:wsp>
                      <wps:wsp>
                        <wps:cNvPr id="52" name="Graphic 52"/>
                        <wps:cNvSpPr/>
                        <wps:spPr>
                          <a:xfrm>
                            <a:off x="1760651" y="1603171"/>
                            <a:ext cx="52069" cy="2540"/>
                          </a:xfrm>
                          <a:custGeom>
                            <a:avLst/>
                            <a:gdLst/>
                            <a:ahLst/>
                            <a:cxnLst/>
                            <a:rect l="l" t="t" r="r" b="b"/>
                            <a:pathLst>
                              <a:path w="52069" h="2540">
                                <a:moveTo>
                                  <a:pt x="51625" y="0"/>
                                </a:moveTo>
                                <a:lnTo>
                                  <a:pt x="0" y="0"/>
                                </a:lnTo>
                                <a:lnTo>
                                  <a:pt x="0" y="2158"/>
                                </a:lnTo>
                                <a:lnTo>
                                  <a:pt x="51625" y="2158"/>
                                </a:lnTo>
                                <a:lnTo>
                                  <a:pt x="51625" y="0"/>
                                </a:lnTo>
                                <a:close/>
                              </a:path>
                            </a:pathLst>
                          </a:custGeom>
                          <a:solidFill>
                            <a:srgbClr val="FDC797"/>
                          </a:solidFill>
                        </wps:spPr>
                        <wps:bodyPr wrap="square" lIns="0" tIns="0" rIns="0" bIns="0" rtlCol="0">
                          <a:noAutofit/>
                        </wps:bodyPr>
                      </wps:wsp>
                      <wps:wsp>
                        <wps:cNvPr id="53" name="Graphic 53"/>
                        <wps:cNvSpPr/>
                        <wps:spPr>
                          <a:xfrm>
                            <a:off x="1760651" y="1603171"/>
                            <a:ext cx="52069" cy="2540"/>
                          </a:xfrm>
                          <a:custGeom>
                            <a:avLst/>
                            <a:gdLst/>
                            <a:ahLst/>
                            <a:cxnLst/>
                            <a:rect l="l" t="t" r="r" b="b"/>
                            <a:pathLst>
                              <a:path w="52069" h="2540">
                                <a:moveTo>
                                  <a:pt x="51625" y="2158"/>
                                </a:moveTo>
                                <a:lnTo>
                                  <a:pt x="0" y="2158"/>
                                </a:lnTo>
                                <a:lnTo>
                                  <a:pt x="0" y="0"/>
                                </a:lnTo>
                                <a:lnTo>
                                  <a:pt x="51625" y="0"/>
                                </a:lnTo>
                                <a:lnTo>
                                  <a:pt x="51625" y="2158"/>
                                </a:lnTo>
                                <a:close/>
                              </a:path>
                            </a:pathLst>
                          </a:custGeom>
                          <a:ln w="3657">
                            <a:solidFill>
                              <a:srgbClr val="000000"/>
                            </a:solidFill>
                            <a:prstDash val="solid"/>
                          </a:ln>
                        </wps:spPr>
                        <wps:bodyPr wrap="square" lIns="0" tIns="0" rIns="0" bIns="0" rtlCol="0">
                          <a:noAutofit/>
                        </wps:bodyPr>
                      </wps:wsp>
                      <wps:wsp>
                        <wps:cNvPr id="54" name="Graphic 54"/>
                        <wps:cNvSpPr/>
                        <wps:spPr>
                          <a:xfrm>
                            <a:off x="1825193" y="1603171"/>
                            <a:ext cx="52069" cy="2540"/>
                          </a:xfrm>
                          <a:custGeom>
                            <a:avLst/>
                            <a:gdLst/>
                            <a:ahLst/>
                            <a:cxnLst/>
                            <a:rect l="l" t="t" r="r" b="b"/>
                            <a:pathLst>
                              <a:path w="52069" h="2540">
                                <a:moveTo>
                                  <a:pt x="51625" y="0"/>
                                </a:moveTo>
                                <a:lnTo>
                                  <a:pt x="0" y="0"/>
                                </a:lnTo>
                                <a:lnTo>
                                  <a:pt x="0" y="2158"/>
                                </a:lnTo>
                                <a:lnTo>
                                  <a:pt x="51625" y="2158"/>
                                </a:lnTo>
                                <a:lnTo>
                                  <a:pt x="51625" y="0"/>
                                </a:lnTo>
                                <a:close/>
                              </a:path>
                            </a:pathLst>
                          </a:custGeom>
                          <a:solidFill>
                            <a:srgbClr val="FDC797"/>
                          </a:solidFill>
                        </wps:spPr>
                        <wps:bodyPr wrap="square" lIns="0" tIns="0" rIns="0" bIns="0" rtlCol="0">
                          <a:noAutofit/>
                        </wps:bodyPr>
                      </wps:wsp>
                      <wps:wsp>
                        <wps:cNvPr id="55" name="Graphic 55"/>
                        <wps:cNvSpPr/>
                        <wps:spPr>
                          <a:xfrm>
                            <a:off x="1825193" y="1603171"/>
                            <a:ext cx="52069" cy="2540"/>
                          </a:xfrm>
                          <a:custGeom>
                            <a:avLst/>
                            <a:gdLst/>
                            <a:ahLst/>
                            <a:cxnLst/>
                            <a:rect l="l" t="t" r="r" b="b"/>
                            <a:pathLst>
                              <a:path w="52069" h="2540">
                                <a:moveTo>
                                  <a:pt x="51625" y="2158"/>
                                </a:moveTo>
                                <a:lnTo>
                                  <a:pt x="0" y="2158"/>
                                </a:lnTo>
                                <a:lnTo>
                                  <a:pt x="0" y="0"/>
                                </a:lnTo>
                                <a:lnTo>
                                  <a:pt x="51625" y="0"/>
                                </a:lnTo>
                                <a:lnTo>
                                  <a:pt x="51625" y="2158"/>
                                </a:lnTo>
                                <a:close/>
                              </a:path>
                            </a:pathLst>
                          </a:custGeom>
                          <a:ln w="3657">
                            <a:solidFill>
                              <a:srgbClr val="000000"/>
                            </a:solidFill>
                            <a:prstDash val="solid"/>
                          </a:ln>
                        </wps:spPr>
                        <wps:bodyPr wrap="square" lIns="0" tIns="0" rIns="0" bIns="0" rtlCol="0">
                          <a:noAutofit/>
                        </wps:bodyPr>
                      </wps:wsp>
                      <wps:wsp>
                        <wps:cNvPr id="56" name="Graphic 56"/>
                        <wps:cNvSpPr/>
                        <wps:spPr>
                          <a:xfrm>
                            <a:off x="301599" y="1605330"/>
                            <a:ext cx="1937385" cy="1270"/>
                          </a:xfrm>
                          <a:custGeom>
                            <a:avLst/>
                            <a:gdLst/>
                            <a:ahLst/>
                            <a:cxnLst/>
                            <a:rect l="l" t="t" r="r" b="b"/>
                            <a:pathLst>
                              <a:path w="1937385">
                                <a:moveTo>
                                  <a:pt x="0" y="0"/>
                                </a:moveTo>
                                <a:lnTo>
                                  <a:pt x="1936864" y="0"/>
                                </a:lnTo>
                              </a:path>
                            </a:pathLst>
                          </a:custGeom>
                          <a:ln w="5372">
                            <a:solidFill>
                              <a:srgbClr val="000000"/>
                            </a:solidFill>
                            <a:prstDash val="solid"/>
                          </a:ln>
                        </wps:spPr>
                        <wps:bodyPr wrap="square" lIns="0" tIns="0" rIns="0" bIns="0" rtlCol="0">
                          <a:noAutofit/>
                        </wps:bodyPr>
                      </wps:wsp>
                      <wps:wsp>
                        <wps:cNvPr id="57" name="Graphic 57"/>
                        <wps:cNvSpPr/>
                        <wps:spPr>
                          <a:xfrm>
                            <a:off x="462953"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58" name="Graphic 58"/>
                        <wps:cNvSpPr/>
                        <wps:spPr>
                          <a:xfrm>
                            <a:off x="785876"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59" name="Graphic 59"/>
                        <wps:cNvSpPr/>
                        <wps:spPr>
                          <a:xfrm>
                            <a:off x="1108583"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60" name="Graphic 60"/>
                        <wps:cNvSpPr/>
                        <wps:spPr>
                          <a:xfrm>
                            <a:off x="1431505"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61" name="Graphic 61"/>
                        <wps:cNvSpPr/>
                        <wps:spPr>
                          <a:xfrm>
                            <a:off x="1754200"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62" name="Graphic 62"/>
                        <wps:cNvSpPr/>
                        <wps:spPr>
                          <a:xfrm>
                            <a:off x="2077123" y="1605330"/>
                            <a:ext cx="1270" cy="15240"/>
                          </a:xfrm>
                          <a:custGeom>
                            <a:avLst/>
                            <a:gdLst/>
                            <a:ahLst/>
                            <a:cxnLst/>
                            <a:rect l="l" t="t" r="r" b="b"/>
                            <a:pathLst>
                              <a:path h="15240">
                                <a:moveTo>
                                  <a:pt x="0" y="0"/>
                                </a:moveTo>
                                <a:lnTo>
                                  <a:pt x="0" y="14846"/>
                                </a:lnTo>
                              </a:path>
                            </a:pathLst>
                          </a:custGeom>
                          <a:ln w="5372">
                            <a:solidFill>
                              <a:srgbClr val="000000"/>
                            </a:solidFill>
                            <a:prstDash val="solid"/>
                          </a:ln>
                        </wps:spPr>
                        <wps:bodyPr wrap="square" lIns="0" tIns="0" rIns="0" bIns="0" rtlCol="0">
                          <a:noAutofit/>
                        </wps:bodyPr>
                      </wps:wsp>
                      <wps:wsp>
                        <wps:cNvPr id="63" name="Graphic 63"/>
                        <wps:cNvSpPr/>
                        <wps:spPr>
                          <a:xfrm>
                            <a:off x="301612"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4" name="Graphic 64"/>
                        <wps:cNvSpPr/>
                        <wps:spPr>
                          <a:xfrm>
                            <a:off x="624535"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5" name="Graphic 65"/>
                        <wps:cNvSpPr/>
                        <wps:spPr>
                          <a:xfrm>
                            <a:off x="947242"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6" name="Graphic 66"/>
                        <wps:cNvSpPr/>
                        <wps:spPr>
                          <a:xfrm>
                            <a:off x="1270165"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7" name="Graphic 67"/>
                        <wps:cNvSpPr/>
                        <wps:spPr>
                          <a:xfrm>
                            <a:off x="1592872"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8" name="Graphic 68"/>
                        <wps:cNvSpPr/>
                        <wps:spPr>
                          <a:xfrm>
                            <a:off x="1915782"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69" name="Graphic 69"/>
                        <wps:cNvSpPr/>
                        <wps:spPr>
                          <a:xfrm>
                            <a:off x="2238489" y="1605330"/>
                            <a:ext cx="1270" cy="29845"/>
                          </a:xfrm>
                          <a:custGeom>
                            <a:avLst/>
                            <a:gdLst/>
                            <a:ahLst/>
                            <a:cxnLst/>
                            <a:rect l="l" t="t" r="r" b="b"/>
                            <a:pathLst>
                              <a:path h="29845">
                                <a:moveTo>
                                  <a:pt x="0" y="0"/>
                                </a:moveTo>
                                <a:lnTo>
                                  <a:pt x="0" y="29463"/>
                                </a:lnTo>
                              </a:path>
                            </a:pathLst>
                          </a:custGeom>
                          <a:ln w="5372">
                            <a:solidFill>
                              <a:srgbClr val="000000"/>
                            </a:solidFill>
                            <a:prstDash val="solid"/>
                          </a:ln>
                        </wps:spPr>
                        <wps:bodyPr wrap="square" lIns="0" tIns="0" rIns="0" bIns="0" rtlCol="0">
                          <a:noAutofit/>
                        </wps:bodyPr>
                      </wps:wsp>
                      <wps:wsp>
                        <wps:cNvPr id="70" name="Graphic 70"/>
                        <wps:cNvSpPr/>
                        <wps:spPr>
                          <a:xfrm>
                            <a:off x="301599" y="29248"/>
                            <a:ext cx="1937385" cy="1270"/>
                          </a:xfrm>
                          <a:custGeom>
                            <a:avLst/>
                            <a:gdLst/>
                            <a:ahLst/>
                            <a:cxnLst/>
                            <a:rect l="l" t="t" r="r" b="b"/>
                            <a:pathLst>
                              <a:path w="1937385">
                                <a:moveTo>
                                  <a:pt x="0" y="0"/>
                                </a:moveTo>
                                <a:lnTo>
                                  <a:pt x="1936864" y="0"/>
                                </a:lnTo>
                              </a:path>
                            </a:pathLst>
                          </a:custGeom>
                          <a:ln w="5372">
                            <a:solidFill>
                              <a:srgbClr val="000000"/>
                            </a:solidFill>
                            <a:prstDash val="solid"/>
                          </a:ln>
                        </wps:spPr>
                        <wps:bodyPr wrap="square" lIns="0" tIns="0" rIns="0" bIns="0" rtlCol="0">
                          <a:noAutofit/>
                        </wps:bodyPr>
                      </wps:wsp>
                      <wps:wsp>
                        <wps:cNvPr id="71" name="Graphic 71"/>
                        <wps:cNvSpPr/>
                        <wps:spPr>
                          <a:xfrm>
                            <a:off x="301599" y="1605330"/>
                            <a:ext cx="1937385" cy="1270"/>
                          </a:xfrm>
                          <a:custGeom>
                            <a:avLst/>
                            <a:gdLst/>
                            <a:ahLst/>
                            <a:cxnLst/>
                            <a:rect l="l" t="t" r="r" b="b"/>
                            <a:pathLst>
                              <a:path w="1937385">
                                <a:moveTo>
                                  <a:pt x="0" y="0"/>
                                </a:moveTo>
                                <a:lnTo>
                                  <a:pt x="1936864" y="0"/>
                                </a:lnTo>
                              </a:path>
                            </a:pathLst>
                          </a:custGeom>
                          <a:ln w="5372">
                            <a:solidFill>
                              <a:srgbClr val="000000"/>
                            </a:solidFill>
                            <a:prstDash val="solid"/>
                          </a:ln>
                        </wps:spPr>
                        <wps:bodyPr wrap="square" lIns="0" tIns="0" rIns="0" bIns="0" rtlCol="0">
                          <a:noAutofit/>
                        </wps:bodyPr>
                      </wps:wsp>
                      <wps:wsp>
                        <wps:cNvPr id="72" name="Graphic 72"/>
                        <wps:cNvSpPr/>
                        <wps:spPr>
                          <a:xfrm>
                            <a:off x="2238463" y="29248"/>
                            <a:ext cx="1270" cy="1576705"/>
                          </a:xfrm>
                          <a:custGeom>
                            <a:avLst/>
                            <a:gdLst/>
                            <a:ahLst/>
                            <a:cxnLst/>
                            <a:rect l="l" t="t" r="r" b="b"/>
                            <a:pathLst>
                              <a:path h="1576705">
                                <a:moveTo>
                                  <a:pt x="0" y="1576082"/>
                                </a:moveTo>
                                <a:lnTo>
                                  <a:pt x="0" y="0"/>
                                </a:lnTo>
                              </a:path>
                            </a:pathLst>
                          </a:custGeom>
                          <a:ln w="5372">
                            <a:solidFill>
                              <a:srgbClr val="000000"/>
                            </a:solidFill>
                            <a:prstDash val="solid"/>
                          </a:ln>
                        </wps:spPr>
                        <wps:bodyPr wrap="square" lIns="0" tIns="0" rIns="0" bIns="0" rtlCol="0">
                          <a:noAutofit/>
                        </wps:bodyPr>
                      </wps:wsp>
                      <wps:wsp>
                        <wps:cNvPr id="73" name="Graphic 73"/>
                        <wps:cNvSpPr/>
                        <wps:spPr>
                          <a:xfrm>
                            <a:off x="564248" y="1664055"/>
                            <a:ext cx="1708785" cy="54610"/>
                          </a:xfrm>
                          <a:custGeom>
                            <a:avLst/>
                            <a:gdLst/>
                            <a:ahLst/>
                            <a:cxnLst/>
                            <a:rect l="l" t="t" r="r" b="b"/>
                            <a:pathLst>
                              <a:path w="1708785" h="54610">
                                <a:moveTo>
                                  <a:pt x="41554" y="25527"/>
                                </a:moveTo>
                                <a:lnTo>
                                  <a:pt x="0" y="25527"/>
                                </a:lnTo>
                                <a:lnTo>
                                  <a:pt x="0" y="28676"/>
                                </a:lnTo>
                                <a:lnTo>
                                  <a:pt x="41554" y="28676"/>
                                </a:lnTo>
                                <a:lnTo>
                                  <a:pt x="41554" y="25527"/>
                                </a:lnTo>
                                <a:close/>
                              </a:path>
                              <a:path w="1708785" h="54610">
                                <a:moveTo>
                                  <a:pt x="72948" y="51930"/>
                                </a:moveTo>
                                <a:lnTo>
                                  <a:pt x="66357" y="47066"/>
                                </a:lnTo>
                                <a:lnTo>
                                  <a:pt x="66357" y="0"/>
                                </a:lnTo>
                                <a:lnTo>
                                  <a:pt x="65087" y="0"/>
                                </a:lnTo>
                                <a:lnTo>
                                  <a:pt x="52362" y="6210"/>
                                </a:lnTo>
                                <a:lnTo>
                                  <a:pt x="52946" y="7404"/>
                                </a:lnTo>
                                <a:lnTo>
                                  <a:pt x="54635" y="6604"/>
                                </a:lnTo>
                                <a:lnTo>
                                  <a:pt x="55956" y="6210"/>
                                </a:lnTo>
                                <a:lnTo>
                                  <a:pt x="57581" y="6210"/>
                                </a:lnTo>
                                <a:lnTo>
                                  <a:pt x="58140" y="6400"/>
                                </a:lnTo>
                                <a:lnTo>
                                  <a:pt x="59093" y="7175"/>
                                </a:lnTo>
                                <a:lnTo>
                                  <a:pt x="59436" y="7772"/>
                                </a:lnTo>
                                <a:lnTo>
                                  <a:pt x="59867" y="9677"/>
                                </a:lnTo>
                                <a:lnTo>
                                  <a:pt x="59994" y="12115"/>
                                </a:lnTo>
                                <a:lnTo>
                                  <a:pt x="59994" y="47282"/>
                                </a:lnTo>
                                <a:lnTo>
                                  <a:pt x="53289" y="51930"/>
                                </a:lnTo>
                                <a:lnTo>
                                  <a:pt x="53289" y="53352"/>
                                </a:lnTo>
                                <a:lnTo>
                                  <a:pt x="72948" y="53352"/>
                                </a:lnTo>
                                <a:lnTo>
                                  <a:pt x="72948" y="51930"/>
                                </a:lnTo>
                                <a:close/>
                              </a:path>
                              <a:path w="1708785" h="54610">
                                <a:moveTo>
                                  <a:pt x="119329" y="18059"/>
                                </a:moveTo>
                                <a:lnTo>
                                  <a:pt x="117335" y="11188"/>
                                </a:lnTo>
                                <a:lnTo>
                                  <a:pt x="111772" y="4102"/>
                                </a:lnTo>
                                <a:lnTo>
                                  <a:pt x="111772" y="33070"/>
                                </a:lnTo>
                                <a:lnTo>
                                  <a:pt x="111188" y="39293"/>
                                </a:lnTo>
                                <a:lnTo>
                                  <a:pt x="109283" y="46418"/>
                                </a:lnTo>
                                <a:lnTo>
                                  <a:pt x="109232" y="46647"/>
                                </a:lnTo>
                                <a:lnTo>
                                  <a:pt x="108102" y="48742"/>
                                </a:lnTo>
                                <a:lnTo>
                                  <a:pt x="106667" y="49936"/>
                                </a:lnTo>
                                <a:lnTo>
                                  <a:pt x="104876" y="51333"/>
                                </a:lnTo>
                                <a:lnTo>
                                  <a:pt x="103682" y="51854"/>
                                </a:lnTo>
                                <a:lnTo>
                                  <a:pt x="99390" y="51854"/>
                                </a:lnTo>
                                <a:lnTo>
                                  <a:pt x="97205" y="49936"/>
                                </a:lnTo>
                                <a:lnTo>
                                  <a:pt x="93967" y="41554"/>
                                </a:lnTo>
                                <a:lnTo>
                                  <a:pt x="93078" y="35687"/>
                                </a:lnTo>
                                <a:lnTo>
                                  <a:pt x="93078" y="24041"/>
                                </a:lnTo>
                                <a:lnTo>
                                  <a:pt x="100774" y="2540"/>
                                </a:lnTo>
                                <a:lnTo>
                                  <a:pt x="104013" y="2540"/>
                                </a:lnTo>
                                <a:lnTo>
                                  <a:pt x="111772" y="33070"/>
                                </a:lnTo>
                                <a:lnTo>
                                  <a:pt x="111772" y="4102"/>
                                </a:lnTo>
                                <a:lnTo>
                                  <a:pt x="110553" y="2540"/>
                                </a:lnTo>
                                <a:lnTo>
                                  <a:pt x="110172" y="2044"/>
                                </a:lnTo>
                                <a:lnTo>
                                  <a:pt x="106565" y="0"/>
                                </a:lnTo>
                                <a:lnTo>
                                  <a:pt x="100088" y="0"/>
                                </a:lnTo>
                                <a:lnTo>
                                  <a:pt x="97701" y="838"/>
                                </a:lnTo>
                                <a:lnTo>
                                  <a:pt x="95326" y="2540"/>
                                </a:lnTo>
                                <a:lnTo>
                                  <a:pt x="92405" y="4610"/>
                                </a:lnTo>
                                <a:lnTo>
                                  <a:pt x="90017" y="7823"/>
                                </a:lnTo>
                                <a:lnTo>
                                  <a:pt x="86423" y="16433"/>
                                </a:lnTo>
                                <a:lnTo>
                                  <a:pt x="85521" y="21564"/>
                                </a:lnTo>
                                <a:lnTo>
                                  <a:pt x="85521" y="34518"/>
                                </a:lnTo>
                                <a:lnTo>
                                  <a:pt x="86918" y="40487"/>
                                </a:lnTo>
                                <a:lnTo>
                                  <a:pt x="93040" y="51333"/>
                                </a:lnTo>
                                <a:lnTo>
                                  <a:pt x="97193" y="54279"/>
                                </a:lnTo>
                                <a:lnTo>
                                  <a:pt x="104698" y="54279"/>
                                </a:lnTo>
                                <a:lnTo>
                                  <a:pt x="107302" y="53327"/>
                                </a:lnTo>
                                <a:lnTo>
                                  <a:pt x="109385" y="51854"/>
                                </a:lnTo>
                                <a:lnTo>
                                  <a:pt x="112725" y="49504"/>
                                </a:lnTo>
                                <a:lnTo>
                                  <a:pt x="114960" y="46418"/>
                                </a:lnTo>
                                <a:lnTo>
                                  <a:pt x="118452" y="37934"/>
                                </a:lnTo>
                                <a:lnTo>
                                  <a:pt x="119278" y="33070"/>
                                </a:lnTo>
                                <a:lnTo>
                                  <a:pt x="119329" y="18059"/>
                                </a:lnTo>
                                <a:close/>
                              </a:path>
                              <a:path w="1708785" h="54610">
                                <a:moveTo>
                                  <a:pt x="384022" y="25527"/>
                                </a:moveTo>
                                <a:lnTo>
                                  <a:pt x="342468" y="25527"/>
                                </a:lnTo>
                                <a:lnTo>
                                  <a:pt x="342468" y="28676"/>
                                </a:lnTo>
                                <a:lnTo>
                                  <a:pt x="384022" y="28676"/>
                                </a:lnTo>
                                <a:lnTo>
                                  <a:pt x="384022" y="25527"/>
                                </a:lnTo>
                                <a:close/>
                              </a:path>
                              <a:path w="1708785" h="54610">
                                <a:moveTo>
                                  <a:pt x="419925" y="1079"/>
                                </a:moveTo>
                                <a:lnTo>
                                  <a:pt x="401193" y="1079"/>
                                </a:lnTo>
                                <a:lnTo>
                                  <a:pt x="391160" y="21399"/>
                                </a:lnTo>
                                <a:lnTo>
                                  <a:pt x="395998" y="21577"/>
                                </a:lnTo>
                                <a:lnTo>
                                  <a:pt x="399808" y="22250"/>
                                </a:lnTo>
                                <a:lnTo>
                                  <a:pt x="406184" y="24892"/>
                                </a:lnTo>
                                <a:lnTo>
                                  <a:pt x="408990" y="27012"/>
                                </a:lnTo>
                                <a:lnTo>
                                  <a:pt x="413054" y="32486"/>
                                </a:lnTo>
                                <a:lnTo>
                                  <a:pt x="414058" y="35433"/>
                                </a:lnTo>
                                <a:lnTo>
                                  <a:pt x="414058" y="41859"/>
                                </a:lnTo>
                                <a:lnTo>
                                  <a:pt x="412915" y="44627"/>
                                </a:lnTo>
                                <a:lnTo>
                                  <a:pt x="408368" y="49174"/>
                                </a:lnTo>
                                <a:lnTo>
                                  <a:pt x="405739" y="50304"/>
                                </a:lnTo>
                                <a:lnTo>
                                  <a:pt x="400748" y="50304"/>
                                </a:lnTo>
                                <a:lnTo>
                                  <a:pt x="398792" y="49644"/>
                                </a:lnTo>
                                <a:lnTo>
                                  <a:pt x="394804" y="46926"/>
                                </a:lnTo>
                                <a:lnTo>
                                  <a:pt x="393801" y="46520"/>
                                </a:lnTo>
                                <a:lnTo>
                                  <a:pt x="389432" y="48437"/>
                                </a:lnTo>
                                <a:lnTo>
                                  <a:pt x="389432" y="50444"/>
                                </a:lnTo>
                                <a:lnTo>
                                  <a:pt x="390131" y="51625"/>
                                </a:lnTo>
                                <a:lnTo>
                                  <a:pt x="392988" y="53759"/>
                                </a:lnTo>
                                <a:lnTo>
                                  <a:pt x="395274" y="54279"/>
                                </a:lnTo>
                                <a:lnTo>
                                  <a:pt x="401523" y="54279"/>
                                </a:lnTo>
                                <a:lnTo>
                                  <a:pt x="419074" y="37325"/>
                                </a:lnTo>
                                <a:lnTo>
                                  <a:pt x="419074" y="29857"/>
                                </a:lnTo>
                                <a:lnTo>
                                  <a:pt x="417372" y="25742"/>
                                </a:lnTo>
                                <a:lnTo>
                                  <a:pt x="409968" y="18186"/>
                                </a:lnTo>
                                <a:lnTo>
                                  <a:pt x="404571" y="15646"/>
                                </a:lnTo>
                                <a:lnTo>
                                  <a:pt x="397751" y="14655"/>
                                </a:lnTo>
                                <a:lnTo>
                                  <a:pt x="401193" y="7632"/>
                                </a:lnTo>
                                <a:lnTo>
                                  <a:pt x="416915" y="7632"/>
                                </a:lnTo>
                                <a:lnTo>
                                  <a:pt x="419925" y="1079"/>
                                </a:lnTo>
                                <a:close/>
                              </a:path>
                              <a:path w="1708785" h="54610">
                                <a:moveTo>
                                  <a:pt x="722858" y="18059"/>
                                </a:moveTo>
                                <a:lnTo>
                                  <a:pt x="720864" y="11188"/>
                                </a:lnTo>
                                <a:lnTo>
                                  <a:pt x="716876" y="6134"/>
                                </a:lnTo>
                                <a:lnTo>
                                  <a:pt x="715302" y="4127"/>
                                </a:lnTo>
                                <a:lnTo>
                                  <a:pt x="715302" y="33070"/>
                                </a:lnTo>
                                <a:lnTo>
                                  <a:pt x="714705" y="39293"/>
                                </a:lnTo>
                                <a:lnTo>
                                  <a:pt x="712812" y="46418"/>
                                </a:lnTo>
                                <a:lnTo>
                                  <a:pt x="712762" y="46647"/>
                                </a:lnTo>
                                <a:lnTo>
                                  <a:pt x="711631" y="48742"/>
                                </a:lnTo>
                                <a:lnTo>
                                  <a:pt x="710196" y="49936"/>
                                </a:lnTo>
                                <a:lnTo>
                                  <a:pt x="708406" y="51333"/>
                                </a:lnTo>
                                <a:lnTo>
                                  <a:pt x="707199" y="51854"/>
                                </a:lnTo>
                                <a:lnTo>
                                  <a:pt x="702919" y="51854"/>
                                </a:lnTo>
                                <a:lnTo>
                                  <a:pt x="700735" y="49936"/>
                                </a:lnTo>
                                <a:lnTo>
                                  <a:pt x="697496" y="41554"/>
                                </a:lnTo>
                                <a:lnTo>
                                  <a:pt x="696607" y="35687"/>
                                </a:lnTo>
                                <a:lnTo>
                                  <a:pt x="696607" y="24041"/>
                                </a:lnTo>
                                <a:lnTo>
                                  <a:pt x="704303" y="2540"/>
                                </a:lnTo>
                                <a:lnTo>
                                  <a:pt x="707542" y="2540"/>
                                </a:lnTo>
                                <a:lnTo>
                                  <a:pt x="715302" y="33070"/>
                                </a:lnTo>
                                <a:lnTo>
                                  <a:pt x="715302" y="4127"/>
                                </a:lnTo>
                                <a:lnTo>
                                  <a:pt x="714070" y="2540"/>
                                </a:lnTo>
                                <a:lnTo>
                                  <a:pt x="713689" y="2044"/>
                                </a:lnTo>
                                <a:lnTo>
                                  <a:pt x="710095" y="0"/>
                                </a:lnTo>
                                <a:lnTo>
                                  <a:pt x="703618" y="0"/>
                                </a:lnTo>
                                <a:lnTo>
                                  <a:pt x="701230" y="838"/>
                                </a:lnTo>
                                <a:lnTo>
                                  <a:pt x="698855" y="2540"/>
                                </a:lnTo>
                                <a:lnTo>
                                  <a:pt x="695934" y="4610"/>
                                </a:lnTo>
                                <a:lnTo>
                                  <a:pt x="693547" y="7823"/>
                                </a:lnTo>
                                <a:lnTo>
                                  <a:pt x="689952" y="16433"/>
                                </a:lnTo>
                                <a:lnTo>
                                  <a:pt x="689051" y="21564"/>
                                </a:lnTo>
                                <a:lnTo>
                                  <a:pt x="689051" y="34518"/>
                                </a:lnTo>
                                <a:lnTo>
                                  <a:pt x="690448" y="40487"/>
                                </a:lnTo>
                                <a:lnTo>
                                  <a:pt x="696569" y="51333"/>
                                </a:lnTo>
                                <a:lnTo>
                                  <a:pt x="700722" y="54279"/>
                                </a:lnTo>
                                <a:lnTo>
                                  <a:pt x="708215" y="54279"/>
                                </a:lnTo>
                                <a:lnTo>
                                  <a:pt x="710831" y="53327"/>
                                </a:lnTo>
                                <a:lnTo>
                                  <a:pt x="712914" y="51854"/>
                                </a:lnTo>
                                <a:lnTo>
                                  <a:pt x="716254" y="49504"/>
                                </a:lnTo>
                                <a:lnTo>
                                  <a:pt x="718489" y="46418"/>
                                </a:lnTo>
                                <a:lnTo>
                                  <a:pt x="721982" y="37934"/>
                                </a:lnTo>
                                <a:lnTo>
                                  <a:pt x="722807" y="33070"/>
                                </a:lnTo>
                                <a:lnTo>
                                  <a:pt x="722858" y="18059"/>
                                </a:lnTo>
                                <a:close/>
                              </a:path>
                              <a:path w="1708785" h="54610">
                                <a:moveTo>
                                  <a:pt x="1043165" y="1079"/>
                                </a:moveTo>
                                <a:lnTo>
                                  <a:pt x="1024432" y="1079"/>
                                </a:lnTo>
                                <a:lnTo>
                                  <a:pt x="1014412" y="21399"/>
                                </a:lnTo>
                                <a:lnTo>
                                  <a:pt x="1019238" y="21577"/>
                                </a:lnTo>
                                <a:lnTo>
                                  <a:pt x="1023061" y="22250"/>
                                </a:lnTo>
                                <a:lnTo>
                                  <a:pt x="1029436" y="24892"/>
                                </a:lnTo>
                                <a:lnTo>
                                  <a:pt x="1032230" y="27012"/>
                                </a:lnTo>
                                <a:lnTo>
                                  <a:pt x="1036294" y="32486"/>
                                </a:lnTo>
                                <a:lnTo>
                                  <a:pt x="1037310" y="35433"/>
                                </a:lnTo>
                                <a:lnTo>
                                  <a:pt x="1037310" y="41859"/>
                                </a:lnTo>
                                <a:lnTo>
                                  <a:pt x="1036167" y="44627"/>
                                </a:lnTo>
                                <a:lnTo>
                                  <a:pt x="1031621" y="49174"/>
                                </a:lnTo>
                                <a:lnTo>
                                  <a:pt x="1028979" y="50304"/>
                                </a:lnTo>
                                <a:lnTo>
                                  <a:pt x="1024001" y="50304"/>
                                </a:lnTo>
                                <a:lnTo>
                                  <a:pt x="1022045" y="49644"/>
                                </a:lnTo>
                                <a:lnTo>
                                  <a:pt x="1018044" y="46926"/>
                                </a:lnTo>
                                <a:lnTo>
                                  <a:pt x="1017041" y="46520"/>
                                </a:lnTo>
                                <a:lnTo>
                                  <a:pt x="1012672" y="48437"/>
                                </a:lnTo>
                                <a:lnTo>
                                  <a:pt x="1012672" y="50444"/>
                                </a:lnTo>
                                <a:lnTo>
                                  <a:pt x="1013383" y="51625"/>
                                </a:lnTo>
                                <a:lnTo>
                                  <a:pt x="1016241" y="53759"/>
                                </a:lnTo>
                                <a:lnTo>
                                  <a:pt x="1018527" y="54279"/>
                                </a:lnTo>
                                <a:lnTo>
                                  <a:pt x="1024763" y="54279"/>
                                </a:lnTo>
                                <a:lnTo>
                                  <a:pt x="1042327" y="37325"/>
                                </a:lnTo>
                                <a:lnTo>
                                  <a:pt x="1042327" y="29857"/>
                                </a:lnTo>
                                <a:lnTo>
                                  <a:pt x="1040612" y="25742"/>
                                </a:lnTo>
                                <a:lnTo>
                                  <a:pt x="1033208" y="18186"/>
                                </a:lnTo>
                                <a:lnTo>
                                  <a:pt x="1027811" y="15646"/>
                                </a:lnTo>
                                <a:lnTo>
                                  <a:pt x="1021003" y="14655"/>
                                </a:lnTo>
                                <a:lnTo>
                                  <a:pt x="1024432" y="7632"/>
                                </a:lnTo>
                                <a:lnTo>
                                  <a:pt x="1040168" y="7632"/>
                                </a:lnTo>
                                <a:lnTo>
                                  <a:pt x="1043165" y="1079"/>
                                </a:lnTo>
                                <a:close/>
                              </a:path>
                              <a:path w="1708785" h="54610">
                                <a:moveTo>
                                  <a:pt x="1341856" y="51930"/>
                                </a:moveTo>
                                <a:lnTo>
                                  <a:pt x="1335265" y="47066"/>
                                </a:lnTo>
                                <a:lnTo>
                                  <a:pt x="1335265" y="0"/>
                                </a:lnTo>
                                <a:lnTo>
                                  <a:pt x="1333995" y="0"/>
                                </a:lnTo>
                                <a:lnTo>
                                  <a:pt x="1321269" y="6210"/>
                                </a:lnTo>
                                <a:lnTo>
                                  <a:pt x="1321854" y="7404"/>
                                </a:lnTo>
                                <a:lnTo>
                                  <a:pt x="1323543" y="6604"/>
                                </a:lnTo>
                                <a:lnTo>
                                  <a:pt x="1324876" y="6210"/>
                                </a:lnTo>
                                <a:lnTo>
                                  <a:pt x="1326489" y="6210"/>
                                </a:lnTo>
                                <a:lnTo>
                                  <a:pt x="1327061" y="6400"/>
                                </a:lnTo>
                                <a:lnTo>
                                  <a:pt x="1328013" y="7175"/>
                                </a:lnTo>
                                <a:lnTo>
                                  <a:pt x="1328343" y="7772"/>
                                </a:lnTo>
                                <a:lnTo>
                                  <a:pt x="1328775" y="9677"/>
                                </a:lnTo>
                                <a:lnTo>
                                  <a:pt x="1328902" y="12115"/>
                                </a:lnTo>
                                <a:lnTo>
                                  <a:pt x="1328902" y="47282"/>
                                </a:lnTo>
                                <a:lnTo>
                                  <a:pt x="1322197" y="51930"/>
                                </a:lnTo>
                                <a:lnTo>
                                  <a:pt x="1322197" y="53352"/>
                                </a:lnTo>
                                <a:lnTo>
                                  <a:pt x="1341856" y="53352"/>
                                </a:lnTo>
                                <a:lnTo>
                                  <a:pt x="1341856" y="51930"/>
                                </a:lnTo>
                                <a:close/>
                              </a:path>
                              <a:path w="1708785" h="54610">
                                <a:moveTo>
                                  <a:pt x="1388237" y="18059"/>
                                </a:moveTo>
                                <a:lnTo>
                                  <a:pt x="1386243" y="11188"/>
                                </a:lnTo>
                                <a:lnTo>
                                  <a:pt x="1380680" y="4102"/>
                                </a:lnTo>
                                <a:lnTo>
                                  <a:pt x="1380680" y="33070"/>
                                </a:lnTo>
                                <a:lnTo>
                                  <a:pt x="1380096" y="39293"/>
                                </a:lnTo>
                                <a:lnTo>
                                  <a:pt x="1378280" y="46113"/>
                                </a:lnTo>
                                <a:lnTo>
                                  <a:pt x="1378191" y="46418"/>
                                </a:lnTo>
                                <a:lnTo>
                                  <a:pt x="1378140" y="46647"/>
                                </a:lnTo>
                                <a:lnTo>
                                  <a:pt x="1377010" y="48742"/>
                                </a:lnTo>
                                <a:lnTo>
                                  <a:pt x="1375524" y="49999"/>
                                </a:lnTo>
                                <a:lnTo>
                                  <a:pt x="1373784" y="51333"/>
                                </a:lnTo>
                                <a:lnTo>
                                  <a:pt x="1372590" y="51854"/>
                                </a:lnTo>
                                <a:lnTo>
                                  <a:pt x="1368298" y="51854"/>
                                </a:lnTo>
                                <a:lnTo>
                                  <a:pt x="1366177" y="49999"/>
                                </a:lnTo>
                                <a:lnTo>
                                  <a:pt x="1365948" y="49504"/>
                                </a:lnTo>
                                <a:lnTo>
                                  <a:pt x="1362875" y="41554"/>
                                </a:lnTo>
                                <a:lnTo>
                                  <a:pt x="1361986" y="35687"/>
                                </a:lnTo>
                                <a:lnTo>
                                  <a:pt x="1361986" y="24041"/>
                                </a:lnTo>
                                <a:lnTo>
                                  <a:pt x="1369682" y="2540"/>
                                </a:lnTo>
                                <a:lnTo>
                                  <a:pt x="1372920" y="2540"/>
                                </a:lnTo>
                                <a:lnTo>
                                  <a:pt x="1380680" y="33070"/>
                                </a:lnTo>
                                <a:lnTo>
                                  <a:pt x="1380680" y="4102"/>
                                </a:lnTo>
                                <a:lnTo>
                                  <a:pt x="1379461" y="2540"/>
                                </a:lnTo>
                                <a:lnTo>
                                  <a:pt x="1379080" y="2044"/>
                                </a:lnTo>
                                <a:lnTo>
                                  <a:pt x="1375486" y="0"/>
                                </a:lnTo>
                                <a:lnTo>
                                  <a:pt x="1369009" y="0"/>
                                </a:lnTo>
                                <a:lnTo>
                                  <a:pt x="1366608" y="838"/>
                                </a:lnTo>
                                <a:lnTo>
                                  <a:pt x="1364234" y="2540"/>
                                </a:lnTo>
                                <a:lnTo>
                                  <a:pt x="1361313" y="4610"/>
                                </a:lnTo>
                                <a:lnTo>
                                  <a:pt x="1358925" y="7823"/>
                                </a:lnTo>
                                <a:lnTo>
                                  <a:pt x="1355331" y="16433"/>
                                </a:lnTo>
                                <a:lnTo>
                                  <a:pt x="1354429" y="21564"/>
                                </a:lnTo>
                                <a:lnTo>
                                  <a:pt x="1354429" y="34518"/>
                                </a:lnTo>
                                <a:lnTo>
                                  <a:pt x="1355826" y="40487"/>
                                </a:lnTo>
                                <a:lnTo>
                                  <a:pt x="1361948" y="51333"/>
                                </a:lnTo>
                                <a:lnTo>
                                  <a:pt x="1366100" y="54279"/>
                                </a:lnTo>
                                <a:lnTo>
                                  <a:pt x="1373606" y="54279"/>
                                </a:lnTo>
                                <a:lnTo>
                                  <a:pt x="1376210" y="53327"/>
                                </a:lnTo>
                                <a:lnTo>
                                  <a:pt x="1378292" y="51854"/>
                                </a:lnTo>
                                <a:lnTo>
                                  <a:pt x="1381633" y="49504"/>
                                </a:lnTo>
                                <a:lnTo>
                                  <a:pt x="1383868" y="46418"/>
                                </a:lnTo>
                                <a:lnTo>
                                  <a:pt x="1387373" y="37934"/>
                                </a:lnTo>
                                <a:lnTo>
                                  <a:pt x="1388186" y="33070"/>
                                </a:lnTo>
                                <a:lnTo>
                                  <a:pt x="1388237" y="18059"/>
                                </a:lnTo>
                                <a:close/>
                              </a:path>
                              <a:path w="1708785" h="54610">
                                <a:moveTo>
                                  <a:pt x="1664538" y="51930"/>
                                </a:moveTo>
                                <a:lnTo>
                                  <a:pt x="1657934" y="47066"/>
                                </a:lnTo>
                                <a:lnTo>
                                  <a:pt x="1657934" y="0"/>
                                </a:lnTo>
                                <a:lnTo>
                                  <a:pt x="1656664" y="0"/>
                                </a:lnTo>
                                <a:lnTo>
                                  <a:pt x="1643951" y="6210"/>
                                </a:lnTo>
                                <a:lnTo>
                                  <a:pt x="1644523" y="7404"/>
                                </a:lnTo>
                                <a:lnTo>
                                  <a:pt x="1646224" y="6604"/>
                                </a:lnTo>
                                <a:lnTo>
                                  <a:pt x="1647545" y="6210"/>
                                </a:lnTo>
                                <a:lnTo>
                                  <a:pt x="1649158" y="6210"/>
                                </a:lnTo>
                                <a:lnTo>
                                  <a:pt x="1649730" y="6400"/>
                                </a:lnTo>
                                <a:lnTo>
                                  <a:pt x="1650682" y="7175"/>
                                </a:lnTo>
                                <a:lnTo>
                                  <a:pt x="1651012" y="7772"/>
                                </a:lnTo>
                                <a:lnTo>
                                  <a:pt x="1651457" y="9677"/>
                                </a:lnTo>
                                <a:lnTo>
                                  <a:pt x="1651584" y="12115"/>
                                </a:lnTo>
                                <a:lnTo>
                                  <a:pt x="1651584" y="47282"/>
                                </a:lnTo>
                                <a:lnTo>
                                  <a:pt x="1644865" y="51930"/>
                                </a:lnTo>
                                <a:lnTo>
                                  <a:pt x="1644865" y="53352"/>
                                </a:lnTo>
                                <a:lnTo>
                                  <a:pt x="1664538" y="53352"/>
                                </a:lnTo>
                                <a:lnTo>
                                  <a:pt x="1664538" y="51930"/>
                                </a:lnTo>
                                <a:close/>
                              </a:path>
                              <a:path w="1708785" h="54610">
                                <a:moveTo>
                                  <a:pt x="1708518" y="1079"/>
                                </a:moveTo>
                                <a:lnTo>
                                  <a:pt x="1689785" y="1079"/>
                                </a:lnTo>
                                <a:lnTo>
                                  <a:pt x="1679765" y="21399"/>
                                </a:lnTo>
                                <a:lnTo>
                                  <a:pt x="1684591" y="21577"/>
                                </a:lnTo>
                                <a:lnTo>
                                  <a:pt x="1688414" y="22250"/>
                                </a:lnTo>
                                <a:lnTo>
                                  <a:pt x="1694789" y="24892"/>
                                </a:lnTo>
                                <a:lnTo>
                                  <a:pt x="1697583" y="27012"/>
                                </a:lnTo>
                                <a:lnTo>
                                  <a:pt x="1701647" y="32486"/>
                                </a:lnTo>
                                <a:lnTo>
                                  <a:pt x="1702663" y="35433"/>
                                </a:lnTo>
                                <a:lnTo>
                                  <a:pt x="1702663" y="41859"/>
                                </a:lnTo>
                                <a:lnTo>
                                  <a:pt x="1701520" y="44627"/>
                                </a:lnTo>
                                <a:lnTo>
                                  <a:pt x="1696974" y="49174"/>
                                </a:lnTo>
                                <a:lnTo>
                                  <a:pt x="1694332" y="50304"/>
                                </a:lnTo>
                                <a:lnTo>
                                  <a:pt x="1689354" y="50304"/>
                                </a:lnTo>
                                <a:lnTo>
                                  <a:pt x="1687398" y="49644"/>
                                </a:lnTo>
                                <a:lnTo>
                                  <a:pt x="1683397" y="46926"/>
                                </a:lnTo>
                                <a:lnTo>
                                  <a:pt x="1682394" y="46520"/>
                                </a:lnTo>
                                <a:lnTo>
                                  <a:pt x="1678025" y="48437"/>
                                </a:lnTo>
                                <a:lnTo>
                                  <a:pt x="1678025" y="50444"/>
                                </a:lnTo>
                                <a:lnTo>
                                  <a:pt x="1678736" y="51625"/>
                                </a:lnTo>
                                <a:lnTo>
                                  <a:pt x="1681581" y="53759"/>
                                </a:lnTo>
                                <a:lnTo>
                                  <a:pt x="1683880" y="54279"/>
                                </a:lnTo>
                                <a:lnTo>
                                  <a:pt x="1690116" y="54279"/>
                                </a:lnTo>
                                <a:lnTo>
                                  <a:pt x="1707680" y="37325"/>
                                </a:lnTo>
                                <a:lnTo>
                                  <a:pt x="1707680" y="29857"/>
                                </a:lnTo>
                                <a:lnTo>
                                  <a:pt x="1705965" y="25742"/>
                                </a:lnTo>
                                <a:lnTo>
                                  <a:pt x="1698561" y="18186"/>
                                </a:lnTo>
                                <a:lnTo>
                                  <a:pt x="1693164" y="15646"/>
                                </a:lnTo>
                                <a:lnTo>
                                  <a:pt x="1686356" y="14655"/>
                                </a:lnTo>
                                <a:lnTo>
                                  <a:pt x="1689785" y="7632"/>
                                </a:lnTo>
                                <a:lnTo>
                                  <a:pt x="1705521" y="7632"/>
                                </a:lnTo>
                                <a:lnTo>
                                  <a:pt x="1708518" y="1079"/>
                                </a:lnTo>
                                <a:close/>
                              </a:path>
                            </a:pathLst>
                          </a:custGeom>
                          <a:solidFill>
                            <a:srgbClr val="000000"/>
                          </a:solidFill>
                        </wps:spPr>
                        <wps:bodyPr wrap="square" lIns="0" tIns="0" rIns="0" bIns="0" rtlCol="0">
                          <a:noAutofit/>
                        </wps:bodyPr>
                      </wps:wsp>
                      <pic:pic xmlns:pic="http://schemas.openxmlformats.org/drawingml/2006/picture">
                        <pic:nvPicPr>
                          <pic:cNvPr id="74" name="Image 74"/>
                          <pic:cNvPicPr/>
                        </pic:nvPicPr>
                        <pic:blipFill>
                          <a:blip r:embed="rId23" cstate="print"/>
                          <a:stretch>
                            <a:fillRect/>
                          </a:stretch>
                        </pic:blipFill>
                        <pic:spPr>
                          <a:xfrm>
                            <a:off x="0" y="0"/>
                            <a:ext cx="358292" cy="1718335"/>
                          </a:xfrm>
                          <a:prstGeom prst="rect">
                            <a:avLst/>
                          </a:prstGeom>
                        </pic:spPr>
                      </pic:pic>
                    </wpg:wgp>
                  </a:graphicData>
                </a:graphic>
              </wp:inline>
            </w:drawing>
          </mc:Choice>
          <mc:Fallback>
            <w:pict>
              <v:group id="Group 27" o:spid="_x0000_s1026" o:spt="203" style="height:135.35pt;width:179pt;" coordsize="2273300,1718945" o:gfxdata="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">
                <o:lock v:ext="edit" aspectratio="f"/>
                <v:shape id="Graphic 28" o:spid="_x0000_s1026" o:spt="100" style="position:absolute;left:985939;top:1603171;height:2540;width:52069;" fillcolor="#FDC797" filled="t" stroked="f" coordsize="52069,2540" o:gfxdata="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qOic65AAAA2wAA&#10;AA8AAAAAAAAAAQAgAAAAIgAAAGRycy9kb3ducmV2LnhtbFBLAQIUABQAAAAIAIdO4kAzLwWeOwAA&#10;ADkAAAAQAAAAAAAAAAEAIAAAAAgBAABkcnMvc2hhcGV4bWwueG1sUEsFBgAAAAAGAAYAWwEAALID&#10;AAAAAA==&#10;" path="m51633,0l0,0,0,2158,51633,2158,51633,0xe">
                  <v:fill on="t" focussize="0,0"/>
                  <v:stroke on="f"/>
                  <v:imagedata o:title=""/>
                  <o:lock v:ext="edit" aspectratio="f"/>
                  <v:textbox inset="0mm,0mm,0mm,0mm"/>
                </v:shape>
                <v:shape id="Graphic 29" o:spid="_x0000_s1026" o:spt="100" style="position:absolute;left:985944;top:1603171;height:2540;width:52069;" filled="f" stroked="t" coordsize="52069,2540" o:gfxdata="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t1vh2/&#10;AAAA2wAAAA8AAAAAAAAAAQAgAAAAIgAAAGRycy9kb3ducmV2LnhtbFBLAQIUABQAAAAIAIdO4kAz&#10;LwWeOwAAADkAAAAQAAAAAAAAAAEAIAAAAA4BAABkcnMvc2hhcGV4bWwueG1sUEsFBgAAAAAGAAYA&#10;WwEAALgDAAAAAA==&#10;" path="m51633,2158l0,2158,0,0,51633,0,51633,2158xe">
                  <v:fill on="f" focussize="0,0"/>
                  <v:stroke weight="0.287952755905512pt" color="#000000" joinstyle="round"/>
                  <v:imagedata o:title=""/>
                  <o:lock v:ext="edit" aspectratio="f"/>
                  <v:textbox inset="0mm,0mm,0mm,0mm"/>
                </v:shape>
                <v:shape id="Graphic 30" o:spid="_x0000_s1026" o:spt="100" style="position:absolute;left:1050480;top:1598447;height:6985;width:52069;" fillcolor="#FDC797" filled="t" stroked="f" coordsize="52069,6985" o:gfxdata="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0qvLsAAADb&#10;AAAADwAAAAAAAAABACAAAAAiAAAAZHJzL2Rvd25yZXYueG1sUEsBAhQAFAAAAAgAh07iQDMvBZ47&#10;AAAAOQAAABAAAAAAAAAAAQAgAAAACgEAAGRycy9zaGFwZXhtbC54bWxQSwUGAAAAAAYABgBbAQAA&#10;tAMAAAAA&#10;" path="m51631,0l0,0,0,6883,51631,6883,51631,0xe">
                  <v:fill on="t" focussize="0,0"/>
                  <v:stroke on="f"/>
                  <v:imagedata o:title=""/>
                  <o:lock v:ext="edit" aspectratio="f"/>
                  <v:textbox inset="0mm,0mm,0mm,0mm"/>
                </v:shape>
                <v:shape id="Graphic 31" o:spid="_x0000_s1026" o:spt="100" style="position:absolute;left:1050474;top:1598447;height:6985;width:52069;" filled="f" stroked="t" coordsize="52069,6985" o:gfxdata="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FaTmi8AAAA&#10;2wAAAA8AAAAAAAAAAQAgAAAAIgAAAGRycy9kb3ducmV2LnhtbFBLAQIUABQAAAAIAIdO4kAzLwWe&#10;OwAAADkAAAAQAAAAAAAAAAEAIAAAAAsBAABkcnMvc2hhcGV4bWwueG1sUEsFBgAAAAAGAAYAWwEA&#10;ALUDAAAAAA==&#10;" path="m51631,6883l0,6883,0,0,51631,0,51631,6883xe">
                  <v:fill on="f" focussize="0,0"/>
                  <v:stroke weight="0.287952755905512pt" color="#000000" joinstyle="round"/>
                  <v:imagedata o:title=""/>
                  <o:lock v:ext="edit" aspectratio="f"/>
                  <v:textbox inset="0mm,0mm,0mm,0mm"/>
                </v:shape>
                <v:shape id="Graphic 32" o:spid="_x0000_s1026" o:spt="100" style="position:absolute;left:1115021;top:1572844;height:33020;width:52069;" fillcolor="#FDC797" filled="t" stroked="f" coordsize="52069,33020" o:gfxdata="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Pd1k+8AAAA&#10;2wAAAA8AAAAAAAAAAQAgAAAAIgAAAGRycy9kb3ducmV2LnhtbFBLAQIUABQAAAAIAIdO4kAzLwWe&#10;OwAAADkAAAAQAAAAAAAAAAEAIAAAAAsBAABkcnMvc2hhcGV4bWwueG1sUEsFBgAAAAAGAAYAWwEA&#10;ALUDAAAAAA==&#10;" path="m51631,0l0,0,0,32486,51631,32486,51631,0xe">
                  <v:fill on="t" focussize="0,0"/>
                  <v:stroke on="f"/>
                  <v:imagedata o:title=""/>
                  <o:lock v:ext="edit" aspectratio="f"/>
                  <v:textbox inset="0mm,0mm,0mm,0mm"/>
                </v:shape>
                <v:shape id="Graphic 33" o:spid="_x0000_s1026" o:spt="100" style="position:absolute;left:1115015;top:1572844;height:33020;width:52069;" filled="f" stroked="t" coordsize="52069,33020" o:gfxdata="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jUbULsAAADb&#10;AAAADwAAAAAAAAABACAAAAAiAAAAZHJzL2Rvd25yZXYueG1sUEsBAhQAFAAAAAgAh07iQDMvBZ47&#10;AAAAOQAAABAAAAAAAAAAAQAgAAAACgEAAGRycy9zaGFwZXhtbC54bWxQSwUGAAAAAAYABgBbAQAA&#10;tAMAAAAA&#10;" path="m51631,32486l0,32486,0,0,51631,0,51631,32486xe">
                  <v:fill on="f" focussize="0,0"/>
                  <v:stroke weight="0.287952755905512pt" color="#000000" joinstyle="round"/>
                  <v:imagedata o:title=""/>
                  <o:lock v:ext="edit" aspectratio="f"/>
                  <v:textbox inset="0mm,0mm,0mm,0mm"/>
                </v:shape>
                <v:shape id="Graphic 34" o:spid="_x0000_s1026" o:spt="100" style="position:absolute;left:1179563;top:1547025;height:58419;width:52069;" fillcolor="#FDC797" filled="t" stroked="f" coordsize="52069,58419" o:gfxdata="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tmrKvQAA&#10;ANsAAAAPAAAAAAAAAAEAIAAAACIAAABkcnMvZG93bnJldi54bWxQSwECFAAUAAAACACHTuJAMy8F&#10;njsAAAA5AAAAEAAAAAAAAAABACAAAAAMAQAAZHJzL3NoYXBleG1sLnhtbFBLBQYAAAAABgAGAFsB&#10;AAC2AwAAAAA=&#10;" path="m51633,0l0,0,0,58305,51633,58305,51633,0xe">
                  <v:fill on="t" focussize="0,0"/>
                  <v:stroke on="f"/>
                  <v:imagedata o:title=""/>
                  <o:lock v:ext="edit" aspectratio="f"/>
                  <v:textbox inset="0mm,0mm,0mm,0mm"/>
                </v:shape>
                <v:shape id="Graphic 35" o:spid="_x0000_s1026" o:spt="100" style="position:absolute;left:1179568;top:1547025;height:58419;width:52069;" filled="f" stroked="t" coordsize="52069,58419" o:gfxdata="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sDpKm5AAAA2wAA&#10;AA8AAAAAAAAAAQAgAAAAIgAAAGRycy9kb3ducmV2LnhtbFBLAQIUABQAAAAIAIdO4kAzLwWeOwAA&#10;ADkAAAAQAAAAAAAAAAEAIAAAAAgBAABkcnMvc2hhcGV4bWwueG1sUEsFBgAAAAAGAAYAWwEAALID&#10;AAAAAA==&#10;" path="m51633,58305l0,58305,0,0,51633,0,51633,58305xe">
                  <v:fill on="f" focussize="0,0"/>
                  <v:stroke weight="0.287952755905512pt" color="#000000" joinstyle="round"/>
                  <v:imagedata o:title=""/>
                  <o:lock v:ext="edit" aspectratio="f"/>
                  <v:textbox inset="0mm,0mm,0mm,0mm"/>
                </v:shape>
                <v:shape id="Graphic 36" o:spid="_x0000_s1026" o:spt="100" style="position:absolute;left:1244104;top:199847;height:1405890;width:52069;" fillcolor="#FDC797" filled="t" stroked="f" coordsize="52069,1405890" o:gfxdata="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J1GxL4A&#10;AADbAAAADwAAAAAAAAABACAAAAAiAAAAZHJzL2Rvd25yZXYueG1sUEsBAhQAFAAAAAgAh07iQDMv&#10;BZ47AAAAOQAAABAAAAAAAAAAAQAgAAAADQEAAGRycy9zaGFwZXhtbC54bWxQSwUGAAAAAAYABgBb&#10;AQAAtwMAAAAA&#10;" path="m51851,0l0,0,0,1405483,51851,1405483,51851,0xe">
                  <v:fill on="t" focussize="0,0"/>
                  <v:stroke on="f"/>
                  <v:imagedata o:title=""/>
                  <o:lock v:ext="edit" aspectratio="f"/>
                  <v:textbox inset="0mm,0mm,0mm,0mm"/>
                </v:shape>
                <v:shape id="Graphic 37" o:spid="_x0000_s1026" o:spt="100" style="position:absolute;left:1244107;top:199847;height:1405890;width:52069;" filled="f" stroked="t" coordsize="52069,1405890" o:gfxdata="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pgLh74A&#10;AADbAAAADwAAAAAAAAABACAAAAAiAAAAZHJzL2Rvd25yZXYueG1sUEsBAhQAFAAAAAgAh07iQDMv&#10;BZ47AAAAOQAAABAAAAAAAAAAAQAgAAAADQEAAGRycy9zaGFwZXhtbC54bWxQSwUGAAAAAAYABgBb&#10;AQAAtwMAAAAA&#10;" path="m51851,1405483l0,1405483,0,0,51851,0,51851,1405483xe">
                  <v:fill on="f" focussize="0,0"/>
                  <v:stroke weight="0.287952755905512pt" color="#000000" joinstyle="round"/>
                  <v:imagedata o:title=""/>
                  <o:lock v:ext="edit" aspectratio="f"/>
                  <v:textbox inset="0mm,0mm,0mm,0mm"/>
                </v:shape>
                <v:shape id="Graphic 38" o:spid="_x0000_s1026" o:spt="100" style="position:absolute;left:1308861;top:762431;height:843280;width:52069;" fillcolor="#FDC797" filled="t" stroked="f" coordsize="52069,843280" o:gfxdata="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EOlNPG2AAAA2wAAAA8A&#10;AAAAAAAAAQAgAAAAIgAAAGRycy9kb3ducmV2LnhtbFBLAQIUABQAAAAIAIdO4kAzLwWeOwAAADkA&#10;AAAQAAAAAAAAAAEAIAAAAAUBAABkcnMvc2hhcGV4bWwueG1sUEsFBgAAAAAGAAYAWwEAAK8DAAAA&#10;AA==&#10;" path="m51638,0l0,0,0,842898,51638,842898,51638,0xe">
                  <v:fill on="t" focussize="0,0"/>
                  <v:stroke on="f"/>
                  <v:imagedata o:title=""/>
                  <o:lock v:ext="edit" aspectratio="f"/>
                  <v:textbox inset="0mm,0mm,0mm,0mm"/>
                </v:shape>
                <v:shape id="Graphic 39" o:spid="_x0000_s1026" o:spt="100" style="position:absolute;left:1308861;top:762431;height:843280;width:52069;" filled="f" stroked="t" coordsize="52069,843280" o:gfxdata="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Q6VFq/&#10;AAAA2wAAAA8AAAAAAAAAAQAgAAAAIgAAAGRycy9kb3ducmV2LnhtbFBLAQIUABQAAAAIAIdO4kAz&#10;LwWeOwAAADkAAAAQAAAAAAAAAAEAIAAAAA4BAABkcnMvc2hhcGV4bWwueG1sUEsFBgAAAAAGAAYA&#10;WwEAALgDAAAAAA==&#10;" path="m51638,842899l0,842899,0,0,51638,0,51638,842899xe">
                  <v:fill on="f" focussize="0,0"/>
                  <v:stroke weight="0.287952755905512pt" color="#000000" joinstyle="round"/>
                  <v:imagedata o:title=""/>
                  <o:lock v:ext="edit" aspectratio="f"/>
                  <v:textbox inset="0mm,0mm,0mm,0mm"/>
                </v:shape>
                <v:shape id="Graphic 40" o:spid="_x0000_s1026" o:spt="100" style="position:absolute;left:1373403;top:1367383;height:238125;width:52069;" fillcolor="#FDC797" filled="t" stroked="f" coordsize="52069,238125" o:gfxdata="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Zcaha5AAAA2wAA&#10;AA8AAAAAAAAAAQAgAAAAIgAAAGRycy9kb3ducmV2LnhtbFBLAQIUABQAAAAIAIdO4kAzLwWeOwAA&#10;ADkAAAAQAAAAAAAAAAEAIAAAAAgBAABkcnMvc2hhcGV4bWwueG1sUEsFBgAAAAAGAAYAWwEAALID&#10;AAAAAA==&#10;" path="m51638,0l0,0,0,237947,51638,237947,51638,0xe">
                  <v:fill on="t" focussize="0,0"/>
                  <v:stroke on="f"/>
                  <v:imagedata o:title=""/>
                  <o:lock v:ext="edit" aspectratio="f"/>
                  <v:textbox inset="0mm,0mm,0mm,0mm"/>
                </v:shape>
                <v:shape id="Graphic 41" o:spid="_x0000_s1026" o:spt="100" style="position:absolute;left:1373403;top:1367383;height:238125;width:52069;" filled="f" stroked="t" coordsize="52069,238125" o:gfxdata="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4aFprgAAADbAAAA&#10;DwAAAAAAAAABACAAAAAiAAAAZHJzL2Rvd25yZXYueG1sUEsBAhQAFAAAAAgAh07iQDMvBZ47AAAA&#10;OQAAABAAAAAAAAAAAQAgAAAABwEAAGRycy9zaGFwZXhtbC54bWxQSwUGAAAAAAYABgBbAQAAsQMA&#10;AAAA&#10;" path="m51638,237947l0,237947,0,0,51638,0,51638,237947xe">
                  <v:fill on="f" focussize="0,0"/>
                  <v:stroke weight="0.287952755905512pt" color="#000000" joinstyle="round"/>
                  <v:imagedata o:title=""/>
                  <o:lock v:ext="edit" aspectratio="f"/>
                  <v:textbox inset="0mm,0mm,0mm,0mm"/>
                </v:shape>
                <v:shape id="Graphic 42" o:spid="_x0000_s1026" o:spt="100" style="position:absolute;left:1437944;top:1511960;height:93980;width:52069;" fillcolor="#FDC797" filled="t" stroked="f" coordsize="52069,93980" o:gfxdata="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bPNTvQAA&#10;ANsAAAAPAAAAAAAAAAEAIAAAACIAAABkcnMvZG93bnJldi54bWxQSwECFAAUAAAACACHTuJAMy8F&#10;njsAAAA5AAAAEAAAAAAAAAABACAAAAAMAQAAZHJzL3NoYXBleG1sLnhtbFBLBQYAAAAABgAGAFsB&#10;AAC2AwAAAAA=&#10;" path="m51625,0l0,0,0,93370,51625,93370,51625,0xe">
                  <v:fill on="t" focussize="0,0"/>
                  <v:stroke on="f"/>
                  <v:imagedata o:title=""/>
                  <o:lock v:ext="edit" aspectratio="f"/>
                  <v:textbox inset="0mm,0mm,0mm,0mm"/>
                </v:shape>
                <v:shape id="Graphic 43" o:spid="_x0000_s1026" o:spt="100" style="position:absolute;left:1437944;top:1511960;height:93980;width:52069;" filled="f" stroked="t" coordsize="52069,93980" o:gfxdata="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VKyq8AAAA&#10;2wAAAA8AAAAAAAAAAQAgAAAAIgAAAGRycy9kb3ducmV2LnhtbFBLAQIUABQAAAAIAIdO4kAzLwWe&#10;OwAAADkAAAAQAAAAAAAAAAEAIAAAAAsBAABkcnMvc2hhcGV4bWwueG1sUEsFBgAAAAAGAAYAWwEA&#10;ALUDAAAAAA==&#10;" path="m51625,93370l0,93370,0,0,51625,0,51625,93370xe">
                  <v:fill on="f" focussize="0,0"/>
                  <v:stroke weight="0.287952755905512pt" color="#000000" joinstyle="round"/>
                  <v:imagedata o:title=""/>
                  <o:lock v:ext="edit" aspectratio="f"/>
                  <v:textbox inset="0mm,0mm,0mm,0mm"/>
                </v:shape>
                <v:shape id="Graphic 44" o:spid="_x0000_s1026" o:spt="100" style="position:absolute;left:1502486;top:1563369;height:42545;width:52069;" fillcolor="#FDC797" filled="t" stroked="f" coordsize="52069,42545" o:gfxdata="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QlLR5vQAA&#10;ANsAAAAPAAAAAAAAAAEAIAAAACIAAABkcnMvZG93bnJldi54bWxQSwECFAAUAAAACACHTuJAMy8F&#10;njsAAAA5AAAAEAAAAAAAAAABACAAAAAMAQAAZHJzL3NoYXBleG1sLnhtbFBLBQYAAAAABgAGAFsB&#10;AAC2AwAAAAA=&#10;" path="m51625,0l0,0,0,41960,51625,41960,51625,0xe">
                  <v:fill on="t" focussize="0,0"/>
                  <v:stroke on="f"/>
                  <v:imagedata o:title=""/>
                  <o:lock v:ext="edit" aspectratio="f"/>
                  <v:textbox inset="0mm,0mm,0mm,0mm"/>
                </v:shape>
                <v:shape id="Graphic 45" o:spid="_x0000_s1026" o:spt="100" style="position:absolute;left:1502486;top:1563369;height:42545;width:52069;" filled="f" stroked="t" coordsize="52069,42545" o:gfxdata="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Yd45S8AAAA&#10;2wAAAA8AAAAAAAAAAQAgAAAAIgAAAGRycy9kb3ducmV2LnhtbFBLAQIUABQAAAAIAIdO4kAzLwWe&#10;OwAAADkAAAAQAAAAAAAAAAEAIAAAAAsBAABkcnMvc2hhcGV4bWwueG1sUEsFBgAAAAAGAAYAWwEA&#10;ALUDAAAAAA==&#10;" path="m51625,41960l0,41960,0,0,51625,0,51625,41960xe">
                  <v:fill on="f" focussize="0,0"/>
                  <v:stroke weight="0.287952755905512pt" color="#000000" joinstyle="round"/>
                  <v:imagedata o:title=""/>
                  <o:lock v:ext="edit" aspectratio="f"/>
                  <v:textbox inset="0mm,0mm,0mm,0mm"/>
                </v:shape>
                <v:shape id="Graphic 46" o:spid="_x0000_s1026" o:spt="100" style="position:absolute;left:1567027;top:1577568;height:27940;width:52069;" fillcolor="#FDC797" filled="t" stroked="f" coordsize="52069,27940" o:gfxdata="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0tVSvQAA&#10;ANsAAAAPAAAAAAAAAAEAIAAAACIAAABkcnMvZG93bnJldi54bWxQSwECFAAUAAAACACHTuJAMy8F&#10;njsAAAA5AAAAEAAAAAAAAAABACAAAAAMAQAAZHJzL3NoYXBleG1sLnhtbFBLBQYAAAAABgAGAFsB&#10;AAC2AwAAAAA=&#10;" path="m51625,0l0,0,0,27762,51625,27762,51625,0xe">
                  <v:fill on="t" focussize="0,0"/>
                  <v:stroke on="f"/>
                  <v:imagedata o:title=""/>
                  <o:lock v:ext="edit" aspectratio="f"/>
                  <v:textbox inset="0mm,0mm,0mm,0mm"/>
                </v:shape>
                <v:shape id="Graphic 47" o:spid="_x0000_s1026" o:spt="100" style="position:absolute;left:1567027;top:1577568;height:27940;width:52069;" filled="f" stroked="t" coordsize="52069,27940" o:gfxdata="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MENOLsAAADb&#10;AAAADwAAAAAAAAABACAAAAAiAAAAZHJzL2Rvd25yZXYueG1sUEsBAhQAFAAAAAgAh07iQDMvBZ47&#10;AAAAOQAAABAAAAAAAAAAAQAgAAAACgEAAGRycy9zaGFwZXhtbC54bWxQSwUGAAAAAAYABgBbAQAA&#10;tAMAAAAA&#10;" path="m51625,27762l0,27762,0,0,51625,0,51625,27762xe">
                  <v:fill on="f" focussize="0,0"/>
                  <v:stroke weight="0.287952755905512pt" color="#000000" joinstyle="round"/>
                  <v:imagedata o:title=""/>
                  <o:lock v:ext="edit" aspectratio="f"/>
                  <v:textbox inset="0mm,0mm,0mm,0mm"/>
                </v:shape>
                <v:shape id="Graphic 48" o:spid="_x0000_s1026" o:spt="100" style="position:absolute;left:1631569;top:1596288;height:9525;width:52069;" fillcolor="#FDC797" filled="t" stroked="f" coordsize="52069,9525" o:gfxdata="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vIrJbsAAADb&#10;AAAADwAAAAAAAAABACAAAAAiAAAAZHJzL2Rvd25yZXYueG1sUEsBAhQAFAAAAAgAh07iQDMvBZ47&#10;AAAAOQAAABAAAAAAAAAAAQAgAAAACgEAAGRycy9zaGFwZXhtbC54bWxQSwUGAAAAAAYABgBbAQAA&#10;tAMAAAAA&#10;" path="m51625,0l0,0,0,9042,51625,9042,51625,0xe">
                  <v:fill on="t" focussize="0,0"/>
                  <v:stroke on="f"/>
                  <v:imagedata o:title=""/>
                  <o:lock v:ext="edit" aspectratio="f"/>
                  <v:textbox inset="0mm,0mm,0mm,0mm"/>
                </v:shape>
                <v:shape id="Graphic 49" o:spid="_x0000_s1026" o:spt="100" style="position:absolute;left:1631569;top:1596288;height:9525;width:52069;" filled="f" stroked="t" coordsize="52069,9525" o:gfxdata="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vRdp&#10;wAAAANsAAAAPAAAAAAAAAAEAIAAAACIAAABkcnMvZG93bnJldi54bWxQSwECFAAUAAAACACHTuJA&#10;My8FnjsAAAA5AAAAEAAAAAAAAAABACAAAAAPAQAAZHJzL3NoYXBleG1sLnhtbFBLBQYAAAAABgAG&#10;AFsBAAC5AwAAAAA=&#10;" path="m51625,9042l0,9042,0,0,51625,0,51625,9042xe">
                  <v:fill on="f" focussize="0,0"/>
                  <v:stroke weight="0.287952755905512pt" color="#000000" joinstyle="round"/>
                  <v:imagedata o:title=""/>
                  <o:lock v:ext="edit" aspectratio="f"/>
                  <v:textbox inset="0mm,0mm,0mm,0mm"/>
                </v:shape>
                <v:shape id="Graphic 50" o:spid="_x0000_s1026" o:spt="100" style="position:absolute;left:1696110;top:1598447;height:6985;width:52069;" fillcolor="#FDC797" filled="t" stroked="f" coordsize="52069,6985" o:gfxdata="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LPHLsAAADb&#10;AAAADwAAAAAAAAABACAAAAAiAAAAZHJzL2Rvd25yZXYueG1sUEsBAhQAFAAAAAgAh07iQDMvBZ47&#10;AAAAOQAAABAAAAAAAAAAAQAgAAAACgEAAGRycy9zaGFwZXhtbC54bWxQSwUGAAAAAAYABgBbAQAA&#10;tAMAAAAA&#10;" path="m51625,0l0,0,0,6883,51625,6883,51625,0xe">
                  <v:fill on="t" focussize="0,0"/>
                  <v:stroke on="f"/>
                  <v:imagedata o:title=""/>
                  <o:lock v:ext="edit" aspectratio="f"/>
                  <v:textbox inset="0mm,0mm,0mm,0mm"/>
                </v:shape>
                <v:shape id="Graphic 51" o:spid="_x0000_s1026" o:spt="100" style="position:absolute;left:1696110;top:1598447;height:6985;width:52069;" filled="f" stroked="t" coordsize="52069,6985" o:gfxdata="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Fq8i8AAAA&#10;2wAAAA8AAAAAAAAAAQAgAAAAIgAAAGRycy9kb3ducmV2LnhtbFBLAQIUABQAAAAIAIdO4kAzLwWe&#10;OwAAADkAAAAQAAAAAAAAAAEAIAAAAAsBAABkcnMvc2hhcGV4bWwueG1sUEsFBgAAAAAGAAYAWwEA&#10;ALUDAAAAAA==&#10;" path="m51625,6883l0,6883,0,0,51625,0,51625,6883xe">
                  <v:fill on="f" focussize="0,0"/>
                  <v:stroke weight="0.287952755905512pt" color="#000000" joinstyle="round"/>
                  <v:imagedata o:title=""/>
                  <o:lock v:ext="edit" aspectratio="f"/>
                  <v:textbox inset="0mm,0mm,0mm,0mm"/>
                </v:shape>
                <v:shape id="Graphic 52" o:spid="_x0000_s1026" o:spt="100" style="position:absolute;left:1760651;top:1603171;height:2540;width:52069;" fillcolor="#FDC797" filled="t" stroked="f" coordsize="52069,2540" o:gfxdata="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gzVm8AAAA&#10;2wAAAA8AAAAAAAAAAQAgAAAAIgAAAGRycy9kb3ducmV2LnhtbFBLAQIUABQAAAAIAIdO4kAzLwWe&#10;OwAAADkAAAAQAAAAAAAAAAEAIAAAAAsBAABkcnMvc2hhcGV4bWwueG1sUEsFBgAAAAAGAAYAWwEA&#10;ALUDAAAAAA==&#10;" path="m51625,0l0,0,0,2158,51625,2158,51625,0xe">
                  <v:fill on="t" focussize="0,0"/>
                  <v:stroke on="f"/>
                  <v:imagedata o:title=""/>
                  <o:lock v:ext="edit" aspectratio="f"/>
                  <v:textbox inset="0mm,0mm,0mm,0mm"/>
                </v:shape>
                <v:shape id="Graphic 53" o:spid="_x0000_s1026" o:spt="100" style="position:absolute;left:1760651;top:1603171;height:2540;width:52069;" filled="f" stroked="t" coordsize="52069,2540" o:gfxdata="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v6ir4A&#10;AADbAAAADwAAAAAAAAABACAAAAAiAAAAZHJzL2Rvd25yZXYueG1sUEsBAhQAFAAAAAgAh07iQDMv&#10;BZ47AAAAOQAAABAAAAAAAAAAAQAgAAAADQEAAGRycy9zaGFwZXhtbC54bWxQSwUGAAAAAAYABgBb&#10;AQAAtwMAAAAA&#10;" path="m51625,2158l0,2158,0,0,51625,0,51625,2158xe">
                  <v:fill on="f" focussize="0,0"/>
                  <v:stroke weight="0.287952755905512pt" color="#000000" joinstyle="round"/>
                  <v:imagedata o:title=""/>
                  <o:lock v:ext="edit" aspectratio="f"/>
                  <v:textbox inset="0mm,0mm,0mm,0mm"/>
                </v:shape>
                <v:shape id="Graphic 54" o:spid="_x0000_s1026" o:spt="100" style="position:absolute;left:1825193;top:1603171;height:2540;width:52069;" fillcolor="#FDC797" filled="t" stroked="f" coordsize="52069,2540" o:gfxdata="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xfC2vQAA&#10;ANsAAAAPAAAAAAAAAAEAIAAAACIAAABkcnMvZG93bnJldi54bWxQSwECFAAUAAAACACHTuJAMy8F&#10;njsAAAA5AAAAEAAAAAAAAAABACAAAAAMAQAAZHJzL3NoYXBleG1sLnhtbFBLBQYAAAAABgAGAFsB&#10;AAC2AwAAAAA=&#10;" path="m51625,0l0,0,0,2158,51625,2158,51625,0xe">
                  <v:fill on="t" focussize="0,0"/>
                  <v:stroke on="f"/>
                  <v:imagedata o:title=""/>
                  <o:lock v:ext="edit" aspectratio="f"/>
                  <v:textbox inset="0mm,0mm,0mm,0mm"/>
                </v:shape>
                <v:shape id="Graphic 55" o:spid="_x0000_s1026" o:spt="100" style="position:absolute;left:1825193;top:1603171;height:2540;width:52069;" filled="f" stroked="t" coordsize="52069,2540" o:gfxdata="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PsdlvQAA&#10;ANsAAAAPAAAAAAAAAAEAIAAAACIAAABkcnMvZG93bnJldi54bWxQSwECFAAUAAAACACHTuJAMy8F&#10;njsAAAA5AAAAEAAAAAAAAAABACAAAAAMAQAAZHJzL3NoYXBleG1sLnhtbFBLBQYAAAAABgAGAFsB&#10;AAC2AwAAAAA=&#10;" path="m51625,2158l0,2158,0,0,51625,0,51625,2158xe">
                  <v:fill on="f" focussize="0,0"/>
                  <v:stroke weight="0.287952755905512pt" color="#000000" joinstyle="round"/>
                  <v:imagedata o:title=""/>
                  <o:lock v:ext="edit" aspectratio="f"/>
                  <v:textbox inset="0mm,0mm,0mm,0mm"/>
                </v:shape>
                <v:shape id="Graphic 56" o:spid="_x0000_s1026" o:spt="100" style="position:absolute;left:301599;top:1605330;height:1270;width:1937385;" filled="f" stroked="t" coordsize="1937385,1" o:gfxdata="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qvSia/&#10;AAAA2wAAAA8AAAAAAAAAAQAgAAAAIgAAAGRycy9kb3ducmV2LnhtbFBLAQIUABQAAAAIAIdO4kAz&#10;LwWeOwAAADkAAAAQAAAAAAAAAAEAIAAAAA4BAABkcnMvc2hhcGV4bWwueG1sUEsFBgAAAAAGAAYA&#10;WwEAALgDAAAAAA==&#10;" path="m0,0l1936864,0e">
                  <v:fill on="f" focussize="0,0"/>
                  <v:stroke weight="0.422992125984252pt" color="#000000" joinstyle="round"/>
                  <v:imagedata o:title=""/>
                  <o:lock v:ext="edit" aspectratio="f"/>
                  <v:textbox inset="0mm,0mm,0mm,0mm"/>
                </v:shape>
                <v:shape id="Graphic 57" o:spid="_x0000_s1026" o:spt="100" style="position:absolute;left:462953;top:1605330;height:15240;width:1270;" filled="f" stroked="t" coordsize="1,15240" o:gfxdata="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3v4BvQAA&#10;ANsAAAAPAAAAAAAAAAEAIAAAACIAAABkcnMvZG93bnJldi54bWxQSwECFAAUAAAACACHTuJAMy8F&#10;njsAAAA5AAAAEAAAAAAAAAABACAAAAAMAQAAZHJzL3NoYXBleG1sLnhtbFBLBQYAAAAABgAGAFsB&#10;AAC2AwAAAAA=&#10;" path="m0,0l0,14846e">
                  <v:fill on="f" focussize="0,0"/>
                  <v:stroke weight="0.422992125984252pt" color="#000000" joinstyle="round"/>
                  <v:imagedata o:title=""/>
                  <o:lock v:ext="edit" aspectratio="f"/>
                  <v:textbox inset="0mm,0mm,0mm,0mm"/>
                </v:shape>
                <v:shape id="Graphic 58" o:spid="_x0000_s1026" o:spt="100" style="position:absolute;left:785876;top:1605330;height:15240;width:1270;" filled="f" stroked="t" coordsize="1,15240" o:gfxdata="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WpzugAAANsA&#10;AAAPAAAAAAAAAAEAIAAAACIAAABkcnMvZG93bnJldi54bWxQSwECFAAUAAAACACHTuJAMy8FnjsA&#10;AAA5AAAAEAAAAAAAAAABACAAAAAJAQAAZHJzL3NoYXBleG1sLnhtbFBLBQYAAAAABgAGAFsBAACz&#10;AwAAAAA=&#10;" path="m0,0l0,14846e">
                  <v:fill on="f" focussize="0,0"/>
                  <v:stroke weight="0.422992125984252pt" color="#000000" joinstyle="round"/>
                  <v:imagedata o:title=""/>
                  <o:lock v:ext="edit" aspectratio="f"/>
                  <v:textbox inset="0mm,0mm,0mm,0mm"/>
                </v:shape>
                <v:shape id="Graphic 59" o:spid="_x0000_s1026" o:spt="100" style="position:absolute;left:1108583;top:1605330;height:15240;width:1270;" filled="f" stroked="t" coordsize="1,15240" o:gfxdata="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A3P6LsAAADb&#10;AAAADwAAAAAAAAABACAAAAAiAAAAZHJzL2Rvd25yZXYueG1sUEsBAhQAFAAAAAgAh07iQDMvBZ47&#10;AAAAOQAAABAAAAAAAAAAAQAgAAAACgEAAGRycy9zaGFwZXhtbC54bWxQSwUGAAAAAAYABgBbAQAA&#10;tAMAAAAA&#10;" path="m0,0l0,14846e">
                  <v:fill on="f" focussize="0,0"/>
                  <v:stroke weight="0.422992125984252pt" color="#000000" joinstyle="round"/>
                  <v:imagedata o:title=""/>
                  <o:lock v:ext="edit" aspectratio="f"/>
                  <v:textbox inset="0mm,0mm,0mm,0mm"/>
                </v:shape>
                <v:shape id="Graphic 60" o:spid="_x0000_s1026" o:spt="100" style="position:absolute;left:1431505;top:1605330;height:15240;width:1270;" filled="f" stroked="t" coordsize="1,15240" o:gfxdata="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W6zItwAAANsAAAAP&#10;AAAAAAAAAAEAIAAAACIAAABkcnMvZG93bnJldi54bWxQSwECFAAUAAAACACHTuJAMy8FnjsAAAA5&#10;AAAAEAAAAAAAAAABACAAAAAGAQAAZHJzL3NoYXBleG1sLnhtbFBLBQYAAAAABgAGAFsBAACwAwAA&#10;AAA=&#10;" path="m0,0l0,14846e">
                  <v:fill on="f" focussize="0,0"/>
                  <v:stroke weight="0.422992125984252pt" color="#000000" joinstyle="round"/>
                  <v:imagedata o:title=""/>
                  <o:lock v:ext="edit" aspectratio="f"/>
                  <v:textbox inset="0mm,0mm,0mm,0mm"/>
                </v:shape>
                <v:shape id="Graphic 61" o:spid="_x0000_s1026" o:spt="100" style="position:absolute;left:1754200;top:1605330;height:15240;width:1270;" filled="f" stroked="t" coordsize="1,15240" o:gfxdata="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gFwlTugAAANsA&#10;AAAPAAAAAAAAAAEAIAAAACIAAABkcnMvZG93bnJldi54bWxQSwECFAAUAAAACACHTuJAMy8FnjsA&#10;AAA5AAAAEAAAAAAAAAABACAAAAAJAQAAZHJzL3NoYXBleG1sLnhtbFBLBQYAAAAABgAGAFsBAACz&#10;AwAAAAA=&#10;" path="m0,0l0,14846e">
                  <v:fill on="f" focussize="0,0"/>
                  <v:stroke weight="0.422992125984252pt" color="#000000" joinstyle="round"/>
                  <v:imagedata o:title=""/>
                  <o:lock v:ext="edit" aspectratio="f"/>
                  <v:textbox inset="0mm,0mm,0mm,0mm"/>
                </v:shape>
                <v:shape id="Graphic 62" o:spid="_x0000_s1026" o:spt="100" style="position:absolute;left:2077123;top:1605330;height:15240;width:1270;" filled="f" stroked="t" coordsize="1,15240" o:gfxdata="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xZckugAAANsA&#10;AAAPAAAAAAAAAAEAIAAAACIAAABkcnMvZG93bnJldi54bWxQSwECFAAUAAAACACHTuJAMy8FnjsA&#10;AAA5AAAAEAAAAAAAAAABACAAAAAJAQAAZHJzL3NoYXBleG1sLnhtbFBLBQYAAAAABgAGAFsBAACz&#10;AwAAAAA=&#10;" path="m0,0l0,14846e">
                  <v:fill on="f" focussize="0,0"/>
                  <v:stroke weight="0.422992125984252pt" color="#000000" joinstyle="round"/>
                  <v:imagedata o:title=""/>
                  <o:lock v:ext="edit" aspectratio="f"/>
                  <v:textbox inset="0mm,0mm,0mm,0mm"/>
                </v:shape>
                <v:shape id="Graphic 63" o:spid="_x0000_s1026" o:spt="100" style="position:absolute;left:301612;top:1605330;height:29845;width:1270;" filled="f" stroked="t" coordsize="1,29845" o:gfxdata="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vj6Qh&#10;wAAAANsAAAAPAAAAAAAAAAEAIAAAACIAAABkcnMvZG93bnJldi54bWxQSwECFAAUAAAACACHTuJA&#10;My8FnjsAAAA5AAAAEAAAAAAAAAABACAAAAAPAQAAZHJzL3NoYXBleG1sLnhtbFBLBQYAAAAABgAG&#10;AFsBAAC5AwAAAAA=&#10;" path="m0,0l0,29463e">
                  <v:fill on="f" focussize="0,0"/>
                  <v:stroke weight="0.422992125984252pt" color="#000000" joinstyle="round"/>
                  <v:imagedata o:title=""/>
                  <o:lock v:ext="edit" aspectratio="f"/>
                  <v:textbox inset="0mm,0mm,0mm,0mm"/>
                </v:shape>
                <v:shape id="Graphic 64" o:spid="_x0000_s1026" o:spt="100" style="position:absolute;left:624535;top:1605330;height:29845;width:1270;" filled="f" stroked="t" coordsize="1,29845" o:gfxdata="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ZjxV&#10;wAAAANsAAAAPAAAAAAAAAAEAIAAAACIAAABkcnMvZG93bnJldi54bWxQSwECFAAUAAAACACHTuJA&#10;My8FnjsAAAA5AAAAEAAAAAAAAAABACAAAAAPAQAAZHJzL3NoYXBleG1sLnhtbFBLBQYAAAAABgAG&#10;AFsBAAC5AwAAAAA=&#10;" path="m0,0l0,29463e">
                  <v:fill on="f" focussize="0,0"/>
                  <v:stroke weight="0.422992125984252pt" color="#000000" joinstyle="round"/>
                  <v:imagedata o:title=""/>
                  <o:lock v:ext="edit" aspectratio="f"/>
                  <v:textbox inset="0mm,0mm,0mm,0mm"/>
                </v:shape>
                <v:shape id="Graphic 65" o:spid="_x0000_s1026" o:spt="100" style="position:absolute;left:947242;top:1605330;height:29845;width:1270;" filled="f" stroked="t" coordsize="1,29845" o:gfxdata="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KpnO&#10;wAAAANsAAAAPAAAAAAAAAAEAIAAAACIAAABkcnMvZG93bnJldi54bWxQSwECFAAUAAAACACHTuJA&#10;My8FnjsAAAA5AAAAEAAAAAAAAAABACAAAAAPAQAAZHJzL3NoYXBleG1sLnhtbFBLBQYAAAAABgAG&#10;AFsBAAC5AwAAAAA=&#10;" path="m0,0l0,29463e">
                  <v:fill on="f" focussize="0,0"/>
                  <v:stroke weight="0.422992125984252pt" color="#000000" joinstyle="round"/>
                  <v:imagedata o:title=""/>
                  <o:lock v:ext="edit" aspectratio="f"/>
                  <v:textbox inset="0mm,0mm,0mm,0mm"/>
                </v:shape>
                <v:shape id="Graphic 66" o:spid="_x0000_s1026" o:spt="100" style="position:absolute;left:1270165;top:1605330;height:29845;width:1270;" filled="f" stroked="t" coordsize="1,29845" o:gfxdata="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B7m/&#10;AAAA2wAAAA8AAAAAAAAAAQAgAAAAIgAAAGRycy9kb3ducmV2LnhtbFBLAQIUABQAAAAIAIdO4kAz&#10;LwWeOwAAADkAAAAQAAAAAAAAAAEAIAAAAA4BAABkcnMvc2hhcGV4bWwueG1sUEsFBgAAAAAGAAYA&#10;WwEAALgDAAAAAA==&#10;" path="m0,0l0,29463e">
                  <v:fill on="f" focussize="0,0"/>
                  <v:stroke weight="0.422992125984252pt" color="#000000" joinstyle="round"/>
                  <v:imagedata o:title=""/>
                  <o:lock v:ext="edit" aspectratio="f"/>
                  <v:textbox inset="0mm,0mm,0mm,0mm"/>
                </v:shape>
                <v:shape id="Graphic 67" o:spid="_x0000_s1026" o:spt="100" style="position:absolute;left:1592872;top:1605330;height:29845;width:1270;" filled="f" stroked="t" coordsize="1,29845" o:gfxdata="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tKIi&#10;wAAAANsAAAAPAAAAAAAAAAEAIAAAACIAAABkcnMvZG93bnJldi54bWxQSwECFAAUAAAACACHTuJA&#10;My8FnjsAAAA5AAAAEAAAAAAAAAABACAAAAAPAQAAZHJzL3NoYXBleG1sLnhtbFBLBQYAAAAABgAG&#10;AFsBAAC5AwAAAAA=&#10;" path="m0,0l0,29463e">
                  <v:fill on="f" focussize="0,0"/>
                  <v:stroke weight="0.422992125984252pt" color="#000000" joinstyle="round"/>
                  <v:imagedata o:title=""/>
                  <o:lock v:ext="edit" aspectratio="f"/>
                  <v:textbox inset="0mm,0mm,0mm,0mm"/>
                </v:shape>
                <v:shape id="Graphic 68" o:spid="_x0000_s1026" o:spt="100" style="position:absolute;left:1915782;top:1605330;height:29845;width:1270;" filled="f" stroked="t" coordsize="1,29845" o:gfxdata="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KzZQvQAA&#10;ANsAAAAPAAAAAAAAAAEAIAAAACIAAABkcnMvZG93bnJldi54bWxQSwECFAAUAAAACACHTuJAMy8F&#10;njsAAAA5AAAAEAAAAAAAAAABACAAAAAMAQAAZHJzL3NoYXBleG1sLnhtbFBLBQYAAAAABgAGAFsB&#10;AAC2AwAAAAA=&#10;" path="m0,0l0,29463e">
                  <v:fill on="f" focussize="0,0"/>
                  <v:stroke weight="0.422992125984252pt" color="#000000" joinstyle="round"/>
                  <v:imagedata o:title=""/>
                  <o:lock v:ext="edit" aspectratio="f"/>
                  <v:textbox inset="0mm,0mm,0mm,0mm"/>
                </v:shape>
                <v:shape id="Graphic 69" o:spid="_x0000_s1026" o:spt="100" style="position:absolute;left:2238489;top:1605330;height:29845;width:1270;" filled="f" stroked="t" coordsize="1,29845" o:gfxdata="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Z5PL&#10;wAAAANsAAAAPAAAAAAAAAAEAIAAAACIAAABkcnMvZG93bnJldi54bWxQSwECFAAUAAAACACHTuJA&#10;My8FnjsAAAA5AAAAEAAAAAAAAAABACAAAAAPAQAAZHJzL3NoYXBleG1sLnhtbFBLBQYAAAAABgAG&#10;AFsBAAC5AwAAAAA=&#10;" path="m0,0l0,29463e">
                  <v:fill on="f" focussize="0,0"/>
                  <v:stroke weight="0.422992125984252pt" color="#000000" joinstyle="round"/>
                  <v:imagedata o:title=""/>
                  <o:lock v:ext="edit" aspectratio="f"/>
                  <v:textbox inset="0mm,0mm,0mm,0mm"/>
                </v:shape>
                <v:shape id="Graphic 70" o:spid="_x0000_s1026" o:spt="100" style="position:absolute;left:301599;top:29248;height:1270;width:1937385;" filled="f" stroked="t" coordsize="1937385,1" o:gfxdata="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vyupugAAANsA&#10;AAAPAAAAAAAAAAEAIAAAACIAAABkcnMvZG93bnJldi54bWxQSwECFAAUAAAACACHTuJAMy8FnjsA&#10;AAA5AAAAEAAAAAAAAAABACAAAAAJAQAAZHJzL3NoYXBleG1sLnhtbFBLBQYAAAAABgAGAFsBAACz&#10;AwAAAAA=&#10;" path="m0,0l1936864,0e">
                  <v:fill on="f" focussize="0,0"/>
                  <v:stroke weight="0.422992125984252pt" color="#000000" joinstyle="round"/>
                  <v:imagedata o:title=""/>
                  <o:lock v:ext="edit" aspectratio="f"/>
                  <v:textbox inset="0mm,0mm,0mm,0mm"/>
                </v:shape>
                <v:shape id="Graphic 71" o:spid="_x0000_s1026" o:spt="100" style="position:absolute;left:301599;top:1605330;height:1270;width:1937385;" filled="f" stroked="t" coordsize="1937385,1" o:gfxdata="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844yvQAA&#10;ANsAAAAPAAAAAAAAAAEAIAAAACIAAABkcnMvZG93bnJldi54bWxQSwECFAAUAAAACACHTuJAMy8F&#10;njsAAAA5AAAAEAAAAAAAAAABACAAAAAMAQAAZHJzL3NoYXBleG1sLnhtbFBLBQYAAAAABgAGAFsB&#10;AAC2AwAAAAA=&#10;" path="m0,0l1936864,0e">
                  <v:fill on="f" focussize="0,0"/>
                  <v:stroke weight="0.422992125984252pt" color="#000000" joinstyle="round"/>
                  <v:imagedata o:title=""/>
                  <o:lock v:ext="edit" aspectratio="f"/>
                  <v:textbox inset="0mm,0mm,0mm,0mm"/>
                </v:shape>
                <v:shape id="Graphic 72" o:spid="_x0000_s1026" o:spt="100" style="position:absolute;left:2238463;top:29248;height:1576705;width:1270;" filled="f" stroked="t" coordsize="1,1576705" o:gfxdata="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hSr4A&#10;AADbAAAADwAAAAAAAAABACAAAAAiAAAAZHJzL2Rvd25yZXYueG1sUEsBAhQAFAAAAAgAh07iQDMv&#10;BZ47AAAAOQAAABAAAAAAAAAAAQAgAAAADQEAAGRycy9zaGFwZXhtbC54bWxQSwUGAAAAAAYABgBb&#10;AQAAtwMAAAAA&#10;" path="m0,1576082l0,0e">
                  <v:fill on="f" focussize="0,0"/>
                  <v:stroke weight="0.422992125984252pt" color="#000000" joinstyle="round"/>
                  <v:imagedata o:title=""/>
                  <o:lock v:ext="edit" aspectratio="f"/>
                  <v:textbox inset="0mm,0mm,0mm,0mm"/>
                </v:shape>
                <v:shape id="Graphic 73" o:spid="_x0000_s1026" o:spt="100" style="position:absolute;left:564248;top:1664055;height:54610;width:1708785;" fillcolor="#000000" filled="t" stroked="f" coordsize="1708785,54610" o:gfxdata="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sqMty8AAAA&#10;2wAAAA8AAAAAAAAAAQAgAAAAIgAAAGRycy9kb3ducmV2LnhtbFBLAQIUABQAAAAIAIdO4kAzLwWe&#10;OwAAADkAAAAQAAAAAAAAAAEAIAAAAAsBAABkcnMvc2hhcGV4bWwueG1sUEsFBgAAAAAGAAYAWwEA&#10;ALUDAAAAAA==&#10;" path="m41554,25527l0,25527,0,28676,41554,28676,41554,25527xem72948,51930l66357,47066,66357,0,65087,0,52362,6210,52946,7404,54635,6604,55956,6210,57581,6210,58140,6400,59093,7175,59436,7772,59867,9677,59994,12115,59994,47282,53289,51930,53289,53352,72948,53352,72948,51930xem119329,18059l117335,11188,111772,4102,111772,33070,111188,39293,109283,46418,109232,46647,108102,48742,106667,49936,104876,51333,103682,51854,99390,51854,97205,49936,93967,41554,93078,35687,93078,24041,100774,2540,104013,2540,111772,33070,111772,4102,110553,2540,110172,2044,106565,0,100088,0,97701,838,95326,2540,92405,4610,90017,7823,86423,16433,85521,21564,85521,34518,86918,40487,93040,51333,97193,54279,104698,54279,107302,53327,109385,51854,112725,49504,114960,46418,118452,37934,119278,33070,119329,18059xem384022,25527l342468,25527,342468,28676,384022,28676,384022,25527xem419925,1079l401193,1079,391160,21399,395998,21577,399808,22250,406184,24892,408990,27012,413054,32486,414058,35433,414058,41859,412915,44627,408368,49174,405739,50304,400748,50304,398792,49644,394804,46926,393801,46520,389432,48437,389432,50444,390131,51625,392988,53759,395274,54279,401523,54279,419074,37325,419074,29857,417372,25742,409968,18186,404571,15646,397751,14655,401193,7632,416915,7632,419925,1079xem722858,18059l720864,11188,716876,6134,715302,4127,715302,33070,714705,39293,712812,46418,712762,46647,711631,48742,710196,49936,708406,51333,707199,51854,702919,51854,700735,49936,697496,41554,696607,35687,696607,24041,704303,2540,707542,2540,715302,33070,715302,4127,714070,2540,713689,2044,710095,0,703618,0,701230,838,698855,2540,695934,4610,693547,7823,689952,16433,689051,21564,689051,34518,690448,40487,696569,51333,700722,54279,708215,54279,710831,53327,712914,51854,716254,49504,718489,46418,721982,37934,722807,33070,722858,18059xem1043165,1079l1024432,1079,1014412,21399,1019238,21577,1023061,22250,1029436,24892,1032230,27012,1036294,32486,1037310,35433,1037310,41859,1036167,44627,1031621,49174,1028979,50304,1024001,50304,1022045,49644,1018044,46926,1017041,46520,1012672,48437,1012672,50444,1013383,51625,1016241,53759,1018527,54279,1024763,54279,1042327,37325,1042327,29857,1040612,25742,1033208,18186,1027811,15646,1021003,14655,1024432,7632,1040168,7632,1043165,1079xem1341856,51930l1335265,47066,1335265,0,1333995,0,1321269,6210,1321854,7404,1323543,6604,1324876,6210,1326489,6210,1327061,6400,1328013,7175,1328343,7772,1328775,9677,1328902,12115,1328902,47282,1322197,51930,1322197,53352,1341856,53352,1341856,51930xem1388237,18059l1386243,11188,1380680,4102,1380680,33070,1380096,39293,1378280,46113,1378191,46418,1378140,46647,1377010,48742,1375524,49999,1373784,51333,1372590,51854,1368298,51854,1366177,49999,1365948,49504,1362875,41554,1361986,35687,1361986,24041,1369682,2540,1372920,2540,1380680,33070,1380680,4102,1379461,2540,1379080,2044,1375486,0,1369009,0,1366608,838,1364234,2540,1361313,4610,1358925,7823,1355331,16433,1354429,21564,1354429,34518,1355826,40487,1361948,51333,1366100,54279,1373606,54279,1376210,53327,1378292,51854,1381633,49504,1383868,46418,1387373,37934,1388186,33070,1388237,18059xem1664538,51930l1657934,47066,1657934,0,1656664,0,1643951,6210,1644523,7404,1646224,6604,1647545,6210,1649158,6210,1649730,6400,1650682,7175,1651012,7772,1651457,9677,1651584,12115,1651584,47282,1644865,51930,1644865,53352,1664538,53352,1664538,51930xem1708518,1079l1689785,1079,1679765,21399,1684591,21577,1688414,22250,1694789,24892,1697583,27012,1701647,32486,1702663,35433,1702663,41859,1701520,44627,1696974,49174,1694332,50304,1689354,50304,1687398,49644,1683397,46926,1682394,46520,1678025,48437,1678025,50444,1678736,51625,1681581,53759,1683880,54279,1690116,54279,1707680,37325,1707680,29857,1705965,25742,1698561,18186,1693164,15646,1686356,14655,1689785,7632,1705521,7632,1708518,1079xe">
                  <v:fill on="t" focussize="0,0"/>
                  <v:stroke on="f"/>
                  <v:imagedata o:title=""/>
                  <o:lock v:ext="edit" aspectratio="f"/>
                  <v:textbox inset="0mm,0mm,0mm,0mm"/>
                </v:shape>
                <v:shape id="Image 74" o:spid="_x0000_s1026" o:spt="75" type="#_x0000_t75" style="position:absolute;left:0;top:0;height:1718335;width:358292;" filled="f" o:preferrelative="t" stroked="f" coordsize="21600,21600" o:gfxdata="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uDJL4A&#10;AADbAAAADwAAAAAAAAABACAAAAAiAAAAZHJzL2Rvd25yZXYueG1sUEsBAhQAFAAAAAgAh07iQDMv&#10;BZ47AAAAOQAAABAAAAAAAAAAAQAgAAAADQEAAGRycy9zaGFwZXhtbC54bWxQSwUGAAAAAAYABgBb&#10;AQAAtwMAAAAA&#10;">
                  <v:fill on="f" focussize="0,0"/>
                  <v:stroke on="f"/>
                  <v:imagedata r:id="rId23" o:title=""/>
                  <o:lock v:ext="edit" aspectratio="f"/>
                </v:shape>
                <w10:wrap type="none"/>
                <w10:anchorlock/>
              </v:group>
            </w:pict>
          </mc:Fallback>
        </mc:AlternateContent>
      </w:r>
      <w:r>
        <w:rPr>
          <w:spacing w:val="71"/>
          <w:sz w:val="20"/>
        </w:rPr>
        <w:t xml:space="preserve"> </w:t>
      </w:r>
      <w:r>
        <w:rPr>
          <w:spacing w:val="71"/>
          <w:sz w:val="20"/>
        </w:rPr>
        <mc:AlternateContent>
          <mc:Choice Requires="wpg">
            <w:drawing>
              <wp:inline distT="0" distB="0" distL="0" distR="0">
                <wp:extent cx="2296160" cy="1733550"/>
                <wp:effectExtent l="0" t="0" r="0" b="0"/>
                <wp:docPr id="75" name="Group 75"/>
                <wp:cNvGraphicFramePr/>
                <a:graphic xmlns:a="http://schemas.openxmlformats.org/drawingml/2006/main">
                  <a:graphicData uri="http://schemas.microsoft.com/office/word/2010/wordprocessingGroup">
                    <wpg:wgp>
                      <wpg:cNvGrpSpPr/>
                      <wpg:grpSpPr>
                        <a:xfrm>
                          <a:off x="0" y="0"/>
                          <a:ext cx="2296160" cy="1733550"/>
                          <a:chOff x="0" y="0"/>
                          <a:chExt cx="2296160" cy="1733550"/>
                        </a:xfrm>
                      </wpg:grpSpPr>
                      <wps:wsp>
                        <wps:cNvPr id="76" name="Graphic 76"/>
                        <wps:cNvSpPr/>
                        <wps:spPr>
                          <a:xfrm>
                            <a:off x="1119530" y="1608924"/>
                            <a:ext cx="22860" cy="8890"/>
                          </a:xfrm>
                          <a:custGeom>
                            <a:avLst/>
                            <a:gdLst/>
                            <a:ahLst/>
                            <a:cxnLst/>
                            <a:rect l="l" t="t" r="r" b="b"/>
                            <a:pathLst>
                              <a:path w="22860" h="8890">
                                <a:moveTo>
                                  <a:pt x="22707" y="0"/>
                                </a:moveTo>
                                <a:lnTo>
                                  <a:pt x="0" y="0"/>
                                </a:lnTo>
                                <a:lnTo>
                                  <a:pt x="0" y="8369"/>
                                </a:lnTo>
                                <a:lnTo>
                                  <a:pt x="22707" y="8369"/>
                                </a:lnTo>
                                <a:lnTo>
                                  <a:pt x="22707" y="0"/>
                                </a:lnTo>
                                <a:close/>
                              </a:path>
                            </a:pathLst>
                          </a:custGeom>
                          <a:solidFill>
                            <a:srgbClr val="009FFF"/>
                          </a:solidFill>
                        </wps:spPr>
                        <wps:bodyPr wrap="square" lIns="0" tIns="0" rIns="0" bIns="0" rtlCol="0">
                          <a:noAutofit/>
                        </wps:bodyPr>
                      </wps:wsp>
                      <wps:wsp>
                        <wps:cNvPr id="77" name="Graphic 77"/>
                        <wps:cNvSpPr/>
                        <wps:spPr>
                          <a:xfrm>
                            <a:off x="1119530" y="1608924"/>
                            <a:ext cx="22860" cy="8890"/>
                          </a:xfrm>
                          <a:custGeom>
                            <a:avLst/>
                            <a:gdLst/>
                            <a:ahLst/>
                            <a:cxnLst/>
                            <a:rect l="l" t="t" r="r" b="b"/>
                            <a:pathLst>
                              <a:path w="22860" h="8890">
                                <a:moveTo>
                                  <a:pt x="22707" y="8369"/>
                                </a:moveTo>
                                <a:lnTo>
                                  <a:pt x="0" y="8369"/>
                                </a:lnTo>
                                <a:lnTo>
                                  <a:pt x="0" y="0"/>
                                </a:lnTo>
                                <a:lnTo>
                                  <a:pt x="22707" y="0"/>
                                </a:lnTo>
                                <a:lnTo>
                                  <a:pt x="22707" y="8369"/>
                                </a:lnTo>
                                <a:close/>
                              </a:path>
                            </a:pathLst>
                          </a:custGeom>
                          <a:ln w="3746">
                            <a:solidFill>
                              <a:srgbClr val="000000"/>
                            </a:solidFill>
                            <a:prstDash val="solid"/>
                          </a:ln>
                        </wps:spPr>
                        <wps:bodyPr wrap="square" lIns="0" tIns="0" rIns="0" bIns="0" rtlCol="0">
                          <a:noAutofit/>
                        </wps:bodyPr>
                      </wps:wsp>
                      <wps:wsp>
                        <wps:cNvPr id="78" name="Graphic 78"/>
                        <wps:cNvSpPr/>
                        <wps:spPr>
                          <a:xfrm>
                            <a:off x="1147965" y="1606943"/>
                            <a:ext cx="22860" cy="10795"/>
                          </a:xfrm>
                          <a:custGeom>
                            <a:avLst/>
                            <a:gdLst/>
                            <a:ahLst/>
                            <a:cxnLst/>
                            <a:rect l="l" t="t" r="r" b="b"/>
                            <a:pathLst>
                              <a:path w="22860" h="10795">
                                <a:moveTo>
                                  <a:pt x="22694" y="0"/>
                                </a:moveTo>
                                <a:lnTo>
                                  <a:pt x="0" y="0"/>
                                </a:lnTo>
                                <a:lnTo>
                                  <a:pt x="0" y="10350"/>
                                </a:lnTo>
                                <a:lnTo>
                                  <a:pt x="22694" y="10350"/>
                                </a:lnTo>
                                <a:lnTo>
                                  <a:pt x="22694" y="0"/>
                                </a:lnTo>
                                <a:close/>
                              </a:path>
                            </a:pathLst>
                          </a:custGeom>
                          <a:solidFill>
                            <a:srgbClr val="009FFF"/>
                          </a:solidFill>
                        </wps:spPr>
                        <wps:bodyPr wrap="square" lIns="0" tIns="0" rIns="0" bIns="0" rtlCol="0">
                          <a:noAutofit/>
                        </wps:bodyPr>
                      </wps:wsp>
                      <wps:wsp>
                        <wps:cNvPr id="79" name="Graphic 79"/>
                        <wps:cNvSpPr/>
                        <wps:spPr>
                          <a:xfrm>
                            <a:off x="1147965" y="1606943"/>
                            <a:ext cx="22860" cy="10795"/>
                          </a:xfrm>
                          <a:custGeom>
                            <a:avLst/>
                            <a:gdLst/>
                            <a:ahLst/>
                            <a:cxnLst/>
                            <a:rect l="l" t="t" r="r" b="b"/>
                            <a:pathLst>
                              <a:path w="22860" h="10795">
                                <a:moveTo>
                                  <a:pt x="22694" y="10350"/>
                                </a:moveTo>
                                <a:lnTo>
                                  <a:pt x="0" y="10350"/>
                                </a:lnTo>
                                <a:lnTo>
                                  <a:pt x="0" y="0"/>
                                </a:lnTo>
                                <a:lnTo>
                                  <a:pt x="22694" y="0"/>
                                </a:lnTo>
                                <a:lnTo>
                                  <a:pt x="22694" y="10350"/>
                                </a:lnTo>
                                <a:close/>
                              </a:path>
                            </a:pathLst>
                          </a:custGeom>
                          <a:ln w="3746">
                            <a:solidFill>
                              <a:srgbClr val="000000"/>
                            </a:solidFill>
                            <a:prstDash val="solid"/>
                          </a:ln>
                        </wps:spPr>
                        <wps:bodyPr wrap="square" lIns="0" tIns="0" rIns="0" bIns="0" rtlCol="0">
                          <a:noAutofit/>
                        </wps:bodyPr>
                      </wps:wsp>
                      <wps:wsp>
                        <wps:cNvPr id="80" name="Graphic 80"/>
                        <wps:cNvSpPr/>
                        <wps:spPr>
                          <a:xfrm>
                            <a:off x="1176400" y="1599895"/>
                            <a:ext cx="22860" cy="17780"/>
                          </a:xfrm>
                          <a:custGeom>
                            <a:avLst/>
                            <a:gdLst/>
                            <a:ahLst/>
                            <a:cxnLst/>
                            <a:rect l="l" t="t" r="r" b="b"/>
                            <a:pathLst>
                              <a:path w="22860" h="17780">
                                <a:moveTo>
                                  <a:pt x="22478" y="0"/>
                                </a:moveTo>
                                <a:lnTo>
                                  <a:pt x="0" y="0"/>
                                </a:lnTo>
                                <a:lnTo>
                                  <a:pt x="0" y="17399"/>
                                </a:lnTo>
                                <a:lnTo>
                                  <a:pt x="22478" y="17399"/>
                                </a:lnTo>
                                <a:lnTo>
                                  <a:pt x="22478" y="0"/>
                                </a:lnTo>
                                <a:close/>
                              </a:path>
                            </a:pathLst>
                          </a:custGeom>
                          <a:solidFill>
                            <a:srgbClr val="009FFF"/>
                          </a:solidFill>
                        </wps:spPr>
                        <wps:bodyPr wrap="square" lIns="0" tIns="0" rIns="0" bIns="0" rtlCol="0">
                          <a:noAutofit/>
                        </wps:bodyPr>
                      </wps:wsp>
                      <wps:wsp>
                        <wps:cNvPr id="81" name="Graphic 81"/>
                        <wps:cNvSpPr/>
                        <wps:spPr>
                          <a:xfrm>
                            <a:off x="1176400" y="1599895"/>
                            <a:ext cx="22860" cy="17780"/>
                          </a:xfrm>
                          <a:custGeom>
                            <a:avLst/>
                            <a:gdLst/>
                            <a:ahLst/>
                            <a:cxnLst/>
                            <a:rect l="l" t="t" r="r" b="b"/>
                            <a:pathLst>
                              <a:path w="22860" h="17780">
                                <a:moveTo>
                                  <a:pt x="22479" y="17399"/>
                                </a:moveTo>
                                <a:lnTo>
                                  <a:pt x="0" y="17399"/>
                                </a:lnTo>
                                <a:lnTo>
                                  <a:pt x="0" y="0"/>
                                </a:lnTo>
                                <a:lnTo>
                                  <a:pt x="22479" y="0"/>
                                </a:lnTo>
                                <a:lnTo>
                                  <a:pt x="22479" y="17399"/>
                                </a:lnTo>
                                <a:close/>
                              </a:path>
                            </a:pathLst>
                          </a:custGeom>
                          <a:ln w="3746">
                            <a:solidFill>
                              <a:srgbClr val="000000"/>
                            </a:solidFill>
                            <a:prstDash val="solid"/>
                          </a:ln>
                        </wps:spPr>
                        <wps:bodyPr wrap="square" lIns="0" tIns="0" rIns="0" bIns="0" rtlCol="0">
                          <a:noAutofit/>
                        </wps:bodyPr>
                      </wps:wsp>
                      <wps:wsp>
                        <wps:cNvPr id="82" name="Graphic 82"/>
                        <wps:cNvSpPr/>
                        <wps:spPr>
                          <a:xfrm>
                            <a:off x="1204607" y="1595920"/>
                            <a:ext cx="22860" cy="21590"/>
                          </a:xfrm>
                          <a:custGeom>
                            <a:avLst/>
                            <a:gdLst/>
                            <a:ahLst/>
                            <a:cxnLst/>
                            <a:rect l="l" t="t" r="r" b="b"/>
                            <a:pathLst>
                              <a:path w="22860" h="21590">
                                <a:moveTo>
                                  <a:pt x="22694" y="0"/>
                                </a:moveTo>
                                <a:lnTo>
                                  <a:pt x="0" y="0"/>
                                </a:lnTo>
                                <a:lnTo>
                                  <a:pt x="0" y="21374"/>
                                </a:lnTo>
                                <a:lnTo>
                                  <a:pt x="22694" y="21374"/>
                                </a:lnTo>
                                <a:lnTo>
                                  <a:pt x="22694" y="0"/>
                                </a:lnTo>
                                <a:close/>
                              </a:path>
                            </a:pathLst>
                          </a:custGeom>
                          <a:solidFill>
                            <a:srgbClr val="009FFF"/>
                          </a:solidFill>
                        </wps:spPr>
                        <wps:bodyPr wrap="square" lIns="0" tIns="0" rIns="0" bIns="0" rtlCol="0">
                          <a:noAutofit/>
                        </wps:bodyPr>
                      </wps:wsp>
                      <wps:wsp>
                        <wps:cNvPr id="83" name="Graphic 83"/>
                        <wps:cNvSpPr/>
                        <wps:spPr>
                          <a:xfrm>
                            <a:off x="1204607" y="1595920"/>
                            <a:ext cx="22860" cy="21590"/>
                          </a:xfrm>
                          <a:custGeom>
                            <a:avLst/>
                            <a:gdLst/>
                            <a:ahLst/>
                            <a:cxnLst/>
                            <a:rect l="l" t="t" r="r" b="b"/>
                            <a:pathLst>
                              <a:path w="22860" h="21590">
                                <a:moveTo>
                                  <a:pt x="22694" y="21374"/>
                                </a:moveTo>
                                <a:lnTo>
                                  <a:pt x="0" y="21374"/>
                                </a:lnTo>
                                <a:lnTo>
                                  <a:pt x="0" y="0"/>
                                </a:lnTo>
                                <a:lnTo>
                                  <a:pt x="22694" y="0"/>
                                </a:lnTo>
                                <a:lnTo>
                                  <a:pt x="22694" y="21374"/>
                                </a:lnTo>
                                <a:close/>
                              </a:path>
                            </a:pathLst>
                          </a:custGeom>
                          <a:ln w="3746">
                            <a:solidFill>
                              <a:srgbClr val="000000"/>
                            </a:solidFill>
                            <a:prstDash val="solid"/>
                          </a:ln>
                        </wps:spPr>
                        <wps:bodyPr wrap="square" lIns="0" tIns="0" rIns="0" bIns="0" rtlCol="0">
                          <a:noAutofit/>
                        </wps:bodyPr>
                      </wps:wsp>
                      <wps:wsp>
                        <wps:cNvPr id="84" name="Graphic 84"/>
                        <wps:cNvSpPr/>
                        <wps:spPr>
                          <a:xfrm>
                            <a:off x="1233030" y="1550746"/>
                            <a:ext cx="22860" cy="66675"/>
                          </a:xfrm>
                          <a:custGeom>
                            <a:avLst/>
                            <a:gdLst/>
                            <a:ahLst/>
                            <a:cxnLst/>
                            <a:rect l="l" t="t" r="r" b="b"/>
                            <a:pathLst>
                              <a:path w="22860" h="66675">
                                <a:moveTo>
                                  <a:pt x="22707" y="0"/>
                                </a:moveTo>
                                <a:lnTo>
                                  <a:pt x="0" y="0"/>
                                </a:lnTo>
                                <a:lnTo>
                                  <a:pt x="0" y="66548"/>
                                </a:lnTo>
                                <a:lnTo>
                                  <a:pt x="22707" y="66548"/>
                                </a:lnTo>
                                <a:lnTo>
                                  <a:pt x="22707" y="0"/>
                                </a:lnTo>
                                <a:close/>
                              </a:path>
                            </a:pathLst>
                          </a:custGeom>
                          <a:solidFill>
                            <a:srgbClr val="009FFF"/>
                          </a:solidFill>
                        </wps:spPr>
                        <wps:bodyPr wrap="square" lIns="0" tIns="0" rIns="0" bIns="0" rtlCol="0">
                          <a:noAutofit/>
                        </wps:bodyPr>
                      </wps:wsp>
                      <wps:wsp>
                        <wps:cNvPr id="85" name="Graphic 85"/>
                        <wps:cNvSpPr/>
                        <wps:spPr>
                          <a:xfrm>
                            <a:off x="1233030" y="1550746"/>
                            <a:ext cx="22860" cy="66675"/>
                          </a:xfrm>
                          <a:custGeom>
                            <a:avLst/>
                            <a:gdLst/>
                            <a:ahLst/>
                            <a:cxnLst/>
                            <a:rect l="l" t="t" r="r" b="b"/>
                            <a:pathLst>
                              <a:path w="22860" h="66675">
                                <a:moveTo>
                                  <a:pt x="22707" y="66548"/>
                                </a:moveTo>
                                <a:lnTo>
                                  <a:pt x="0" y="66548"/>
                                </a:lnTo>
                                <a:lnTo>
                                  <a:pt x="0" y="0"/>
                                </a:lnTo>
                                <a:lnTo>
                                  <a:pt x="22707" y="0"/>
                                </a:lnTo>
                                <a:lnTo>
                                  <a:pt x="22707" y="66548"/>
                                </a:lnTo>
                                <a:close/>
                              </a:path>
                            </a:pathLst>
                          </a:custGeom>
                          <a:ln w="3746">
                            <a:solidFill>
                              <a:srgbClr val="000000"/>
                            </a:solidFill>
                            <a:prstDash val="solid"/>
                          </a:ln>
                        </wps:spPr>
                        <wps:bodyPr wrap="square" lIns="0" tIns="0" rIns="0" bIns="0" rtlCol="0">
                          <a:noAutofit/>
                        </wps:bodyPr>
                      </wps:wsp>
                      <wps:wsp>
                        <wps:cNvPr id="86" name="Graphic 86"/>
                        <wps:cNvSpPr/>
                        <wps:spPr>
                          <a:xfrm>
                            <a:off x="1261249" y="1503578"/>
                            <a:ext cx="22860" cy="114300"/>
                          </a:xfrm>
                          <a:custGeom>
                            <a:avLst/>
                            <a:gdLst/>
                            <a:ahLst/>
                            <a:cxnLst/>
                            <a:rect l="l" t="t" r="r" b="b"/>
                            <a:pathLst>
                              <a:path w="22860" h="114300">
                                <a:moveTo>
                                  <a:pt x="22694" y="0"/>
                                </a:moveTo>
                                <a:lnTo>
                                  <a:pt x="0" y="0"/>
                                </a:lnTo>
                                <a:lnTo>
                                  <a:pt x="0" y="113715"/>
                                </a:lnTo>
                                <a:lnTo>
                                  <a:pt x="22694" y="113715"/>
                                </a:lnTo>
                                <a:lnTo>
                                  <a:pt x="22694" y="0"/>
                                </a:lnTo>
                                <a:close/>
                              </a:path>
                            </a:pathLst>
                          </a:custGeom>
                          <a:solidFill>
                            <a:srgbClr val="009FFF"/>
                          </a:solidFill>
                        </wps:spPr>
                        <wps:bodyPr wrap="square" lIns="0" tIns="0" rIns="0" bIns="0" rtlCol="0">
                          <a:noAutofit/>
                        </wps:bodyPr>
                      </wps:wsp>
                      <wps:wsp>
                        <wps:cNvPr id="87" name="Graphic 87"/>
                        <wps:cNvSpPr/>
                        <wps:spPr>
                          <a:xfrm>
                            <a:off x="1261249" y="1503578"/>
                            <a:ext cx="22860" cy="114300"/>
                          </a:xfrm>
                          <a:custGeom>
                            <a:avLst/>
                            <a:gdLst/>
                            <a:ahLst/>
                            <a:cxnLst/>
                            <a:rect l="l" t="t" r="r" b="b"/>
                            <a:pathLst>
                              <a:path w="22860" h="114300">
                                <a:moveTo>
                                  <a:pt x="22694" y="113715"/>
                                </a:moveTo>
                                <a:lnTo>
                                  <a:pt x="0" y="113715"/>
                                </a:lnTo>
                                <a:lnTo>
                                  <a:pt x="0" y="0"/>
                                </a:lnTo>
                                <a:lnTo>
                                  <a:pt x="22694" y="0"/>
                                </a:lnTo>
                                <a:lnTo>
                                  <a:pt x="22694" y="113715"/>
                                </a:lnTo>
                                <a:close/>
                              </a:path>
                            </a:pathLst>
                          </a:custGeom>
                          <a:ln w="3746">
                            <a:solidFill>
                              <a:srgbClr val="000000"/>
                            </a:solidFill>
                            <a:prstDash val="solid"/>
                          </a:ln>
                        </wps:spPr>
                        <wps:bodyPr wrap="square" lIns="0" tIns="0" rIns="0" bIns="0" rtlCol="0">
                          <a:noAutofit/>
                        </wps:bodyPr>
                      </wps:wsp>
                      <wps:wsp>
                        <wps:cNvPr id="88" name="Graphic 88"/>
                        <wps:cNvSpPr/>
                        <wps:spPr>
                          <a:xfrm>
                            <a:off x="1289672" y="231292"/>
                            <a:ext cx="22860" cy="1386205"/>
                          </a:xfrm>
                          <a:custGeom>
                            <a:avLst/>
                            <a:gdLst/>
                            <a:ahLst/>
                            <a:cxnLst/>
                            <a:rect l="l" t="t" r="r" b="b"/>
                            <a:pathLst>
                              <a:path w="22860" h="1386205">
                                <a:moveTo>
                                  <a:pt x="22694" y="0"/>
                                </a:moveTo>
                                <a:lnTo>
                                  <a:pt x="0" y="0"/>
                                </a:lnTo>
                                <a:lnTo>
                                  <a:pt x="0" y="1386001"/>
                                </a:lnTo>
                                <a:lnTo>
                                  <a:pt x="22694" y="1386001"/>
                                </a:lnTo>
                                <a:lnTo>
                                  <a:pt x="22694" y="0"/>
                                </a:lnTo>
                                <a:close/>
                              </a:path>
                            </a:pathLst>
                          </a:custGeom>
                          <a:solidFill>
                            <a:srgbClr val="009FFF"/>
                          </a:solidFill>
                        </wps:spPr>
                        <wps:bodyPr wrap="square" lIns="0" tIns="0" rIns="0" bIns="0" rtlCol="0">
                          <a:noAutofit/>
                        </wps:bodyPr>
                      </wps:wsp>
                      <wps:wsp>
                        <wps:cNvPr id="89" name="Graphic 89"/>
                        <wps:cNvSpPr/>
                        <wps:spPr>
                          <a:xfrm>
                            <a:off x="1289672" y="231292"/>
                            <a:ext cx="22860" cy="1386205"/>
                          </a:xfrm>
                          <a:custGeom>
                            <a:avLst/>
                            <a:gdLst/>
                            <a:ahLst/>
                            <a:cxnLst/>
                            <a:rect l="l" t="t" r="r" b="b"/>
                            <a:pathLst>
                              <a:path w="22860" h="1386205">
                                <a:moveTo>
                                  <a:pt x="22694" y="1386001"/>
                                </a:moveTo>
                                <a:lnTo>
                                  <a:pt x="0" y="1386001"/>
                                </a:lnTo>
                                <a:lnTo>
                                  <a:pt x="0" y="0"/>
                                </a:lnTo>
                                <a:lnTo>
                                  <a:pt x="22694" y="0"/>
                                </a:lnTo>
                                <a:lnTo>
                                  <a:pt x="22694" y="1386001"/>
                                </a:lnTo>
                                <a:close/>
                              </a:path>
                            </a:pathLst>
                          </a:custGeom>
                          <a:ln w="3746">
                            <a:solidFill>
                              <a:srgbClr val="000000"/>
                            </a:solidFill>
                            <a:prstDash val="solid"/>
                          </a:ln>
                        </wps:spPr>
                        <wps:bodyPr wrap="square" lIns="0" tIns="0" rIns="0" bIns="0" rtlCol="0">
                          <a:noAutofit/>
                        </wps:bodyPr>
                      </wps:wsp>
                      <wps:wsp>
                        <wps:cNvPr id="90" name="Graphic 90"/>
                        <wps:cNvSpPr/>
                        <wps:spPr>
                          <a:xfrm>
                            <a:off x="1318107" y="213880"/>
                            <a:ext cx="22860" cy="1403985"/>
                          </a:xfrm>
                          <a:custGeom>
                            <a:avLst/>
                            <a:gdLst/>
                            <a:ahLst/>
                            <a:cxnLst/>
                            <a:rect l="l" t="t" r="r" b="b"/>
                            <a:pathLst>
                              <a:path w="22860" h="1403985">
                                <a:moveTo>
                                  <a:pt x="22694" y="0"/>
                                </a:moveTo>
                                <a:lnTo>
                                  <a:pt x="0" y="0"/>
                                </a:lnTo>
                                <a:lnTo>
                                  <a:pt x="0" y="1403413"/>
                                </a:lnTo>
                                <a:lnTo>
                                  <a:pt x="22694" y="1403413"/>
                                </a:lnTo>
                                <a:lnTo>
                                  <a:pt x="22694" y="0"/>
                                </a:lnTo>
                                <a:close/>
                              </a:path>
                            </a:pathLst>
                          </a:custGeom>
                          <a:solidFill>
                            <a:srgbClr val="009FFF"/>
                          </a:solidFill>
                        </wps:spPr>
                        <wps:bodyPr wrap="square" lIns="0" tIns="0" rIns="0" bIns="0" rtlCol="0">
                          <a:noAutofit/>
                        </wps:bodyPr>
                      </wps:wsp>
                      <wps:wsp>
                        <wps:cNvPr id="91" name="Graphic 91"/>
                        <wps:cNvSpPr/>
                        <wps:spPr>
                          <a:xfrm>
                            <a:off x="1318107" y="213880"/>
                            <a:ext cx="22860" cy="1403985"/>
                          </a:xfrm>
                          <a:custGeom>
                            <a:avLst/>
                            <a:gdLst/>
                            <a:ahLst/>
                            <a:cxnLst/>
                            <a:rect l="l" t="t" r="r" b="b"/>
                            <a:pathLst>
                              <a:path w="22860" h="1403985">
                                <a:moveTo>
                                  <a:pt x="22694" y="1403413"/>
                                </a:moveTo>
                                <a:lnTo>
                                  <a:pt x="0" y="1403413"/>
                                </a:lnTo>
                                <a:lnTo>
                                  <a:pt x="0" y="0"/>
                                </a:lnTo>
                                <a:lnTo>
                                  <a:pt x="22694" y="0"/>
                                </a:lnTo>
                                <a:lnTo>
                                  <a:pt x="22694" y="1403413"/>
                                </a:lnTo>
                                <a:close/>
                              </a:path>
                            </a:pathLst>
                          </a:custGeom>
                          <a:ln w="3746">
                            <a:solidFill>
                              <a:srgbClr val="000000"/>
                            </a:solidFill>
                            <a:prstDash val="solid"/>
                          </a:ln>
                        </wps:spPr>
                        <wps:bodyPr wrap="square" lIns="0" tIns="0" rIns="0" bIns="0" rtlCol="0">
                          <a:noAutofit/>
                        </wps:bodyPr>
                      </wps:wsp>
                      <wps:wsp>
                        <wps:cNvPr id="92" name="Graphic 92"/>
                        <wps:cNvSpPr/>
                        <wps:spPr>
                          <a:xfrm>
                            <a:off x="1346314" y="894880"/>
                            <a:ext cx="22860" cy="722630"/>
                          </a:xfrm>
                          <a:custGeom>
                            <a:avLst/>
                            <a:gdLst/>
                            <a:ahLst/>
                            <a:cxnLst/>
                            <a:rect l="l" t="t" r="r" b="b"/>
                            <a:pathLst>
                              <a:path w="22860" h="722630">
                                <a:moveTo>
                                  <a:pt x="22694" y="0"/>
                                </a:moveTo>
                                <a:lnTo>
                                  <a:pt x="0" y="0"/>
                                </a:lnTo>
                                <a:lnTo>
                                  <a:pt x="0" y="722414"/>
                                </a:lnTo>
                                <a:lnTo>
                                  <a:pt x="22694" y="722414"/>
                                </a:lnTo>
                                <a:lnTo>
                                  <a:pt x="22694" y="0"/>
                                </a:lnTo>
                                <a:close/>
                              </a:path>
                            </a:pathLst>
                          </a:custGeom>
                          <a:solidFill>
                            <a:srgbClr val="009FFF"/>
                          </a:solidFill>
                        </wps:spPr>
                        <wps:bodyPr wrap="square" lIns="0" tIns="0" rIns="0" bIns="0" rtlCol="0">
                          <a:noAutofit/>
                        </wps:bodyPr>
                      </wps:wsp>
                      <wps:wsp>
                        <wps:cNvPr id="93" name="Graphic 93"/>
                        <wps:cNvSpPr/>
                        <wps:spPr>
                          <a:xfrm>
                            <a:off x="1346314" y="894880"/>
                            <a:ext cx="22860" cy="722630"/>
                          </a:xfrm>
                          <a:custGeom>
                            <a:avLst/>
                            <a:gdLst/>
                            <a:ahLst/>
                            <a:cxnLst/>
                            <a:rect l="l" t="t" r="r" b="b"/>
                            <a:pathLst>
                              <a:path w="22860" h="722630">
                                <a:moveTo>
                                  <a:pt x="22694" y="722414"/>
                                </a:moveTo>
                                <a:lnTo>
                                  <a:pt x="0" y="722414"/>
                                </a:lnTo>
                                <a:lnTo>
                                  <a:pt x="0" y="0"/>
                                </a:lnTo>
                                <a:lnTo>
                                  <a:pt x="22694" y="0"/>
                                </a:lnTo>
                                <a:lnTo>
                                  <a:pt x="22694" y="722414"/>
                                </a:lnTo>
                                <a:close/>
                              </a:path>
                            </a:pathLst>
                          </a:custGeom>
                          <a:ln w="3746">
                            <a:solidFill>
                              <a:srgbClr val="000000"/>
                            </a:solidFill>
                            <a:prstDash val="solid"/>
                          </a:ln>
                        </wps:spPr>
                        <wps:bodyPr wrap="square" lIns="0" tIns="0" rIns="0" bIns="0" rtlCol="0">
                          <a:noAutofit/>
                        </wps:bodyPr>
                      </wps:wsp>
                      <wps:wsp>
                        <wps:cNvPr id="94" name="Graphic 94"/>
                        <wps:cNvSpPr/>
                        <wps:spPr>
                          <a:xfrm>
                            <a:off x="1374736" y="1240663"/>
                            <a:ext cx="22860" cy="377190"/>
                          </a:xfrm>
                          <a:custGeom>
                            <a:avLst/>
                            <a:gdLst/>
                            <a:ahLst/>
                            <a:cxnLst/>
                            <a:rect l="l" t="t" r="r" b="b"/>
                            <a:pathLst>
                              <a:path w="22860" h="377190">
                                <a:moveTo>
                                  <a:pt x="22707" y="0"/>
                                </a:moveTo>
                                <a:lnTo>
                                  <a:pt x="0" y="0"/>
                                </a:lnTo>
                                <a:lnTo>
                                  <a:pt x="0" y="376631"/>
                                </a:lnTo>
                                <a:lnTo>
                                  <a:pt x="22707" y="376631"/>
                                </a:lnTo>
                                <a:lnTo>
                                  <a:pt x="22707" y="0"/>
                                </a:lnTo>
                                <a:close/>
                              </a:path>
                            </a:pathLst>
                          </a:custGeom>
                          <a:solidFill>
                            <a:srgbClr val="009FFF"/>
                          </a:solidFill>
                        </wps:spPr>
                        <wps:bodyPr wrap="square" lIns="0" tIns="0" rIns="0" bIns="0" rtlCol="0">
                          <a:noAutofit/>
                        </wps:bodyPr>
                      </wps:wsp>
                      <wps:wsp>
                        <wps:cNvPr id="95" name="Graphic 95"/>
                        <wps:cNvSpPr/>
                        <wps:spPr>
                          <a:xfrm>
                            <a:off x="1374736" y="1240663"/>
                            <a:ext cx="22860" cy="377190"/>
                          </a:xfrm>
                          <a:custGeom>
                            <a:avLst/>
                            <a:gdLst/>
                            <a:ahLst/>
                            <a:cxnLst/>
                            <a:rect l="l" t="t" r="r" b="b"/>
                            <a:pathLst>
                              <a:path w="22860" h="377190">
                                <a:moveTo>
                                  <a:pt x="22707" y="376631"/>
                                </a:moveTo>
                                <a:lnTo>
                                  <a:pt x="0" y="376631"/>
                                </a:lnTo>
                                <a:lnTo>
                                  <a:pt x="0" y="0"/>
                                </a:lnTo>
                                <a:lnTo>
                                  <a:pt x="22707" y="0"/>
                                </a:lnTo>
                                <a:lnTo>
                                  <a:pt x="22707" y="376631"/>
                                </a:lnTo>
                                <a:close/>
                              </a:path>
                            </a:pathLst>
                          </a:custGeom>
                          <a:ln w="3746">
                            <a:solidFill>
                              <a:srgbClr val="000000"/>
                            </a:solidFill>
                            <a:prstDash val="solid"/>
                          </a:ln>
                        </wps:spPr>
                        <wps:bodyPr wrap="square" lIns="0" tIns="0" rIns="0" bIns="0" rtlCol="0">
                          <a:noAutofit/>
                        </wps:bodyPr>
                      </wps:wsp>
                      <wps:wsp>
                        <wps:cNvPr id="96" name="Graphic 96"/>
                        <wps:cNvSpPr/>
                        <wps:spPr>
                          <a:xfrm>
                            <a:off x="1403172" y="1413217"/>
                            <a:ext cx="22860" cy="204470"/>
                          </a:xfrm>
                          <a:custGeom>
                            <a:avLst/>
                            <a:gdLst/>
                            <a:ahLst/>
                            <a:cxnLst/>
                            <a:rect l="l" t="t" r="r" b="b"/>
                            <a:pathLst>
                              <a:path w="22860" h="204470">
                                <a:moveTo>
                                  <a:pt x="22478" y="0"/>
                                </a:moveTo>
                                <a:lnTo>
                                  <a:pt x="0" y="0"/>
                                </a:lnTo>
                                <a:lnTo>
                                  <a:pt x="0" y="204076"/>
                                </a:lnTo>
                                <a:lnTo>
                                  <a:pt x="22478" y="204076"/>
                                </a:lnTo>
                                <a:lnTo>
                                  <a:pt x="22478" y="0"/>
                                </a:lnTo>
                                <a:close/>
                              </a:path>
                            </a:pathLst>
                          </a:custGeom>
                          <a:solidFill>
                            <a:srgbClr val="009FFF"/>
                          </a:solidFill>
                        </wps:spPr>
                        <wps:bodyPr wrap="square" lIns="0" tIns="0" rIns="0" bIns="0" rtlCol="0">
                          <a:noAutofit/>
                        </wps:bodyPr>
                      </wps:wsp>
                      <wps:wsp>
                        <wps:cNvPr id="97" name="Graphic 97"/>
                        <wps:cNvSpPr/>
                        <wps:spPr>
                          <a:xfrm>
                            <a:off x="1403172" y="1413217"/>
                            <a:ext cx="22860" cy="204470"/>
                          </a:xfrm>
                          <a:custGeom>
                            <a:avLst/>
                            <a:gdLst/>
                            <a:ahLst/>
                            <a:cxnLst/>
                            <a:rect l="l" t="t" r="r" b="b"/>
                            <a:pathLst>
                              <a:path w="22860" h="204470">
                                <a:moveTo>
                                  <a:pt x="22479" y="204076"/>
                                </a:moveTo>
                                <a:lnTo>
                                  <a:pt x="0" y="204076"/>
                                </a:lnTo>
                                <a:lnTo>
                                  <a:pt x="0" y="0"/>
                                </a:lnTo>
                                <a:lnTo>
                                  <a:pt x="22479" y="0"/>
                                </a:lnTo>
                                <a:lnTo>
                                  <a:pt x="22479" y="204076"/>
                                </a:lnTo>
                                <a:close/>
                              </a:path>
                            </a:pathLst>
                          </a:custGeom>
                          <a:ln w="3746">
                            <a:solidFill>
                              <a:srgbClr val="000000"/>
                            </a:solidFill>
                            <a:prstDash val="solid"/>
                          </a:ln>
                        </wps:spPr>
                        <wps:bodyPr wrap="square" lIns="0" tIns="0" rIns="0" bIns="0" rtlCol="0">
                          <a:noAutofit/>
                        </wps:bodyPr>
                      </wps:wsp>
                      <wps:wsp>
                        <wps:cNvPr id="98" name="Graphic 98"/>
                        <wps:cNvSpPr/>
                        <wps:spPr>
                          <a:xfrm>
                            <a:off x="1431378" y="1503578"/>
                            <a:ext cx="22860" cy="114300"/>
                          </a:xfrm>
                          <a:custGeom>
                            <a:avLst/>
                            <a:gdLst/>
                            <a:ahLst/>
                            <a:cxnLst/>
                            <a:rect l="l" t="t" r="r" b="b"/>
                            <a:pathLst>
                              <a:path w="22860" h="114300">
                                <a:moveTo>
                                  <a:pt x="22707" y="0"/>
                                </a:moveTo>
                                <a:lnTo>
                                  <a:pt x="0" y="0"/>
                                </a:lnTo>
                                <a:lnTo>
                                  <a:pt x="0" y="113715"/>
                                </a:lnTo>
                                <a:lnTo>
                                  <a:pt x="22707" y="113715"/>
                                </a:lnTo>
                                <a:lnTo>
                                  <a:pt x="22707" y="0"/>
                                </a:lnTo>
                                <a:close/>
                              </a:path>
                            </a:pathLst>
                          </a:custGeom>
                          <a:solidFill>
                            <a:srgbClr val="009FFF"/>
                          </a:solidFill>
                        </wps:spPr>
                        <wps:bodyPr wrap="square" lIns="0" tIns="0" rIns="0" bIns="0" rtlCol="0">
                          <a:noAutofit/>
                        </wps:bodyPr>
                      </wps:wsp>
                      <wps:wsp>
                        <wps:cNvPr id="99" name="Graphic 99"/>
                        <wps:cNvSpPr/>
                        <wps:spPr>
                          <a:xfrm>
                            <a:off x="1431378" y="1503578"/>
                            <a:ext cx="22860" cy="114300"/>
                          </a:xfrm>
                          <a:custGeom>
                            <a:avLst/>
                            <a:gdLst/>
                            <a:ahLst/>
                            <a:cxnLst/>
                            <a:rect l="l" t="t" r="r" b="b"/>
                            <a:pathLst>
                              <a:path w="22860" h="114300">
                                <a:moveTo>
                                  <a:pt x="22707" y="113715"/>
                                </a:moveTo>
                                <a:lnTo>
                                  <a:pt x="0" y="113715"/>
                                </a:lnTo>
                                <a:lnTo>
                                  <a:pt x="0" y="0"/>
                                </a:lnTo>
                                <a:lnTo>
                                  <a:pt x="22707" y="0"/>
                                </a:lnTo>
                                <a:lnTo>
                                  <a:pt x="22707" y="113715"/>
                                </a:lnTo>
                                <a:close/>
                              </a:path>
                            </a:pathLst>
                          </a:custGeom>
                          <a:ln w="3746">
                            <a:solidFill>
                              <a:srgbClr val="000000"/>
                            </a:solidFill>
                            <a:prstDash val="solid"/>
                          </a:ln>
                        </wps:spPr>
                        <wps:bodyPr wrap="square" lIns="0" tIns="0" rIns="0" bIns="0" rtlCol="0">
                          <a:noAutofit/>
                        </wps:bodyPr>
                      </wps:wsp>
                      <wps:wsp>
                        <wps:cNvPr id="100" name="Graphic 100"/>
                        <wps:cNvSpPr/>
                        <wps:spPr>
                          <a:xfrm>
                            <a:off x="1459814" y="1544358"/>
                            <a:ext cx="22860" cy="73025"/>
                          </a:xfrm>
                          <a:custGeom>
                            <a:avLst/>
                            <a:gdLst/>
                            <a:ahLst/>
                            <a:cxnLst/>
                            <a:rect l="l" t="t" r="r" b="b"/>
                            <a:pathLst>
                              <a:path w="22860" h="73025">
                                <a:moveTo>
                                  <a:pt x="22694" y="0"/>
                                </a:moveTo>
                                <a:lnTo>
                                  <a:pt x="0" y="0"/>
                                </a:lnTo>
                                <a:lnTo>
                                  <a:pt x="0" y="72936"/>
                                </a:lnTo>
                                <a:lnTo>
                                  <a:pt x="22694" y="72936"/>
                                </a:lnTo>
                                <a:lnTo>
                                  <a:pt x="22694" y="0"/>
                                </a:lnTo>
                                <a:close/>
                              </a:path>
                            </a:pathLst>
                          </a:custGeom>
                          <a:solidFill>
                            <a:srgbClr val="009FFF"/>
                          </a:solidFill>
                        </wps:spPr>
                        <wps:bodyPr wrap="square" lIns="0" tIns="0" rIns="0" bIns="0" rtlCol="0">
                          <a:noAutofit/>
                        </wps:bodyPr>
                      </wps:wsp>
                      <wps:wsp>
                        <wps:cNvPr id="101" name="Graphic 101"/>
                        <wps:cNvSpPr/>
                        <wps:spPr>
                          <a:xfrm>
                            <a:off x="1459814" y="1544358"/>
                            <a:ext cx="22860" cy="73025"/>
                          </a:xfrm>
                          <a:custGeom>
                            <a:avLst/>
                            <a:gdLst/>
                            <a:ahLst/>
                            <a:cxnLst/>
                            <a:rect l="l" t="t" r="r" b="b"/>
                            <a:pathLst>
                              <a:path w="22860" h="73025">
                                <a:moveTo>
                                  <a:pt x="22694" y="72936"/>
                                </a:moveTo>
                                <a:lnTo>
                                  <a:pt x="0" y="72936"/>
                                </a:lnTo>
                                <a:lnTo>
                                  <a:pt x="0" y="0"/>
                                </a:lnTo>
                                <a:lnTo>
                                  <a:pt x="22694" y="0"/>
                                </a:lnTo>
                                <a:lnTo>
                                  <a:pt x="22694" y="72936"/>
                                </a:lnTo>
                                <a:close/>
                              </a:path>
                            </a:pathLst>
                          </a:custGeom>
                          <a:ln w="3746">
                            <a:solidFill>
                              <a:srgbClr val="000000"/>
                            </a:solidFill>
                            <a:prstDash val="solid"/>
                          </a:ln>
                        </wps:spPr>
                        <wps:bodyPr wrap="square" lIns="0" tIns="0" rIns="0" bIns="0" rtlCol="0">
                          <a:noAutofit/>
                        </wps:bodyPr>
                      </wps:wsp>
                      <wps:wsp>
                        <wps:cNvPr id="102" name="Graphic 102"/>
                        <wps:cNvSpPr/>
                        <wps:spPr>
                          <a:xfrm>
                            <a:off x="1488020" y="1580934"/>
                            <a:ext cx="22860" cy="36830"/>
                          </a:xfrm>
                          <a:custGeom>
                            <a:avLst/>
                            <a:gdLst/>
                            <a:ahLst/>
                            <a:cxnLst/>
                            <a:rect l="l" t="t" r="r" b="b"/>
                            <a:pathLst>
                              <a:path w="22860" h="36830">
                                <a:moveTo>
                                  <a:pt x="22694" y="0"/>
                                </a:moveTo>
                                <a:lnTo>
                                  <a:pt x="0" y="0"/>
                                </a:lnTo>
                                <a:lnTo>
                                  <a:pt x="0" y="36360"/>
                                </a:lnTo>
                                <a:lnTo>
                                  <a:pt x="22694" y="36360"/>
                                </a:lnTo>
                                <a:lnTo>
                                  <a:pt x="22694" y="0"/>
                                </a:lnTo>
                                <a:close/>
                              </a:path>
                            </a:pathLst>
                          </a:custGeom>
                          <a:solidFill>
                            <a:srgbClr val="009FFF"/>
                          </a:solidFill>
                        </wps:spPr>
                        <wps:bodyPr wrap="square" lIns="0" tIns="0" rIns="0" bIns="0" rtlCol="0">
                          <a:noAutofit/>
                        </wps:bodyPr>
                      </wps:wsp>
                      <wps:wsp>
                        <wps:cNvPr id="103" name="Graphic 103"/>
                        <wps:cNvSpPr/>
                        <wps:spPr>
                          <a:xfrm>
                            <a:off x="1488020" y="1580934"/>
                            <a:ext cx="22860" cy="36830"/>
                          </a:xfrm>
                          <a:custGeom>
                            <a:avLst/>
                            <a:gdLst/>
                            <a:ahLst/>
                            <a:cxnLst/>
                            <a:rect l="l" t="t" r="r" b="b"/>
                            <a:pathLst>
                              <a:path w="22860" h="36830">
                                <a:moveTo>
                                  <a:pt x="22694" y="36360"/>
                                </a:moveTo>
                                <a:lnTo>
                                  <a:pt x="0" y="36360"/>
                                </a:lnTo>
                                <a:lnTo>
                                  <a:pt x="0" y="0"/>
                                </a:lnTo>
                                <a:lnTo>
                                  <a:pt x="22694" y="0"/>
                                </a:lnTo>
                                <a:lnTo>
                                  <a:pt x="22694" y="36360"/>
                                </a:lnTo>
                                <a:close/>
                              </a:path>
                            </a:pathLst>
                          </a:custGeom>
                          <a:ln w="3746">
                            <a:solidFill>
                              <a:srgbClr val="000000"/>
                            </a:solidFill>
                            <a:prstDash val="solid"/>
                          </a:ln>
                        </wps:spPr>
                        <wps:bodyPr wrap="square" lIns="0" tIns="0" rIns="0" bIns="0" rtlCol="0">
                          <a:noAutofit/>
                        </wps:bodyPr>
                      </wps:wsp>
                      <wps:wsp>
                        <wps:cNvPr id="104" name="Graphic 104"/>
                        <wps:cNvSpPr/>
                        <wps:spPr>
                          <a:xfrm>
                            <a:off x="1516456" y="1591513"/>
                            <a:ext cx="22860" cy="26034"/>
                          </a:xfrm>
                          <a:custGeom>
                            <a:avLst/>
                            <a:gdLst/>
                            <a:ahLst/>
                            <a:cxnLst/>
                            <a:rect l="l" t="t" r="r" b="b"/>
                            <a:pathLst>
                              <a:path w="22860" h="26034">
                                <a:moveTo>
                                  <a:pt x="22694" y="0"/>
                                </a:moveTo>
                                <a:lnTo>
                                  <a:pt x="0" y="0"/>
                                </a:lnTo>
                                <a:lnTo>
                                  <a:pt x="0" y="25780"/>
                                </a:lnTo>
                                <a:lnTo>
                                  <a:pt x="22694" y="25780"/>
                                </a:lnTo>
                                <a:lnTo>
                                  <a:pt x="22694" y="0"/>
                                </a:lnTo>
                                <a:close/>
                              </a:path>
                            </a:pathLst>
                          </a:custGeom>
                          <a:solidFill>
                            <a:srgbClr val="009FFF"/>
                          </a:solidFill>
                        </wps:spPr>
                        <wps:bodyPr wrap="square" lIns="0" tIns="0" rIns="0" bIns="0" rtlCol="0">
                          <a:noAutofit/>
                        </wps:bodyPr>
                      </wps:wsp>
                      <wps:wsp>
                        <wps:cNvPr id="105" name="Graphic 105"/>
                        <wps:cNvSpPr/>
                        <wps:spPr>
                          <a:xfrm>
                            <a:off x="1516456" y="1591513"/>
                            <a:ext cx="22860" cy="26034"/>
                          </a:xfrm>
                          <a:custGeom>
                            <a:avLst/>
                            <a:gdLst/>
                            <a:ahLst/>
                            <a:cxnLst/>
                            <a:rect l="l" t="t" r="r" b="b"/>
                            <a:pathLst>
                              <a:path w="22860" h="26034">
                                <a:moveTo>
                                  <a:pt x="22694" y="25780"/>
                                </a:moveTo>
                                <a:lnTo>
                                  <a:pt x="0" y="25780"/>
                                </a:lnTo>
                                <a:lnTo>
                                  <a:pt x="0" y="0"/>
                                </a:lnTo>
                                <a:lnTo>
                                  <a:pt x="22694" y="0"/>
                                </a:lnTo>
                                <a:lnTo>
                                  <a:pt x="22694" y="25780"/>
                                </a:lnTo>
                                <a:close/>
                              </a:path>
                            </a:pathLst>
                          </a:custGeom>
                          <a:ln w="3746">
                            <a:solidFill>
                              <a:srgbClr val="000000"/>
                            </a:solidFill>
                            <a:prstDash val="solid"/>
                          </a:ln>
                        </wps:spPr>
                        <wps:bodyPr wrap="square" lIns="0" tIns="0" rIns="0" bIns="0" rtlCol="0">
                          <a:noAutofit/>
                        </wps:bodyPr>
                      </wps:wsp>
                      <wps:wsp>
                        <wps:cNvPr id="106" name="Graphic 106"/>
                        <wps:cNvSpPr/>
                        <wps:spPr>
                          <a:xfrm>
                            <a:off x="1544878" y="1591513"/>
                            <a:ext cx="22860" cy="26034"/>
                          </a:xfrm>
                          <a:custGeom>
                            <a:avLst/>
                            <a:gdLst/>
                            <a:ahLst/>
                            <a:cxnLst/>
                            <a:rect l="l" t="t" r="r" b="b"/>
                            <a:pathLst>
                              <a:path w="22860" h="26034">
                                <a:moveTo>
                                  <a:pt x="22478" y="0"/>
                                </a:moveTo>
                                <a:lnTo>
                                  <a:pt x="0" y="0"/>
                                </a:lnTo>
                                <a:lnTo>
                                  <a:pt x="0" y="25780"/>
                                </a:lnTo>
                                <a:lnTo>
                                  <a:pt x="22478" y="25780"/>
                                </a:lnTo>
                                <a:lnTo>
                                  <a:pt x="22478" y="0"/>
                                </a:lnTo>
                                <a:close/>
                              </a:path>
                            </a:pathLst>
                          </a:custGeom>
                          <a:solidFill>
                            <a:srgbClr val="009FFF"/>
                          </a:solidFill>
                        </wps:spPr>
                        <wps:bodyPr wrap="square" lIns="0" tIns="0" rIns="0" bIns="0" rtlCol="0">
                          <a:noAutofit/>
                        </wps:bodyPr>
                      </wps:wsp>
                      <wps:wsp>
                        <wps:cNvPr id="107" name="Graphic 107"/>
                        <wps:cNvSpPr/>
                        <wps:spPr>
                          <a:xfrm>
                            <a:off x="1544878" y="1591513"/>
                            <a:ext cx="22860" cy="26034"/>
                          </a:xfrm>
                          <a:custGeom>
                            <a:avLst/>
                            <a:gdLst/>
                            <a:ahLst/>
                            <a:cxnLst/>
                            <a:rect l="l" t="t" r="r" b="b"/>
                            <a:pathLst>
                              <a:path w="22860" h="26034">
                                <a:moveTo>
                                  <a:pt x="22479" y="25780"/>
                                </a:moveTo>
                                <a:lnTo>
                                  <a:pt x="0" y="25780"/>
                                </a:lnTo>
                                <a:lnTo>
                                  <a:pt x="0" y="0"/>
                                </a:lnTo>
                                <a:lnTo>
                                  <a:pt x="22479" y="0"/>
                                </a:lnTo>
                                <a:lnTo>
                                  <a:pt x="22479" y="25780"/>
                                </a:lnTo>
                                <a:close/>
                              </a:path>
                            </a:pathLst>
                          </a:custGeom>
                          <a:ln w="3746">
                            <a:solidFill>
                              <a:srgbClr val="000000"/>
                            </a:solidFill>
                            <a:prstDash val="solid"/>
                          </a:ln>
                        </wps:spPr>
                        <wps:bodyPr wrap="square" lIns="0" tIns="0" rIns="0" bIns="0" rtlCol="0">
                          <a:noAutofit/>
                        </wps:bodyPr>
                      </wps:wsp>
                      <wps:wsp>
                        <wps:cNvPr id="108" name="Graphic 108"/>
                        <wps:cNvSpPr/>
                        <wps:spPr>
                          <a:xfrm>
                            <a:off x="1573085" y="1606943"/>
                            <a:ext cx="22860" cy="10795"/>
                          </a:xfrm>
                          <a:custGeom>
                            <a:avLst/>
                            <a:gdLst/>
                            <a:ahLst/>
                            <a:cxnLst/>
                            <a:rect l="l" t="t" r="r" b="b"/>
                            <a:pathLst>
                              <a:path w="22860" h="10795">
                                <a:moveTo>
                                  <a:pt x="22707" y="0"/>
                                </a:moveTo>
                                <a:lnTo>
                                  <a:pt x="0" y="0"/>
                                </a:lnTo>
                                <a:lnTo>
                                  <a:pt x="0" y="10350"/>
                                </a:lnTo>
                                <a:lnTo>
                                  <a:pt x="22707" y="10350"/>
                                </a:lnTo>
                                <a:lnTo>
                                  <a:pt x="22707" y="0"/>
                                </a:lnTo>
                                <a:close/>
                              </a:path>
                            </a:pathLst>
                          </a:custGeom>
                          <a:solidFill>
                            <a:srgbClr val="009FFF"/>
                          </a:solidFill>
                        </wps:spPr>
                        <wps:bodyPr wrap="square" lIns="0" tIns="0" rIns="0" bIns="0" rtlCol="0">
                          <a:noAutofit/>
                        </wps:bodyPr>
                      </wps:wsp>
                      <wps:wsp>
                        <wps:cNvPr id="109" name="Graphic 109"/>
                        <wps:cNvSpPr/>
                        <wps:spPr>
                          <a:xfrm>
                            <a:off x="1573085" y="1606943"/>
                            <a:ext cx="22860" cy="10795"/>
                          </a:xfrm>
                          <a:custGeom>
                            <a:avLst/>
                            <a:gdLst/>
                            <a:ahLst/>
                            <a:cxnLst/>
                            <a:rect l="l" t="t" r="r" b="b"/>
                            <a:pathLst>
                              <a:path w="22860" h="10795">
                                <a:moveTo>
                                  <a:pt x="22707" y="10350"/>
                                </a:moveTo>
                                <a:lnTo>
                                  <a:pt x="0" y="10350"/>
                                </a:lnTo>
                                <a:lnTo>
                                  <a:pt x="0" y="0"/>
                                </a:lnTo>
                                <a:lnTo>
                                  <a:pt x="22707" y="0"/>
                                </a:lnTo>
                                <a:lnTo>
                                  <a:pt x="22707" y="10350"/>
                                </a:lnTo>
                                <a:close/>
                              </a:path>
                            </a:pathLst>
                          </a:custGeom>
                          <a:ln w="3746">
                            <a:solidFill>
                              <a:srgbClr val="000000"/>
                            </a:solidFill>
                            <a:prstDash val="solid"/>
                          </a:ln>
                        </wps:spPr>
                        <wps:bodyPr wrap="square" lIns="0" tIns="0" rIns="0" bIns="0" rtlCol="0">
                          <a:noAutofit/>
                        </wps:bodyPr>
                      </wps:wsp>
                      <wps:wsp>
                        <wps:cNvPr id="110" name="Graphic 110"/>
                        <wps:cNvSpPr/>
                        <wps:spPr>
                          <a:xfrm>
                            <a:off x="308952" y="1617294"/>
                            <a:ext cx="1984375" cy="1270"/>
                          </a:xfrm>
                          <a:custGeom>
                            <a:avLst/>
                            <a:gdLst/>
                            <a:ahLst/>
                            <a:cxnLst/>
                            <a:rect l="l" t="t" r="r" b="b"/>
                            <a:pathLst>
                              <a:path w="1984375">
                                <a:moveTo>
                                  <a:pt x="0" y="0"/>
                                </a:moveTo>
                                <a:lnTo>
                                  <a:pt x="1984133" y="0"/>
                                </a:lnTo>
                              </a:path>
                            </a:pathLst>
                          </a:custGeom>
                          <a:ln w="5511">
                            <a:solidFill>
                              <a:srgbClr val="000000"/>
                            </a:solidFill>
                            <a:prstDash val="solid"/>
                          </a:ln>
                        </wps:spPr>
                        <wps:bodyPr wrap="square" lIns="0" tIns="0" rIns="0" bIns="0" rtlCol="0">
                          <a:noAutofit/>
                        </wps:bodyPr>
                      </wps:wsp>
                      <wps:wsp>
                        <wps:cNvPr id="111" name="Graphic 111"/>
                        <wps:cNvSpPr/>
                        <wps:spPr>
                          <a:xfrm>
                            <a:off x="308952"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2" name="Graphic 112"/>
                        <wps:cNvSpPr/>
                        <wps:spPr>
                          <a:xfrm>
                            <a:off x="592378"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3" name="Graphic 113"/>
                        <wps:cNvSpPr/>
                        <wps:spPr>
                          <a:xfrm>
                            <a:off x="875791"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4" name="Graphic 114"/>
                        <wps:cNvSpPr/>
                        <wps:spPr>
                          <a:xfrm>
                            <a:off x="1159205"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5" name="Graphic 115"/>
                        <wps:cNvSpPr/>
                        <wps:spPr>
                          <a:xfrm>
                            <a:off x="1442847"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6" name="Graphic 116"/>
                        <wps:cNvSpPr/>
                        <wps:spPr>
                          <a:xfrm>
                            <a:off x="1726260"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7" name="Graphic 117"/>
                        <wps:cNvSpPr/>
                        <wps:spPr>
                          <a:xfrm>
                            <a:off x="2009673"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8" name="Graphic 118"/>
                        <wps:cNvSpPr/>
                        <wps:spPr>
                          <a:xfrm>
                            <a:off x="2293086" y="1617294"/>
                            <a:ext cx="1270" cy="15240"/>
                          </a:xfrm>
                          <a:custGeom>
                            <a:avLst/>
                            <a:gdLst/>
                            <a:ahLst/>
                            <a:cxnLst/>
                            <a:rect l="l" t="t" r="r" b="b"/>
                            <a:pathLst>
                              <a:path h="15240">
                                <a:moveTo>
                                  <a:pt x="0" y="0"/>
                                </a:moveTo>
                                <a:lnTo>
                                  <a:pt x="0" y="15214"/>
                                </a:lnTo>
                              </a:path>
                            </a:pathLst>
                          </a:custGeom>
                          <a:ln w="5511">
                            <a:solidFill>
                              <a:srgbClr val="000000"/>
                            </a:solidFill>
                            <a:prstDash val="solid"/>
                          </a:ln>
                        </wps:spPr>
                        <wps:bodyPr wrap="square" lIns="0" tIns="0" rIns="0" bIns="0" rtlCol="0">
                          <a:noAutofit/>
                        </wps:bodyPr>
                      </wps:wsp>
                      <wps:wsp>
                        <wps:cNvPr id="119" name="Graphic 119"/>
                        <wps:cNvSpPr/>
                        <wps:spPr>
                          <a:xfrm>
                            <a:off x="450659"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0" name="Graphic 120"/>
                        <wps:cNvSpPr/>
                        <wps:spPr>
                          <a:xfrm>
                            <a:off x="734085"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1" name="Graphic 121"/>
                        <wps:cNvSpPr/>
                        <wps:spPr>
                          <a:xfrm>
                            <a:off x="1017498"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2" name="Graphic 122"/>
                        <wps:cNvSpPr/>
                        <wps:spPr>
                          <a:xfrm>
                            <a:off x="1301127"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3" name="Graphic 123"/>
                        <wps:cNvSpPr/>
                        <wps:spPr>
                          <a:xfrm>
                            <a:off x="1584553"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4" name="Graphic 124"/>
                        <wps:cNvSpPr/>
                        <wps:spPr>
                          <a:xfrm>
                            <a:off x="1867966"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5" name="Graphic 125"/>
                        <wps:cNvSpPr/>
                        <wps:spPr>
                          <a:xfrm>
                            <a:off x="2151379" y="1617294"/>
                            <a:ext cx="1270" cy="30480"/>
                          </a:xfrm>
                          <a:custGeom>
                            <a:avLst/>
                            <a:gdLst/>
                            <a:ahLst/>
                            <a:cxnLst/>
                            <a:rect l="l" t="t" r="r" b="b"/>
                            <a:pathLst>
                              <a:path h="30480">
                                <a:moveTo>
                                  <a:pt x="0" y="0"/>
                                </a:moveTo>
                                <a:lnTo>
                                  <a:pt x="0" y="30200"/>
                                </a:lnTo>
                              </a:path>
                            </a:pathLst>
                          </a:custGeom>
                          <a:ln w="5511">
                            <a:solidFill>
                              <a:srgbClr val="000000"/>
                            </a:solidFill>
                            <a:prstDash val="solid"/>
                          </a:ln>
                        </wps:spPr>
                        <wps:bodyPr wrap="square" lIns="0" tIns="0" rIns="0" bIns="0" rtlCol="0">
                          <a:noAutofit/>
                        </wps:bodyPr>
                      </wps:wsp>
                      <wps:wsp>
                        <wps:cNvPr id="126" name="Graphic 126"/>
                        <wps:cNvSpPr/>
                        <wps:spPr>
                          <a:xfrm>
                            <a:off x="308952" y="2755"/>
                            <a:ext cx="1984375" cy="1270"/>
                          </a:xfrm>
                          <a:custGeom>
                            <a:avLst/>
                            <a:gdLst/>
                            <a:ahLst/>
                            <a:cxnLst/>
                            <a:rect l="l" t="t" r="r" b="b"/>
                            <a:pathLst>
                              <a:path w="1984375">
                                <a:moveTo>
                                  <a:pt x="0" y="0"/>
                                </a:moveTo>
                                <a:lnTo>
                                  <a:pt x="1984133" y="0"/>
                                </a:lnTo>
                              </a:path>
                            </a:pathLst>
                          </a:custGeom>
                          <a:ln w="5511">
                            <a:solidFill>
                              <a:srgbClr val="000000"/>
                            </a:solidFill>
                            <a:prstDash val="solid"/>
                          </a:ln>
                        </wps:spPr>
                        <wps:bodyPr wrap="square" lIns="0" tIns="0" rIns="0" bIns="0" rtlCol="0">
                          <a:noAutofit/>
                        </wps:bodyPr>
                      </wps:wsp>
                      <wps:wsp>
                        <wps:cNvPr id="127" name="Graphic 127"/>
                        <wps:cNvSpPr/>
                        <wps:spPr>
                          <a:xfrm>
                            <a:off x="308952" y="1617294"/>
                            <a:ext cx="1984375" cy="1270"/>
                          </a:xfrm>
                          <a:custGeom>
                            <a:avLst/>
                            <a:gdLst/>
                            <a:ahLst/>
                            <a:cxnLst/>
                            <a:rect l="l" t="t" r="r" b="b"/>
                            <a:pathLst>
                              <a:path w="1984375">
                                <a:moveTo>
                                  <a:pt x="0" y="0"/>
                                </a:moveTo>
                                <a:lnTo>
                                  <a:pt x="1984133" y="0"/>
                                </a:lnTo>
                              </a:path>
                            </a:pathLst>
                          </a:custGeom>
                          <a:ln w="5511">
                            <a:solidFill>
                              <a:srgbClr val="000000"/>
                            </a:solidFill>
                            <a:prstDash val="solid"/>
                          </a:ln>
                        </wps:spPr>
                        <wps:bodyPr wrap="square" lIns="0" tIns="0" rIns="0" bIns="0" rtlCol="0">
                          <a:noAutofit/>
                        </wps:bodyPr>
                      </wps:wsp>
                      <wps:wsp>
                        <wps:cNvPr id="128" name="Graphic 128"/>
                        <wps:cNvSpPr/>
                        <wps:spPr>
                          <a:xfrm>
                            <a:off x="2293086" y="2755"/>
                            <a:ext cx="1270" cy="1614805"/>
                          </a:xfrm>
                          <a:custGeom>
                            <a:avLst/>
                            <a:gdLst/>
                            <a:ahLst/>
                            <a:cxnLst/>
                            <a:rect l="l" t="t" r="r" b="b"/>
                            <a:pathLst>
                              <a:path h="1614805">
                                <a:moveTo>
                                  <a:pt x="0" y="1614538"/>
                                </a:moveTo>
                                <a:lnTo>
                                  <a:pt x="0" y="0"/>
                                </a:lnTo>
                              </a:path>
                            </a:pathLst>
                          </a:custGeom>
                          <a:ln w="5511">
                            <a:solidFill>
                              <a:srgbClr val="000000"/>
                            </a:solidFill>
                            <a:prstDash val="solid"/>
                          </a:ln>
                        </wps:spPr>
                        <wps:bodyPr wrap="square" lIns="0" tIns="0" rIns="0" bIns="0" rtlCol="0">
                          <a:noAutofit/>
                        </wps:bodyPr>
                      </wps:wsp>
                      <wps:wsp>
                        <wps:cNvPr id="129" name="Graphic 129"/>
                        <wps:cNvSpPr/>
                        <wps:spPr>
                          <a:xfrm>
                            <a:off x="388874" y="1677466"/>
                            <a:ext cx="1800225" cy="55880"/>
                          </a:xfrm>
                          <a:custGeom>
                            <a:avLst/>
                            <a:gdLst/>
                            <a:ahLst/>
                            <a:cxnLst/>
                            <a:rect l="l" t="t" r="r" b="b"/>
                            <a:pathLst>
                              <a:path w="1800225" h="55880">
                                <a:moveTo>
                                  <a:pt x="42570" y="26136"/>
                                </a:moveTo>
                                <a:lnTo>
                                  <a:pt x="0" y="26136"/>
                                </a:lnTo>
                                <a:lnTo>
                                  <a:pt x="0" y="29375"/>
                                </a:lnTo>
                                <a:lnTo>
                                  <a:pt x="42570" y="29375"/>
                                </a:lnTo>
                                <a:lnTo>
                                  <a:pt x="42570" y="26136"/>
                                </a:lnTo>
                                <a:close/>
                              </a:path>
                              <a:path w="1800225" h="55880">
                                <a:moveTo>
                                  <a:pt x="77978" y="33680"/>
                                </a:moveTo>
                                <a:lnTo>
                                  <a:pt x="77139" y="30861"/>
                                </a:lnTo>
                                <a:lnTo>
                                  <a:pt x="73774" y="26073"/>
                                </a:lnTo>
                                <a:lnTo>
                                  <a:pt x="71285" y="24231"/>
                                </a:lnTo>
                                <a:lnTo>
                                  <a:pt x="67995" y="22936"/>
                                </a:lnTo>
                                <a:lnTo>
                                  <a:pt x="72885" y="18783"/>
                                </a:lnTo>
                                <a:lnTo>
                                  <a:pt x="75336" y="14757"/>
                                </a:lnTo>
                                <a:lnTo>
                                  <a:pt x="75336" y="8483"/>
                                </a:lnTo>
                                <a:lnTo>
                                  <a:pt x="74472" y="6261"/>
                                </a:lnTo>
                                <a:lnTo>
                                  <a:pt x="70434" y="1397"/>
                                </a:lnTo>
                                <a:lnTo>
                                  <a:pt x="67144" y="0"/>
                                </a:lnTo>
                                <a:lnTo>
                                  <a:pt x="59385" y="0"/>
                                </a:lnTo>
                                <a:lnTo>
                                  <a:pt x="56476" y="977"/>
                                </a:lnTo>
                                <a:lnTo>
                                  <a:pt x="51816" y="4902"/>
                                </a:lnTo>
                                <a:lnTo>
                                  <a:pt x="49885" y="7683"/>
                                </a:lnTo>
                                <a:lnTo>
                                  <a:pt x="48361" y="11290"/>
                                </a:lnTo>
                                <a:lnTo>
                                  <a:pt x="49669" y="11925"/>
                                </a:lnTo>
                                <a:lnTo>
                                  <a:pt x="52400" y="7556"/>
                                </a:lnTo>
                                <a:lnTo>
                                  <a:pt x="55816" y="5372"/>
                                </a:lnTo>
                                <a:lnTo>
                                  <a:pt x="62420" y="5372"/>
                                </a:lnTo>
                                <a:lnTo>
                                  <a:pt x="64528" y="6210"/>
                                </a:lnTo>
                                <a:lnTo>
                                  <a:pt x="67919" y="9550"/>
                                </a:lnTo>
                                <a:lnTo>
                                  <a:pt x="68783" y="11734"/>
                                </a:lnTo>
                                <a:lnTo>
                                  <a:pt x="68783" y="16535"/>
                                </a:lnTo>
                                <a:lnTo>
                                  <a:pt x="56540" y="26885"/>
                                </a:lnTo>
                                <a:lnTo>
                                  <a:pt x="56540" y="28079"/>
                                </a:lnTo>
                                <a:lnTo>
                                  <a:pt x="59855" y="28079"/>
                                </a:lnTo>
                                <a:lnTo>
                                  <a:pt x="61874" y="28511"/>
                                </a:lnTo>
                                <a:lnTo>
                                  <a:pt x="72136" y="39585"/>
                                </a:lnTo>
                                <a:lnTo>
                                  <a:pt x="72136" y="44500"/>
                                </a:lnTo>
                                <a:lnTo>
                                  <a:pt x="71132" y="46964"/>
                                </a:lnTo>
                                <a:lnTo>
                                  <a:pt x="67157" y="51130"/>
                                </a:lnTo>
                                <a:lnTo>
                                  <a:pt x="64833" y="52171"/>
                                </a:lnTo>
                                <a:lnTo>
                                  <a:pt x="61036" y="52171"/>
                                </a:lnTo>
                                <a:lnTo>
                                  <a:pt x="59994" y="52019"/>
                                </a:lnTo>
                                <a:lnTo>
                                  <a:pt x="58420" y="51574"/>
                                </a:lnTo>
                                <a:lnTo>
                                  <a:pt x="57327" y="51092"/>
                                </a:lnTo>
                                <a:lnTo>
                                  <a:pt x="53149" y="48945"/>
                                </a:lnTo>
                                <a:lnTo>
                                  <a:pt x="51346" y="48488"/>
                                </a:lnTo>
                                <a:lnTo>
                                  <a:pt x="49822" y="48488"/>
                                </a:lnTo>
                                <a:lnTo>
                                  <a:pt x="49072" y="48780"/>
                                </a:lnTo>
                                <a:lnTo>
                                  <a:pt x="47840" y="49936"/>
                                </a:lnTo>
                                <a:lnTo>
                                  <a:pt x="47536" y="50609"/>
                                </a:lnTo>
                                <a:lnTo>
                                  <a:pt x="47536" y="52400"/>
                                </a:lnTo>
                                <a:lnTo>
                                  <a:pt x="48183" y="53365"/>
                                </a:lnTo>
                                <a:lnTo>
                                  <a:pt x="50787" y="55156"/>
                                </a:lnTo>
                                <a:lnTo>
                                  <a:pt x="53251" y="55600"/>
                                </a:lnTo>
                                <a:lnTo>
                                  <a:pt x="64147" y="55600"/>
                                </a:lnTo>
                                <a:lnTo>
                                  <a:pt x="69710" y="53390"/>
                                </a:lnTo>
                                <a:lnTo>
                                  <a:pt x="76504" y="45567"/>
                                </a:lnTo>
                                <a:lnTo>
                                  <a:pt x="77978" y="41554"/>
                                </a:lnTo>
                                <a:lnTo>
                                  <a:pt x="77978" y="33680"/>
                                </a:lnTo>
                                <a:close/>
                              </a:path>
                              <a:path w="1800225" h="55880">
                                <a:moveTo>
                                  <a:pt x="122351" y="18491"/>
                                </a:moveTo>
                                <a:lnTo>
                                  <a:pt x="120307" y="11468"/>
                                </a:lnTo>
                                <a:lnTo>
                                  <a:pt x="114604" y="4191"/>
                                </a:lnTo>
                                <a:lnTo>
                                  <a:pt x="114604" y="33870"/>
                                </a:lnTo>
                                <a:lnTo>
                                  <a:pt x="114007" y="40246"/>
                                </a:lnTo>
                                <a:lnTo>
                                  <a:pt x="112141" y="47231"/>
                                </a:lnTo>
                                <a:lnTo>
                                  <a:pt x="112052" y="47548"/>
                                </a:lnTo>
                                <a:lnTo>
                                  <a:pt x="112001" y="47777"/>
                                </a:lnTo>
                                <a:lnTo>
                                  <a:pt x="110845" y="49923"/>
                                </a:lnTo>
                                <a:lnTo>
                                  <a:pt x="109321" y="51219"/>
                                </a:lnTo>
                                <a:lnTo>
                                  <a:pt x="107518" y="52590"/>
                                </a:lnTo>
                                <a:lnTo>
                                  <a:pt x="106311" y="53111"/>
                                </a:lnTo>
                                <a:lnTo>
                                  <a:pt x="101917" y="53111"/>
                                </a:lnTo>
                                <a:lnTo>
                                  <a:pt x="99745" y="51219"/>
                                </a:lnTo>
                                <a:lnTo>
                                  <a:pt x="99504" y="50711"/>
                                </a:lnTo>
                                <a:lnTo>
                                  <a:pt x="96367" y="42570"/>
                                </a:lnTo>
                                <a:lnTo>
                                  <a:pt x="95453" y="36550"/>
                                </a:lnTo>
                                <a:lnTo>
                                  <a:pt x="95453" y="24625"/>
                                </a:lnTo>
                                <a:lnTo>
                                  <a:pt x="103339" y="2603"/>
                                </a:lnTo>
                                <a:lnTo>
                                  <a:pt x="106654" y="2603"/>
                                </a:lnTo>
                                <a:lnTo>
                                  <a:pt x="114604" y="33870"/>
                                </a:lnTo>
                                <a:lnTo>
                                  <a:pt x="114604" y="4191"/>
                                </a:lnTo>
                                <a:lnTo>
                                  <a:pt x="113372" y="2603"/>
                                </a:lnTo>
                                <a:lnTo>
                                  <a:pt x="112966" y="2082"/>
                                </a:lnTo>
                                <a:lnTo>
                                  <a:pt x="109283" y="0"/>
                                </a:lnTo>
                                <a:lnTo>
                                  <a:pt x="102641" y="0"/>
                                </a:lnTo>
                                <a:lnTo>
                                  <a:pt x="100190" y="850"/>
                                </a:lnTo>
                                <a:lnTo>
                                  <a:pt x="97764" y="2603"/>
                                </a:lnTo>
                                <a:lnTo>
                                  <a:pt x="94767" y="4724"/>
                                </a:lnTo>
                                <a:lnTo>
                                  <a:pt x="92329" y="8013"/>
                                </a:lnTo>
                                <a:lnTo>
                                  <a:pt x="88633" y="16827"/>
                                </a:lnTo>
                                <a:lnTo>
                                  <a:pt x="87718" y="22085"/>
                                </a:lnTo>
                                <a:lnTo>
                                  <a:pt x="87718" y="35356"/>
                                </a:lnTo>
                                <a:lnTo>
                                  <a:pt x="89154" y="41478"/>
                                </a:lnTo>
                                <a:lnTo>
                                  <a:pt x="95415" y="52590"/>
                                </a:lnTo>
                                <a:lnTo>
                                  <a:pt x="99669" y="55600"/>
                                </a:lnTo>
                                <a:lnTo>
                                  <a:pt x="107353" y="55600"/>
                                </a:lnTo>
                                <a:lnTo>
                                  <a:pt x="110032" y="54622"/>
                                </a:lnTo>
                                <a:lnTo>
                                  <a:pt x="112166" y="53111"/>
                                </a:lnTo>
                                <a:lnTo>
                                  <a:pt x="115582" y="50711"/>
                                </a:lnTo>
                                <a:lnTo>
                                  <a:pt x="117868" y="47548"/>
                                </a:lnTo>
                                <a:lnTo>
                                  <a:pt x="121450" y="38862"/>
                                </a:lnTo>
                                <a:lnTo>
                                  <a:pt x="122301" y="33870"/>
                                </a:lnTo>
                                <a:lnTo>
                                  <a:pt x="122351" y="18491"/>
                                </a:lnTo>
                                <a:close/>
                              </a:path>
                              <a:path w="1800225" h="55880">
                                <a:moveTo>
                                  <a:pt x="326072" y="26136"/>
                                </a:moveTo>
                                <a:lnTo>
                                  <a:pt x="283502" y="26136"/>
                                </a:lnTo>
                                <a:lnTo>
                                  <a:pt x="283502" y="29375"/>
                                </a:lnTo>
                                <a:lnTo>
                                  <a:pt x="326072" y="29375"/>
                                </a:lnTo>
                                <a:lnTo>
                                  <a:pt x="326072" y="26136"/>
                                </a:lnTo>
                                <a:close/>
                              </a:path>
                              <a:path w="1800225" h="55880">
                                <a:moveTo>
                                  <a:pt x="364744" y="44348"/>
                                </a:moveTo>
                                <a:lnTo>
                                  <a:pt x="363283" y="44348"/>
                                </a:lnTo>
                                <a:lnTo>
                                  <a:pt x="362597" y="45529"/>
                                </a:lnTo>
                                <a:lnTo>
                                  <a:pt x="361797" y="46456"/>
                                </a:lnTo>
                                <a:lnTo>
                                  <a:pt x="359956" y="47739"/>
                                </a:lnTo>
                                <a:lnTo>
                                  <a:pt x="358914" y="48158"/>
                                </a:lnTo>
                                <a:lnTo>
                                  <a:pt x="356628" y="48590"/>
                                </a:lnTo>
                                <a:lnTo>
                                  <a:pt x="354634" y="48691"/>
                                </a:lnTo>
                                <a:lnTo>
                                  <a:pt x="337807" y="48691"/>
                                </a:lnTo>
                                <a:lnTo>
                                  <a:pt x="339445" y="47218"/>
                                </a:lnTo>
                                <a:lnTo>
                                  <a:pt x="343535" y="42900"/>
                                </a:lnTo>
                                <a:lnTo>
                                  <a:pt x="354469" y="30975"/>
                                </a:lnTo>
                                <a:lnTo>
                                  <a:pt x="357632" y="26454"/>
                                </a:lnTo>
                                <a:lnTo>
                                  <a:pt x="360832" y="19481"/>
                                </a:lnTo>
                                <a:lnTo>
                                  <a:pt x="361467" y="16764"/>
                                </a:lnTo>
                                <a:lnTo>
                                  <a:pt x="361467" y="10261"/>
                                </a:lnTo>
                                <a:lnTo>
                                  <a:pt x="360006" y="6972"/>
                                </a:lnTo>
                                <a:lnTo>
                                  <a:pt x="354190" y="1397"/>
                                </a:lnTo>
                                <a:lnTo>
                                  <a:pt x="350570" y="0"/>
                                </a:lnTo>
                                <a:lnTo>
                                  <a:pt x="342150" y="0"/>
                                </a:lnTo>
                                <a:lnTo>
                                  <a:pt x="338734" y="1295"/>
                                </a:lnTo>
                                <a:lnTo>
                                  <a:pt x="333286" y="6515"/>
                                </a:lnTo>
                                <a:lnTo>
                                  <a:pt x="331597" y="10248"/>
                                </a:lnTo>
                                <a:lnTo>
                                  <a:pt x="330936" y="15125"/>
                                </a:lnTo>
                                <a:lnTo>
                                  <a:pt x="332397" y="15125"/>
                                </a:lnTo>
                                <a:lnTo>
                                  <a:pt x="333400" y="12141"/>
                                </a:lnTo>
                                <a:lnTo>
                                  <a:pt x="334949" y="9893"/>
                                </a:lnTo>
                                <a:lnTo>
                                  <a:pt x="339128" y="6819"/>
                                </a:lnTo>
                                <a:lnTo>
                                  <a:pt x="341503" y="6032"/>
                                </a:lnTo>
                                <a:lnTo>
                                  <a:pt x="347027" y="6032"/>
                                </a:lnTo>
                                <a:lnTo>
                                  <a:pt x="349516" y="7137"/>
                                </a:lnTo>
                                <a:lnTo>
                                  <a:pt x="353682" y="11506"/>
                                </a:lnTo>
                                <a:lnTo>
                                  <a:pt x="354711" y="14287"/>
                                </a:lnTo>
                                <a:lnTo>
                                  <a:pt x="354711" y="22136"/>
                                </a:lnTo>
                                <a:lnTo>
                                  <a:pt x="329399" y="53187"/>
                                </a:lnTo>
                                <a:lnTo>
                                  <a:pt x="329399" y="54648"/>
                                </a:lnTo>
                                <a:lnTo>
                                  <a:pt x="360997" y="54648"/>
                                </a:lnTo>
                                <a:lnTo>
                                  <a:pt x="364744" y="44348"/>
                                </a:lnTo>
                                <a:close/>
                              </a:path>
                              <a:path w="1800225" h="55880">
                                <a:moveTo>
                                  <a:pt x="405765" y="18491"/>
                                </a:moveTo>
                                <a:lnTo>
                                  <a:pt x="403720" y="11468"/>
                                </a:lnTo>
                                <a:lnTo>
                                  <a:pt x="398018" y="4203"/>
                                </a:lnTo>
                                <a:lnTo>
                                  <a:pt x="398018" y="19519"/>
                                </a:lnTo>
                                <a:lnTo>
                                  <a:pt x="398018" y="33870"/>
                                </a:lnTo>
                                <a:lnTo>
                                  <a:pt x="397408" y="40246"/>
                                </a:lnTo>
                                <a:lnTo>
                                  <a:pt x="395465" y="47548"/>
                                </a:lnTo>
                                <a:lnTo>
                                  <a:pt x="395414" y="47777"/>
                                </a:lnTo>
                                <a:lnTo>
                                  <a:pt x="394258" y="49923"/>
                                </a:lnTo>
                                <a:lnTo>
                                  <a:pt x="391058" y="52590"/>
                                </a:lnTo>
                                <a:lnTo>
                                  <a:pt x="390931" y="52590"/>
                                </a:lnTo>
                                <a:lnTo>
                                  <a:pt x="389724" y="53111"/>
                                </a:lnTo>
                                <a:lnTo>
                                  <a:pt x="385330" y="53111"/>
                                </a:lnTo>
                                <a:lnTo>
                                  <a:pt x="383095" y="51155"/>
                                </a:lnTo>
                                <a:lnTo>
                                  <a:pt x="379768" y="42570"/>
                                </a:lnTo>
                                <a:lnTo>
                                  <a:pt x="378866" y="36550"/>
                                </a:lnTo>
                                <a:lnTo>
                                  <a:pt x="378866" y="24625"/>
                                </a:lnTo>
                                <a:lnTo>
                                  <a:pt x="386753" y="2603"/>
                                </a:lnTo>
                                <a:lnTo>
                                  <a:pt x="390067" y="2603"/>
                                </a:lnTo>
                                <a:lnTo>
                                  <a:pt x="398018" y="19519"/>
                                </a:lnTo>
                                <a:lnTo>
                                  <a:pt x="398018" y="4203"/>
                                </a:lnTo>
                                <a:lnTo>
                                  <a:pt x="396773" y="2603"/>
                                </a:lnTo>
                                <a:lnTo>
                                  <a:pt x="396367" y="2082"/>
                                </a:lnTo>
                                <a:lnTo>
                                  <a:pt x="392684" y="0"/>
                                </a:lnTo>
                                <a:lnTo>
                                  <a:pt x="386054" y="0"/>
                                </a:lnTo>
                                <a:lnTo>
                                  <a:pt x="383603" y="850"/>
                                </a:lnTo>
                                <a:lnTo>
                                  <a:pt x="381165" y="2603"/>
                                </a:lnTo>
                                <a:lnTo>
                                  <a:pt x="378180" y="4724"/>
                                </a:lnTo>
                                <a:lnTo>
                                  <a:pt x="375729" y="8013"/>
                                </a:lnTo>
                                <a:lnTo>
                                  <a:pt x="372046" y="16827"/>
                                </a:lnTo>
                                <a:lnTo>
                                  <a:pt x="371119" y="22085"/>
                                </a:lnTo>
                                <a:lnTo>
                                  <a:pt x="371119" y="35356"/>
                                </a:lnTo>
                                <a:lnTo>
                                  <a:pt x="372554" y="41478"/>
                                </a:lnTo>
                                <a:lnTo>
                                  <a:pt x="378828" y="52590"/>
                                </a:lnTo>
                                <a:lnTo>
                                  <a:pt x="383082" y="55600"/>
                                </a:lnTo>
                                <a:lnTo>
                                  <a:pt x="390766" y="55600"/>
                                </a:lnTo>
                                <a:lnTo>
                                  <a:pt x="393433" y="54622"/>
                                </a:lnTo>
                                <a:lnTo>
                                  <a:pt x="395579" y="53111"/>
                                </a:lnTo>
                                <a:lnTo>
                                  <a:pt x="398995" y="50711"/>
                                </a:lnTo>
                                <a:lnTo>
                                  <a:pt x="401281" y="47548"/>
                                </a:lnTo>
                                <a:lnTo>
                                  <a:pt x="404863" y="38862"/>
                                </a:lnTo>
                                <a:lnTo>
                                  <a:pt x="405714" y="33870"/>
                                </a:lnTo>
                                <a:lnTo>
                                  <a:pt x="405765" y="18491"/>
                                </a:lnTo>
                                <a:close/>
                              </a:path>
                              <a:path w="1800225" h="55880">
                                <a:moveTo>
                                  <a:pt x="609485" y="26136"/>
                                </a:moveTo>
                                <a:lnTo>
                                  <a:pt x="566902" y="26136"/>
                                </a:lnTo>
                                <a:lnTo>
                                  <a:pt x="566902" y="29375"/>
                                </a:lnTo>
                                <a:lnTo>
                                  <a:pt x="609485" y="29375"/>
                                </a:lnTo>
                                <a:lnTo>
                                  <a:pt x="609485" y="26136"/>
                                </a:lnTo>
                                <a:close/>
                              </a:path>
                              <a:path w="1800225" h="55880">
                                <a:moveTo>
                                  <a:pt x="641731" y="53187"/>
                                </a:moveTo>
                                <a:lnTo>
                                  <a:pt x="634974" y="48221"/>
                                </a:lnTo>
                                <a:lnTo>
                                  <a:pt x="634974" y="0"/>
                                </a:lnTo>
                                <a:lnTo>
                                  <a:pt x="633666" y="0"/>
                                </a:lnTo>
                                <a:lnTo>
                                  <a:pt x="620636" y="6350"/>
                                </a:lnTo>
                                <a:lnTo>
                                  <a:pt x="621233" y="7581"/>
                                </a:lnTo>
                                <a:lnTo>
                                  <a:pt x="622973" y="6756"/>
                                </a:lnTo>
                                <a:lnTo>
                                  <a:pt x="624332" y="6350"/>
                                </a:lnTo>
                                <a:lnTo>
                                  <a:pt x="625983" y="6350"/>
                                </a:lnTo>
                                <a:lnTo>
                                  <a:pt x="626567" y="6553"/>
                                </a:lnTo>
                                <a:lnTo>
                                  <a:pt x="627532" y="7340"/>
                                </a:lnTo>
                                <a:lnTo>
                                  <a:pt x="627875" y="7962"/>
                                </a:lnTo>
                                <a:lnTo>
                                  <a:pt x="628332" y="9906"/>
                                </a:lnTo>
                                <a:lnTo>
                                  <a:pt x="628459" y="12407"/>
                                </a:lnTo>
                                <a:lnTo>
                                  <a:pt x="628459" y="48425"/>
                                </a:lnTo>
                                <a:lnTo>
                                  <a:pt x="621588" y="53187"/>
                                </a:lnTo>
                                <a:lnTo>
                                  <a:pt x="621588" y="54648"/>
                                </a:lnTo>
                                <a:lnTo>
                                  <a:pt x="641731" y="54648"/>
                                </a:lnTo>
                                <a:lnTo>
                                  <a:pt x="641731" y="53187"/>
                                </a:lnTo>
                                <a:close/>
                              </a:path>
                              <a:path w="1800225" h="55880">
                                <a:moveTo>
                                  <a:pt x="689254" y="18491"/>
                                </a:moveTo>
                                <a:lnTo>
                                  <a:pt x="687222" y="11468"/>
                                </a:lnTo>
                                <a:lnTo>
                                  <a:pt x="683133" y="6273"/>
                                </a:lnTo>
                                <a:lnTo>
                                  <a:pt x="681520" y="4216"/>
                                </a:lnTo>
                                <a:lnTo>
                                  <a:pt x="681520" y="19519"/>
                                </a:lnTo>
                                <a:lnTo>
                                  <a:pt x="681520" y="33870"/>
                                </a:lnTo>
                                <a:lnTo>
                                  <a:pt x="680910" y="40246"/>
                                </a:lnTo>
                                <a:lnTo>
                                  <a:pt x="679043" y="47231"/>
                                </a:lnTo>
                                <a:lnTo>
                                  <a:pt x="678954" y="47548"/>
                                </a:lnTo>
                                <a:lnTo>
                                  <a:pt x="678903" y="47777"/>
                                </a:lnTo>
                                <a:lnTo>
                                  <a:pt x="677748" y="49923"/>
                                </a:lnTo>
                                <a:lnTo>
                                  <a:pt x="676224" y="51219"/>
                                </a:lnTo>
                                <a:lnTo>
                                  <a:pt x="674433" y="52590"/>
                                </a:lnTo>
                                <a:lnTo>
                                  <a:pt x="673227" y="53111"/>
                                </a:lnTo>
                                <a:lnTo>
                                  <a:pt x="668820" y="53111"/>
                                </a:lnTo>
                                <a:lnTo>
                                  <a:pt x="666648" y="51219"/>
                                </a:lnTo>
                                <a:lnTo>
                                  <a:pt x="666407" y="50711"/>
                                </a:lnTo>
                                <a:lnTo>
                                  <a:pt x="663270" y="42570"/>
                                </a:lnTo>
                                <a:lnTo>
                                  <a:pt x="662368" y="36550"/>
                                </a:lnTo>
                                <a:lnTo>
                                  <a:pt x="662368" y="24625"/>
                                </a:lnTo>
                                <a:lnTo>
                                  <a:pt x="670242" y="2603"/>
                                </a:lnTo>
                                <a:lnTo>
                                  <a:pt x="673569" y="2603"/>
                                </a:lnTo>
                                <a:lnTo>
                                  <a:pt x="681520" y="19519"/>
                                </a:lnTo>
                                <a:lnTo>
                                  <a:pt x="681520" y="4216"/>
                                </a:lnTo>
                                <a:lnTo>
                                  <a:pt x="680262" y="2603"/>
                                </a:lnTo>
                                <a:lnTo>
                                  <a:pt x="679869" y="2082"/>
                                </a:lnTo>
                                <a:lnTo>
                                  <a:pt x="676186" y="0"/>
                                </a:lnTo>
                                <a:lnTo>
                                  <a:pt x="669556" y="0"/>
                                </a:lnTo>
                                <a:lnTo>
                                  <a:pt x="667105" y="850"/>
                                </a:lnTo>
                                <a:lnTo>
                                  <a:pt x="664667" y="2603"/>
                                </a:lnTo>
                                <a:lnTo>
                                  <a:pt x="661682" y="4724"/>
                                </a:lnTo>
                                <a:lnTo>
                                  <a:pt x="659231" y="8013"/>
                                </a:lnTo>
                                <a:lnTo>
                                  <a:pt x="655548" y="16827"/>
                                </a:lnTo>
                                <a:lnTo>
                                  <a:pt x="654621" y="22085"/>
                                </a:lnTo>
                                <a:lnTo>
                                  <a:pt x="654621" y="35356"/>
                                </a:lnTo>
                                <a:lnTo>
                                  <a:pt x="656056" y="41478"/>
                                </a:lnTo>
                                <a:lnTo>
                                  <a:pt x="662317" y="52590"/>
                                </a:lnTo>
                                <a:lnTo>
                                  <a:pt x="666572" y="55600"/>
                                </a:lnTo>
                                <a:lnTo>
                                  <a:pt x="674268" y="55600"/>
                                </a:lnTo>
                                <a:lnTo>
                                  <a:pt x="676935" y="54622"/>
                                </a:lnTo>
                                <a:lnTo>
                                  <a:pt x="679069" y="53111"/>
                                </a:lnTo>
                                <a:lnTo>
                                  <a:pt x="682485" y="50711"/>
                                </a:lnTo>
                                <a:lnTo>
                                  <a:pt x="684784" y="47548"/>
                                </a:lnTo>
                                <a:lnTo>
                                  <a:pt x="688365" y="38862"/>
                                </a:lnTo>
                                <a:lnTo>
                                  <a:pt x="689203" y="33870"/>
                                </a:lnTo>
                                <a:lnTo>
                                  <a:pt x="689254" y="18491"/>
                                </a:lnTo>
                                <a:close/>
                              </a:path>
                              <a:path w="1800225" h="55880">
                                <a:moveTo>
                                  <a:pt x="929703" y="18491"/>
                                </a:moveTo>
                                <a:lnTo>
                                  <a:pt x="927658" y="11468"/>
                                </a:lnTo>
                                <a:lnTo>
                                  <a:pt x="921956" y="4191"/>
                                </a:lnTo>
                                <a:lnTo>
                                  <a:pt x="921956" y="33870"/>
                                </a:lnTo>
                                <a:lnTo>
                                  <a:pt x="921359" y="40246"/>
                                </a:lnTo>
                                <a:lnTo>
                                  <a:pt x="919492" y="47231"/>
                                </a:lnTo>
                                <a:lnTo>
                                  <a:pt x="919403" y="47548"/>
                                </a:lnTo>
                                <a:lnTo>
                                  <a:pt x="919353" y="47777"/>
                                </a:lnTo>
                                <a:lnTo>
                                  <a:pt x="918197" y="49923"/>
                                </a:lnTo>
                                <a:lnTo>
                                  <a:pt x="916673" y="51219"/>
                                </a:lnTo>
                                <a:lnTo>
                                  <a:pt x="914869" y="52590"/>
                                </a:lnTo>
                                <a:lnTo>
                                  <a:pt x="913663" y="53111"/>
                                </a:lnTo>
                                <a:lnTo>
                                  <a:pt x="909269" y="53111"/>
                                </a:lnTo>
                                <a:lnTo>
                                  <a:pt x="907097" y="51219"/>
                                </a:lnTo>
                                <a:lnTo>
                                  <a:pt x="906856" y="50711"/>
                                </a:lnTo>
                                <a:lnTo>
                                  <a:pt x="903719" y="42570"/>
                                </a:lnTo>
                                <a:lnTo>
                                  <a:pt x="902804" y="36550"/>
                                </a:lnTo>
                                <a:lnTo>
                                  <a:pt x="902804" y="24625"/>
                                </a:lnTo>
                                <a:lnTo>
                                  <a:pt x="910691" y="2603"/>
                                </a:lnTo>
                                <a:lnTo>
                                  <a:pt x="914006" y="2603"/>
                                </a:lnTo>
                                <a:lnTo>
                                  <a:pt x="921956" y="33870"/>
                                </a:lnTo>
                                <a:lnTo>
                                  <a:pt x="921956" y="4191"/>
                                </a:lnTo>
                                <a:lnTo>
                                  <a:pt x="920724" y="2603"/>
                                </a:lnTo>
                                <a:lnTo>
                                  <a:pt x="920318" y="2082"/>
                                </a:lnTo>
                                <a:lnTo>
                                  <a:pt x="916635" y="0"/>
                                </a:lnTo>
                                <a:lnTo>
                                  <a:pt x="909993" y="0"/>
                                </a:lnTo>
                                <a:lnTo>
                                  <a:pt x="907542" y="850"/>
                                </a:lnTo>
                                <a:lnTo>
                                  <a:pt x="905116" y="2603"/>
                                </a:lnTo>
                                <a:lnTo>
                                  <a:pt x="902119" y="4724"/>
                                </a:lnTo>
                                <a:lnTo>
                                  <a:pt x="899668" y="8013"/>
                                </a:lnTo>
                                <a:lnTo>
                                  <a:pt x="895985" y="16827"/>
                                </a:lnTo>
                                <a:lnTo>
                                  <a:pt x="895070" y="22085"/>
                                </a:lnTo>
                                <a:lnTo>
                                  <a:pt x="895070" y="35356"/>
                                </a:lnTo>
                                <a:lnTo>
                                  <a:pt x="896505" y="41478"/>
                                </a:lnTo>
                                <a:lnTo>
                                  <a:pt x="902766" y="52590"/>
                                </a:lnTo>
                                <a:lnTo>
                                  <a:pt x="907021" y="55600"/>
                                </a:lnTo>
                                <a:lnTo>
                                  <a:pt x="914704" y="55600"/>
                                </a:lnTo>
                                <a:lnTo>
                                  <a:pt x="917384" y="54622"/>
                                </a:lnTo>
                                <a:lnTo>
                                  <a:pt x="919518" y="53111"/>
                                </a:lnTo>
                                <a:lnTo>
                                  <a:pt x="922934" y="50711"/>
                                </a:lnTo>
                                <a:lnTo>
                                  <a:pt x="925220" y="47548"/>
                                </a:lnTo>
                                <a:lnTo>
                                  <a:pt x="928801" y="38862"/>
                                </a:lnTo>
                                <a:lnTo>
                                  <a:pt x="929652" y="33870"/>
                                </a:lnTo>
                                <a:lnTo>
                                  <a:pt x="929703" y="18491"/>
                                </a:lnTo>
                                <a:close/>
                              </a:path>
                              <a:path w="1800225" h="55880">
                                <a:moveTo>
                                  <a:pt x="1185849" y="53187"/>
                                </a:moveTo>
                                <a:lnTo>
                                  <a:pt x="1179093" y="48221"/>
                                </a:lnTo>
                                <a:lnTo>
                                  <a:pt x="1179093" y="0"/>
                                </a:lnTo>
                                <a:lnTo>
                                  <a:pt x="1177798" y="0"/>
                                </a:lnTo>
                                <a:lnTo>
                                  <a:pt x="1164767" y="6350"/>
                                </a:lnTo>
                                <a:lnTo>
                                  <a:pt x="1165352" y="7581"/>
                                </a:lnTo>
                                <a:lnTo>
                                  <a:pt x="1167091" y="6756"/>
                                </a:lnTo>
                                <a:lnTo>
                                  <a:pt x="1168450" y="6350"/>
                                </a:lnTo>
                                <a:lnTo>
                                  <a:pt x="1170101" y="6350"/>
                                </a:lnTo>
                                <a:lnTo>
                                  <a:pt x="1170686" y="6553"/>
                                </a:lnTo>
                                <a:lnTo>
                                  <a:pt x="1171663" y="7340"/>
                                </a:lnTo>
                                <a:lnTo>
                                  <a:pt x="1172006" y="7962"/>
                                </a:lnTo>
                                <a:lnTo>
                                  <a:pt x="1172451" y="9906"/>
                                </a:lnTo>
                                <a:lnTo>
                                  <a:pt x="1172578" y="12407"/>
                                </a:lnTo>
                                <a:lnTo>
                                  <a:pt x="1172578" y="48425"/>
                                </a:lnTo>
                                <a:lnTo>
                                  <a:pt x="1165707" y="53187"/>
                                </a:lnTo>
                                <a:lnTo>
                                  <a:pt x="1165707" y="54648"/>
                                </a:lnTo>
                                <a:lnTo>
                                  <a:pt x="1185849" y="54648"/>
                                </a:lnTo>
                                <a:lnTo>
                                  <a:pt x="1185849" y="53187"/>
                                </a:lnTo>
                                <a:close/>
                              </a:path>
                              <a:path w="1800225" h="55880">
                                <a:moveTo>
                                  <a:pt x="1233385" y="18491"/>
                                </a:moveTo>
                                <a:lnTo>
                                  <a:pt x="1231341" y="11468"/>
                                </a:lnTo>
                                <a:lnTo>
                                  <a:pt x="1225638" y="4203"/>
                                </a:lnTo>
                                <a:lnTo>
                                  <a:pt x="1225638" y="19519"/>
                                </a:lnTo>
                                <a:lnTo>
                                  <a:pt x="1225638" y="33870"/>
                                </a:lnTo>
                                <a:lnTo>
                                  <a:pt x="1225029" y="40246"/>
                                </a:lnTo>
                                <a:lnTo>
                                  <a:pt x="1223086" y="47548"/>
                                </a:lnTo>
                                <a:lnTo>
                                  <a:pt x="1223035" y="47777"/>
                                </a:lnTo>
                                <a:lnTo>
                                  <a:pt x="1221879" y="49923"/>
                                </a:lnTo>
                                <a:lnTo>
                                  <a:pt x="1218679" y="52590"/>
                                </a:lnTo>
                                <a:lnTo>
                                  <a:pt x="1218552" y="52590"/>
                                </a:lnTo>
                                <a:lnTo>
                                  <a:pt x="1217345" y="53111"/>
                                </a:lnTo>
                                <a:lnTo>
                                  <a:pt x="1212951" y="53111"/>
                                </a:lnTo>
                                <a:lnTo>
                                  <a:pt x="1210716" y="51155"/>
                                </a:lnTo>
                                <a:lnTo>
                                  <a:pt x="1207389" y="42570"/>
                                </a:lnTo>
                                <a:lnTo>
                                  <a:pt x="1206487" y="36550"/>
                                </a:lnTo>
                                <a:lnTo>
                                  <a:pt x="1206487" y="24625"/>
                                </a:lnTo>
                                <a:lnTo>
                                  <a:pt x="1214374" y="2603"/>
                                </a:lnTo>
                                <a:lnTo>
                                  <a:pt x="1217688" y="2603"/>
                                </a:lnTo>
                                <a:lnTo>
                                  <a:pt x="1225638" y="19519"/>
                                </a:lnTo>
                                <a:lnTo>
                                  <a:pt x="1225638" y="4203"/>
                                </a:lnTo>
                                <a:lnTo>
                                  <a:pt x="1224394" y="2603"/>
                                </a:lnTo>
                                <a:lnTo>
                                  <a:pt x="1223987" y="2082"/>
                                </a:lnTo>
                                <a:lnTo>
                                  <a:pt x="1220304" y="0"/>
                                </a:lnTo>
                                <a:lnTo>
                                  <a:pt x="1213675" y="0"/>
                                </a:lnTo>
                                <a:lnTo>
                                  <a:pt x="1211224" y="850"/>
                                </a:lnTo>
                                <a:lnTo>
                                  <a:pt x="1208786" y="2603"/>
                                </a:lnTo>
                                <a:lnTo>
                                  <a:pt x="1205801" y="4724"/>
                                </a:lnTo>
                                <a:lnTo>
                                  <a:pt x="1203350" y="8013"/>
                                </a:lnTo>
                                <a:lnTo>
                                  <a:pt x="1199667" y="16827"/>
                                </a:lnTo>
                                <a:lnTo>
                                  <a:pt x="1198740" y="22085"/>
                                </a:lnTo>
                                <a:lnTo>
                                  <a:pt x="1198740" y="35356"/>
                                </a:lnTo>
                                <a:lnTo>
                                  <a:pt x="1200175" y="41478"/>
                                </a:lnTo>
                                <a:lnTo>
                                  <a:pt x="1206449" y="52590"/>
                                </a:lnTo>
                                <a:lnTo>
                                  <a:pt x="1210703" y="55600"/>
                                </a:lnTo>
                                <a:lnTo>
                                  <a:pt x="1218387" y="55600"/>
                                </a:lnTo>
                                <a:lnTo>
                                  <a:pt x="1221054" y="54622"/>
                                </a:lnTo>
                                <a:lnTo>
                                  <a:pt x="1223200" y="53111"/>
                                </a:lnTo>
                                <a:lnTo>
                                  <a:pt x="1226616" y="50711"/>
                                </a:lnTo>
                                <a:lnTo>
                                  <a:pt x="1228902" y="47548"/>
                                </a:lnTo>
                                <a:lnTo>
                                  <a:pt x="1232484" y="38862"/>
                                </a:lnTo>
                                <a:lnTo>
                                  <a:pt x="1233335" y="33870"/>
                                </a:lnTo>
                                <a:lnTo>
                                  <a:pt x="1233385" y="18491"/>
                                </a:lnTo>
                                <a:close/>
                              </a:path>
                              <a:path w="1800225" h="55880">
                                <a:moveTo>
                                  <a:pt x="1475765" y="44348"/>
                                </a:moveTo>
                                <a:lnTo>
                                  <a:pt x="1474304" y="44348"/>
                                </a:lnTo>
                                <a:lnTo>
                                  <a:pt x="1473619" y="45529"/>
                                </a:lnTo>
                                <a:lnTo>
                                  <a:pt x="1472819" y="46456"/>
                                </a:lnTo>
                                <a:lnTo>
                                  <a:pt x="1470977" y="47739"/>
                                </a:lnTo>
                                <a:lnTo>
                                  <a:pt x="1469936" y="48158"/>
                                </a:lnTo>
                                <a:lnTo>
                                  <a:pt x="1467650" y="48590"/>
                                </a:lnTo>
                                <a:lnTo>
                                  <a:pt x="1465656" y="48691"/>
                                </a:lnTo>
                                <a:lnTo>
                                  <a:pt x="1448828" y="48691"/>
                                </a:lnTo>
                                <a:lnTo>
                                  <a:pt x="1450467" y="47218"/>
                                </a:lnTo>
                                <a:lnTo>
                                  <a:pt x="1454556" y="42900"/>
                                </a:lnTo>
                                <a:lnTo>
                                  <a:pt x="1465491" y="30975"/>
                                </a:lnTo>
                                <a:lnTo>
                                  <a:pt x="1468640" y="26454"/>
                                </a:lnTo>
                                <a:lnTo>
                                  <a:pt x="1471853" y="19481"/>
                                </a:lnTo>
                                <a:lnTo>
                                  <a:pt x="1472488" y="16764"/>
                                </a:lnTo>
                                <a:lnTo>
                                  <a:pt x="1472488" y="10261"/>
                                </a:lnTo>
                                <a:lnTo>
                                  <a:pt x="1471028" y="6972"/>
                                </a:lnTo>
                                <a:lnTo>
                                  <a:pt x="1465211" y="1397"/>
                                </a:lnTo>
                                <a:lnTo>
                                  <a:pt x="1461592" y="0"/>
                                </a:lnTo>
                                <a:lnTo>
                                  <a:pt x="1453159" y="0"/>
                                </a:lnTo>
                                <a:lnTo>
                                  <a:pt x="1449755" y="1295"/>
                                </a:lnTo>
                                <a:lnTo>
                                  <a:pt x="1444307" y="6515"/>
                                </a:lnTo>
                                <a:lnTo>
                                  <a:pt x="1442618" y="10248"/>
                                </a:lnTo>
                                <a:lnTo>
                                  <a:pt x="1441958" y="15125"/>
                                </a:lnTo>
                                <a:lnTo>
                                  <a:pt x="1443418" y="15125"/>
                                </a:lnTo>
                                <a:lnTo>
                                  <a:pt x="1444421" y="12141"/>
                                </a:lnTo>
                                <a:lnTo>
                                  <a:pt x="1445958" y="9893"/>
                                </a:lnTo>
                                <a:lnTo>
                                  <a:pt x="1450149" y="6819"/>
                                </a:lnTo>
                                <a:lnTo>
                                  <a:pt x="1452524" y="6032"/>
                                </a:lnTo>
                                <a:lnTo>
                                  <a:pt x="1458048" y="6032"/>
                                </a:lnTo>
                                <a:lnTo>
                                  <a:pt x="1460538" y="7137"/>
                                </a:lnTo>
                                <a:lnTo>
                                  <a:pt x="1464703" y="11506"/>
                                </a:lnTo>
                                <a:lnTo>
                                  <a:pt x="1465732" y="14287"/>
                                </a:lnTo>
                                <a:lnTo>
                                  <a:pt x="1465732" y="22136"/>
                                </a:lnTo>
                                <a:lnTo>
                                  <a:pt x="1440421" y="53187"/>
                                </a:lnTo>
                                <a:lnTo>
                                  <a:pt x="1440421" y="54648"/>
                                </a:lnTo>
                                <a:lnTo>
                                  <a:pt x="1472018" y="54648"/>
                                </a:lnTo>
                                <a:lnTo>
                                  <a:pt x="1475765" y="44348"/>
                                </a:lnTo>
                                <a:close/>
                              </a:path>
                              <a:path w="1800225" h="55880">
                                <a:moveTo>
                                  <a:pt x="1516786" y="18491"/>
                                </a:moveTo>
                                <a:lnTo>
                                  <a:pt x="1514741" y="11468"/>
                                </a:lnTo>
                                <a:lnTo>
                                  <a:pt x="1509039" y="4203"/>
                                </a:lnTo>
                                <a:lnTo>
                                  <a:pt x="1509039" y="19519"/>
                                </a:lnTo>
                                <a:lnTo>
                                  <a:pt x="1509039" y="33870"/>
                                </a:lnTo>
                                <a:lnTo>
                                  <a:pt x="1508429" y="40246"/>
                                </a:lnTo>
                                <a:lnTo>
                                  <a:pt x="1506486" y="47548"/>
                                </a:lnTo>
                                <a:lnTo>
                                  <a:pt x="1506435" y="47777"/>
                                </a:lnTo>
                                <a:lnTo>
                                  <a:pt x="1505280" y="49923"/>
                                </a:lnTo>
                                <a:lnTo>
                                  <a:pt x="1502079" y="52590"/>
                                </a:lnTo>
                                <a:lnTo>
                                  <a:pt x="1501952" y="52590"/>
                                </a:lnTo>
                                <a:lnTo>
                                  <a:pt x="1500746" y="53111"/>
                                </a:lnTo>
                                <a:lnTo>
                                  <a:pt x="1496352" y="53111"/>
                                </a:lnTo>
                                <a:lnTo>
                                  <a:pt x="1494116" y="51155"/>
                                </a:lnTo>
                                <a:lnTo>
                                  <a:pt x="1490789" y="42570"/>
                                </a:lnTo>
                                <a:lnTo>
                                  <a:pt x="1489887" y="36550"/>
                                </a:lnTo>
                                <a:lnTo>
                                  <a:pt x="1489887" y="24625"/>
                                </a:lnTo>
                                <a:lnTo>
                                  <a:pt x="1497774" y="2603"/>
                                </a:lnTo>
                                <a:lnTo>
                                  <a:pt x="1501089" y="2603"/>
                                </a:lnTo>
                                <a:lnTo>
                                  <a:pt x="1509039" y="19519"/>
                                </a:lnTo>
                                <a:lnTo>
                                  <a:pt x="1509039" y="4203"/>
                                </a:lnTo>
                                <a:lnTo>
                                  <a:pt x="1507794" y="2603"/>
                                </a:lnTo>
                                <a:lnTo>
                                  <a:pt x="1507388" y="2082"/>
                                </a:lnTo>
                                <a:lnTo>
                                  <a:pt x="1503705" y="0"/>
                                </a:lnTo>
                                <a:lnTo>
                                  <a:pt x="1497076" y="0"/>
                                </a:lnTo>
                                <a:lnTo>
                                  <a:pt x="1494624" y="850"/>
                                </a:lnTo>
                                <a:lnTo>
                                  <a:pt x="1492186" y="2603"/>
                                </a:lnTo>
                                <a:lnTo>
                                  <a:pt x="1489202" y="4724"/>
                                </a:lnTo>
                                <a:lnTo>
                                  <a:pt x="1486750" y="8013"/>
                                </a:lnTo>
                                <a:lnTo>
                                  <a:pt x="1483067" y="16827"/>
                                </a:lnTo>
                                <a:lnTo>
                                  <a:pt x="1482140" y="22085"/>
                                </a:lnTo>
                                <a:lnTo>
                                  <a:pt x="1482140" y="35356"/>
                                </a:lnTo>
                                <a:lnTo>
                                  <a:pt x="1483575" y="41478"/>
                                </a:lnTo>
                                <a:lnTo>
                                  <a:pt x="1489849" y="52590"/>
                                </a:lnTo>
                                <a:lnTo>
                                  <a:pt x="1494104" y="55600"/>
                                </a:lnTo>
                                <a:lnTo>
                                  <a:pt x="1501787" y="55600"/>
                                </a:lnTo>
                                <a:lnTo>
                                  <a:pt x="1504454" y="54622"/>
                                </a:lnTo>
                                <a:lnTo>
                                  <a:pt x="1506601" y="53111"/>
                                </a:lnTo>
                                <a:lnTo>
                                  <a:pt x="1510017" y="50711"/>
                                </a:lnTo>
                                <a:lnTo>
                                  <a:pt x="1512303" y="47548"/>
                                </a:lnTo>
                                <a:lnTo>
                                  <a:pt x="1515884" y="38862"/>
                                </a:lnTo>
                                <a:lnTo>
                                  <a:pt x="1516735" y="33870"/>
                                </a:lnTo>
                                <a:lnTo>
                                  <a:pt x="1516786" y="18491"/>
                                </a:lnTo>
                                <a:close/>
                              </a:path>
                              <a:path w="1800225" h="55880">
                                <a:moveTo>
                                  <a:pt x="1755813" y="33680"/>
                                </a:moveTo>
                                <a:lnTo>
                                  <a:pt x="1754974" y="30861"/>
                                </a:lnTo>
                                <a:lnTo>
                                  <a:pt x="1751596" y="26073"/>
                                </a:lnTo>
                                <a:lnTo>
                                  <a:pt x="1749107" y="24231"/>
                                </a:lnTo>
                                <a:lnTo>
                                  <a:pt x="1745818" y="22936"/>
                                </a:lnTo>
                                <a:lnTo>
                                  <a:pt x="1750720" y="18783"/>
                                </a:lnTo>
                                <a:lnTo>
                                  <a:pt x="1753171" y="14757"/>
                                </a:lnTo>
                                <a:lnTo>
                                  <a:pt x="1753171" y="8483"/>
                                </a:lnTo>
                                <a:lnTo>
                                  <a:pt x="1752295" y="6261"/>
                                </a:lnTo>
                                <a:lnTo>
                                  <a:pt x="1748269" y="1397"/>
                                </a:lnTo>
                                <a:lnTo>
                                  <a:pt x="1744980" y="0"/>
                                </a:lnTo>
                                <a:lnTo>
                                  <a:pt x="1737207" y="0"/>
                                </a:lnTo>
                                <a:lnTo>
                                  <a:pt x="1734299" y="977"/>
                                </a:lnTo>
                                <a:lnTo>
                                  <a:pt x="1729638" y="4902"/>
                                </a:lnTo>
                                <a:lnTo>
                                  <a:pt x="1727720" y="7683"/>
                                </a:lnTo>
                                <a:lnTo>
                                  <a:pt x="1726196" y="11290"/>
                                </a:lnTo>
                                <a:lnTo>
                                  <a:pt x="1727492" y="11925"/>
                                </a:lnTo>
                                <a:lnTo>
                                  <a:pt x="1730235" y="7556"/>
                                </a:lnTo>
                                <a:lnTo>
                                  <a:pt x="1733638" y="5372"/>
                                </a:lnTo>
                                <a:lnTo>
                                  <a:pt x="1740255" y="5372"/>
                                </a:lnTo>
                                <a:lnTo>
                                  <a:pt x="1742363" y="6210"/>
                                </a:lnTo>
                                <a:lnTo>
                                  <a:pt x="1745754" y="9550"/>
                                </a:lnTo>
                                <a:lnTo>
                                  <a:pt x="1746605" y="11734"/>
                                </a:lnTo>
                                <a:lnTo>
                                  <a:pt x="1746605" y="16535"/>
                                </a:lnTo>
                                <a:lnTo>
                                  <a:pt x="1734362" y="26885"/>
                                </a:lnTo>
                                <a:lnTo>
                                  <a:pt x="1734362" y="28079"/>
                                </a:lnTo>
                                <a:lnTo>
                                  <a:pt x="1737690" y="28079"/>
                                </a:lnTo>
                                <a:lnTo>
                                  <a:pt x="1739696" y="28511"/>
                                </a:lnTo>
                                <a:lnTo>
                                  <a:pt x="1749971" y="39585"/>
                                </a:lnTo>
                                <a:lnTo>
                                  <a:pt x="1749971" y="44500"/>
                                </a:lnTo>
                                <a:lnTo>
                                  <a:pt x="1748967" y="46964"/>
                                </a:lnTo>
                                <a:lnTo>
                                  <a:pt x="1744992" y="51130"/>
                                </a:lnTo>
                                <a:lnTo>
                                  <a:pt x="1742655" y="52171"/>
                                </a:lnTo>
                                <a:lnTo>
                                  <a:pt x="1738871" y="52171"/>
                                </a:lnTo>
                                <a:lnTo>
                                  <a:pt x="1737829" y="52019"/>
                                </a:lnTo>
                                <a:lnTo>
                                  <a:pt x="1736255" y="51574"/>
                                </a:lnTo>
                                <a:lnTo>
                                  <a:pt x="1735162" y="51092"/>
                                </a:lnTo>
                                <a:lnTo>
                                  <a:pt x="1730984" y="48945"/>
                                </a:lnTo>
                                <a:lnTo>
                                  <a:pt x="1729181" y="48488"/>
                                </a:lnTo>
                                <a:lnTo>
                                  <a:pt x="1727657" y="48488"/>
                                </a:lnTo>
                                <a:lnTo>
                                  <a:pt x="1726907" y="48780"/>
                                </a:lnTo>
                                <a:lnTo>
                                  <a:pt x="1725663" y="49936"/>
                                </a:lnTo>
                                <a:lnTo>
                                  <a:pt x="1725358" y="50609"/>
                                </a:lnTo>
                                <a:lnTo>
                                  <a:pt x="1725358" y="52400"/>
                                </a:lnTo>
                                <a:lnTo>
                                  <a:pt x="1726006" y="53365"/>
                                </a:lnTo>
                                <a:lnTo>
                                  <a:pt x="1728609" y="55156"/>
                                </a:lnTo>
                                <a:lnTo>
                                  <a:pt x="1731073" y="55600"/>
                                </a:lnTo>
                                <a:lnTo>
                                  <a:pt x="1741982" y="55600"/>
                                </a:lnTo>
                                <a:lnTo>
                                  <a:pt x="1747545" y="53390"/>
                                </a:lnTo>
                                <a:lnTo>
                                  <a:pt x="1754339" y="45567"/>
                                </a:lnTo>
                                <a:lnTo>
                                  <a:pt x="1755813" y="41554"/>
                                </a:lnTo>
                                <a:lnTo>
                                  <a:pt x="1755813" y="33680"/>
                                </a:lnTo>
                                <a:close/>
                              </a:path>
                              <a:path w="1800225" h="55880">
                                <a:moveTo>
                                  <a:pt x="1800186" y="18491"/>
                                </a:moveTo>
                                <a:lnTo>
                                  <a:pt x="1798142" y="11468"/>
                                </a:lnTo>
                                <a:lnTo>
                                  <a:pt x="1792439" y="4191"/>
                                </a:lnTo>
                                <a:lnTo>
                                  <a:pt x="1792439" y="19519"/>
                                </a:lnTo>
                                <a:lnTo>
                                  <a:pt x="1792439" y="33870"/>
                                </a:lnTo>
                                <a:lnTo>
                                  <a:pt x="1791830" y="40246"/>
                                </a:lnTo>
                                <a:lnTo>
                                  <a:pt x="1789887" y="47548"/>
                                </a:lnTo>
                                <a:lnTo>
                                  <a:pt x="1789836" y="47777"/>
                                </a:lnTo>
                                <a:lnTo>
                                  <a:pt x="1788680" y="49923"/>
                                </a:lnTo>
                                <a:lnTo>
                                  <a:pt x="1785480" y="52590"/>
                                </a:lnTo>
                                <a:lnTo>
                                  <a:pt x="1785353" y="52590"/>
                                </a:lnTo>
                                <a:lnTo>
                                  <a:pt x="1784146" y="53111"/>
                                </a:lnTo>
                                <a:lnTo>
                                  <a:pt x="1779752" y="53111"/>
                                </a:lnTo>
                                <a:lnTo>
                                  <a:pt x="1777517" y="51155"/>
                                </a:lnTo>
                                <a:lnTo>
                                  <a:pt x="1774190" y="42570"/>
                                </a:lnTo>
                                <a:lnTo>
                                  <a:pt x="1773288" y="36550"/>
                                </a:lnTo>
                                <a:lnTo>
                                  <a:pt x="1773288" y="24625"/>
                                </a:lnTo>
                                <a:lnTo>
                                  <a:pt x="1781175" y="2603"/>
                                </a:lnTo>
                                <a:lnTo>
                                  <a:pt x="1784489" y="2603"/>
                                </a:lnTo>
                                <a:lnTo>
                                  <a:pt x="1792439" y="19519"/>
                                </a:lnTo>
                                <a:lnTo>
                                  <a:pt x="1792439" y="4191"/>
                                </a:lnTo>
                                <a:lnTo>
                                  <a:pt x="1791208" y="2603"/>
                                </a:lnTo>
                                <a:lnTo>
                                  <a:pt x="1790801" y="2082"/>
                                </a:lnTo>
                                <a:lnTo>
                                  <a:pt x="1787105" y="0"/>
                                </a:lnTo>
                                <a:lnTo>
                                  <a:pt x="1780476" y="0"/>
                                </a:lnTo>
                                <a:lnTo>
                                  <a:pt x="1778025" y="850"/>
                                </a:lnTo>
                                <a:lnTo>
                                  <a:pt x="1775587" y="2603"/>
                                </a:lnTo>
                                <a:lnTo>
                                  <a:pt x="1772602" y="4724"/>
                                </a:lnTo>
                                <a:lnTo>
                                  <a:pt x="1770151" y="8013"/>
                                </a:lnTo>
                                <a:lnTo>
                                  <a:pt x="1766468" y="16827"/>
                                </a:lnTo>
                                <a:lnTo>
                                  <a:pt x="1765541" y="22085"/>
                                </a:lnTo>
                                <a:lnTo>
                                  <a:pt x="1765541" y="35356"/>
                                </a:lnTo>
                                <a:lnTo>
                                  <a:pt x="1766976" y="41478"/>
                                </a:lnTo>
                                <a:lnTo>
                                  <a:pt x="1773250" y="52590"/>
                                </a:lnTo>
                                <a:lnTo>
                                  <a:pt x="1777504" y="55600"/>
                                </a:lnTo>
                                <a:lnTo>
                                  <a:pt x="1785188" y="55600"/>
                                </a:lnTo>
                                <a:lnTo>
                                  <a:pt x="1787855" y="54622"/>
                                </a:lnTo>
                                <a:lnTo>
                                  <a:pt x="1790001" y="53111"/>
                                </a:lnTo>
                                <a:lnTo>
                                  <a:pt x="1793417" y="50711"/>
                                </a:lnTo>
                                <a:lnTo>
                                  <a:pt x="1795703" y="47548"/>
                                </a:lnTo>
                                <a:lnTo>
                                  <a:pt x="1799285" y="38862"/>
                                </a:lnTo>
                                <a:lnTo>
                                  <a:pt x="1800136" y="33870"/>
                                </a:lnTo>
                                <a:lnTo>
                                  <a:pt x="1800186" y="18491"/>
                                </a:lnTo>
                                <a:close/>
                              </a:path>
                            </a:pathLst>
                          </a:custGeom>
                          <a:solidFill>
                            <a:srgbClr val="000000"/>
                          </a:solidFill>
                        </wps:spPr>
                        <wps:bodyPr wrap="square" lIns="0" tIns="0" rIns="0" bIns="0" rtlCol="0">
                          <a:noAutofit/>
                        </wps:bodyPr>
                      </wps:wsp>
                      <pic:pic xmlns:pic="http://schemas.openxmlformats.org/drawingml/2006/picture">
                        <pic:nvPicPr>
                          <pic:cNvPr id="130" name="Image 130"/>
                          <pic:cNvPicPr/>
                        </pic:nvPicPr>
                        <pic:blipFill>
                          <a:blip r:embed="rId24" cstate="print"/>
                          <a:stretch>
                            <a:fillRect/>
                          </a:stretch>
                        </pic:blipFill>
                        <pic:spPr>
                          <a:xfrm>
                            <a:off x="0" y="0"/>
                            <a:ext cx="311708" cy="1642935"/>
                          </a:xfrm>
                          <a:prstGeom prst="rect">
                            <a:avLst/>
                          </a:prstGeom>
                        </pic:spPr>
                      </pic:pic>
                    </wpg:wgp>
                  </a:graphicData>
                </a:graphic>
              </wp:inline>
            </w:drawing>
          </mc:Choice>
          <mc:Fallback>
            <w:pict>
              <v:group id="Group 75" o:spid="_x0000_s1026" o:spt="203" style="height:136.5pt;width:180.8pt;" coordsize="2296160,1733550" o:gfxdata="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">
                <o:lock v:ext="edit" aspectratio="f"/>
                <v:shape id="Graphic 76" o:spid="_x0000_s1026" o:spt="100" style="position:absolute;left:1119530;top:1608924;height:8890;width:22860;" fillcolor="#009FFF" filled="t" stroked="f" coordsize="22860,8890" o:gfxdata="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8JtpvQAA&#10;ANsAAAAPAAAAAAAAAAEAIAAAACIAAABkcnMvZG93bnJldi54bWxQSwECFAAUAAAACACHTuJAMy8F&#10;njsAAAA5AAAAEAAAAAAAAAABACAAAAAMAQAAZHJzL3NoYXBleG1sLnhtbFBLBQYAAAAABgAGAFsB&#10;AAC2AwAAAAA=&#10;" path="m22707,0l0,0,0,8369,22707,8369,22707,0xe">
                  <v:fill on="t" focussize="0,0"/>
                  <v:stroke on="f"/>
                  <v:imagedata o:title=""/>
                  <o:lock v:ext="edit" aspectratio="f"/>
                  <v:textbox inset="0mm,0mm,0mm,0mm"/>
                </v:shape>
                <v:shape id="Graphic 77" o:spid="_x0000_s1026" o:spt="100" style="position:absolute;left:1119530;top:1608924;height:8890;width:22860;" filled="f" stroked="t" coordsize="22860,8890" o:gfxdata="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dpHZvQAA&#10;ANsAAAAPAAAAAAAAAAEAIAAAACIAAABkcnMvZG93bnJldi54bWxQSwECFAAUAAAACACHTuJAMy8F&#10;njsAAAA5AAAAEAAAAAAAAAABACAAAAAMAQAAZHJzL3NoYXBleG1sLnhtbFBLBQYAAAAABgAGAFsB&#10;AAC2AwAAAAA=&#10;" path="m22707,8369l0,8369,0,0,22707,0,22707,8369xe">
                  <v:fill on="f" focussize="0,0"/>
                  <v:stroke weight="0.29496062992126pt" color="#000000" joinstyle="round"/>
                  <v:imagedata o:title=""/>
                  <o:lock v:ext="edit" aspectratio="f"/>
                  <v:textbox inset="0mm,0mm,0mm,0mm"/>
                </v:shape>
                <v:shape id="Graphic 78" o:spid="_x0000_s1026" o:spt="100" style="position:absolute;left:1147965;top:1606943;height:10795;width:22860;" fillcolor="#009FFF" filled="t" stroked="f" coordsize="22860,10795" o:gfxdata="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gJE0ugAAANsA&#10;AAAPAAAAAAAAAAEAIAAAACIAAABkcnMvZG93bnJldi54bWxQSwECFAAUAAAACACHTuJAMy8FnjsA&#10;AAA5AAAAEAAAAAAAAAABACAAAAAJAQAAZHJzL3NoYXBleG1sLnhtbFBLBQYAAAAABgAGAFsBAACz&#10;AwAAAAA=&#10;" path="m22694,0l0,0,0,10350,22694,10350,22694,0xe">
                  <v:fill on="t" focussize="0,0"/>
                  <v:stroke on="f"/>
                  <v:imagedata o:title=""/>
                  <o:lock v:ext="edit" aspectratio="f"/>
                  <v:textbox inset="0mm,0mm,0mm,0mm"/>
                </v:shape>
                <v:shape id="Graphic 79" o:spid="_x0000_s1026" o:spt="100" style="position:absolute;left:1147965;top:1606943;height:10795;width:22860;" filled="f" stroked="t" coordsize="22860,10795" o:gfxdata="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cpdfb4A&#10;AADbAAAADwAAAAAAAAABACAAAAAiAAAAZHJzL2Rvd25yZXYueG1sUEsBAhQAFAAAAAgAh07iQDMv&#10;BZ47AAAAOQAAABAAAAAAAAAAAQAgAAAADQEAAGRycy9zaGFwZXhtbC54bWxQSwUGAAAAAAYABgBb&#10;AQAAtwMAAAAA&#10;" path="m22694,10350l0,10350,0,0,22694,0,22694,10350xe">
                  <v:fill on="f" focussize="0,0"/>
                  <v:stroke weight="0.29496062992126pt" color="#000000" joinstyle="round"/>
                  <v:imagedata o:title=""/>
                  <o:lock v:ext="edit" aspectratio="f"/>
                  <v:textbox inset="0mm,0mm,0mm,0mm"/>
                </v:shape>
                <v:shape id="Graphic 80" o:spid="_x0000_s1026" o:spt="100" style="position:absolute;left:1176400;top:1599895;height:17780;width:22860;" fillcolor="#009FFF" filled="t" stroked="f" coordsize="22860,17780" o:gfxdata="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ZgfUTugAAANsA&#10;AAAPAAAAAAAAAAEAIAAAACIAAABkcnMvZG93bnJldi54bWxQSwECFAAUAAAACACHTuJAMy8FnjsA&#10;AAA5AAAAEAAAAAAAAAABACAAAAAJAQAAZHJzL3NoYXBleG1sLnhtbFBLBQYAAAAABgAGAFsBAACz&#10;AwAAAAA=&#10;" path="m22478,0l0,0,0,17399,22478,17399,22478,0xe">
                  <v:fill on="t" focussize="0,0"/>
                  <v:stroke on="f"/>
                  <v:imagedata o:title=""/>
                  <o:lock v:ext="edit" aspectratio="f"/>
                  <v:textbox inset="0mm,0mm,0mm,0mm"/>
                </v:shape>
                <v:shape id="Graphic 81" o:spid="_x0000_s1026" o:spt="100" style="position:absolute;left:1176400;top:1599895;height:17780;width:22860;" filled="f" stroked="t" coordsize="22860,17780" o:gfxdata="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wffa2/&#10;AAAA2wAAAA8AAAAAAAAAAQAgAAAAIgAAAGRycy9kb3ducmV2LnhtbFBLAQIUABQAAAAIAIdO4kAz&#10;LwWeOwAAADkAAAAQAAAAAAAAAAEAIAAAAA4BAABkcnMvc2hhcGV4bWwueG1sUEsFBgAAAAAGAAYA&#10;WwEAALgDAAAAAA==&#10;" path="m22479,17399l0,17399,0,0,22479,0,22479,17399xe">
                  <v:fill on="f" focussize="0,0"/>
                  <v:stroke weight="0.29496062992126pt" color="#000000" joinstyle="round"/>
                  <v:imagedata o:title=""/>
                  <o:lock v:ext="edit" aspectratio="f"/>
                  <v:textbox inset="0mm,0mm,0mm,0mm"/>
                </v:shape>
                <v:shape id="Graphic 82" o:spid="_x0000_s1026" o:spt="100" style="position:absolute;left:1204607;top:1595920;height:21590;width:22860;" fillcolor="#009FFF" filled="t" stroked="f" coordsize="22860,21590" o:gfxdata="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oZQzvQAA&#10;ANsAAAAPAAAAAAAAAAEAIAAAACIAAABkcnMvZG93bnJldi54bWxQSwECFAAUAAAACACHTuJAMy8F&#10;njsAAAA5AAAAEAAAAAAAAAABACAAAAAMAQAAZHJzL3NoYXBleG1sLnhtbFBLBQYAAAAABgAGAFsB&#10;AAC2AwAAAAA=&#10;" path="m22694,0l0,0,0,21374,22694,21374,22694,0xe">
                  <v:fill on="t" focussize="0,0"/>
                  <v:stroke on="f"/>
                  <v:imagedata o:title=""/>
                  <o:lock v:ext="edit" aspectratio="f"/>
                  <v:textbox inset="0mm,0mm,0mm,0mm"/>
                </v:shape>
                <v:shape id="Graphic 83" o:spid="_x0000_s1026" o:spt="100" style="position:absolute;left:1204607;top:1595920;height:21590;width:22860;" filled="f" stroked="t" coordsize="22860,21590" o:gfxdata="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uDW2G5AAAA2wAA&#10;AA8AAAAAAAAAAQAgAAAAIgAAAGRycy9kb3ducmV2LnhtbFBLAQIUABQAAAAIAIdO4kAzLwWeOwAA&#10;ADkAAAAQAAAAAAAAAAEAIAAAAAgBAABkcnMvc2hhcGV4bWwueG1sUEsFBgAAAAAGAAYAWwEAALID&#10;AAAAAA==&#10;" path="m22694,21374l0,21374,0,0,22694,0,22694,21374xe">
                  <v:fill on="f" focussize="0,0"/>
                  <v:stroke weight="0.29496062992126pt" color="#000000" joinstyle="round"/>
                  <v:imagedata o:title=""/>
                  <o:lock v:ext="edit" aspectratio="f"/>
                  <v:textbox inset="0mm,0mm,0mm,0mm"/>
                </v:shape>
                <v:shape id="Graphic 84" o:spid="_x0000_s1026" o:spt="100" style="position:absolute;left:1233030;top:1550746;height:66675;width:22860;" fillcolor="#009FFF" filled="t" stroked="f" coordsize="22860,66675" o:gfxdata="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S0FSu5AAAA2wAA&#10;AA8AAAAAAAAAAQAgAAAAIgAAAGRycy9kb3ducmV2LnhtbFBLAQIUABQAAAAIAIdO4kAzLwWeOwAA&#10;ADkAAAAQAAAAAAAAAAEAIAAAAAgBAABkcnMvc2hhcGV4bWwueG1sUEsFBgAAAAAGAAYAWwEAALID&#10;AAAAAA==&#10;" path="m22707,0l0,0,0,66548,22707,66548,22707,0xe">
                  <v:fill on="t" focussize="0,0"/>
                  <v:stroke on="f"/>
                  <v:imagedata o:title=""/>
                  <o:lock v:ext="edit" aspectratio="f"/>
                  <v:textbox inset="0mm,0mm,0mm,0mm"/>
                </v:shape>
                <v:shape id="Graphic 85" o:spid="_x0000_s1026" o:spt="100" style="position:absolute;left:1233030;top:1550746;height:66675;width:22860;" filled="f" stroked="t" coordsize="22860,66675" o:gfxdata="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o5evQAA&#10;ANsAAAAPAAAAAAAAAAEAIAAAACIAAABkcnMvZG93bnJldi54bWxQSwECFAAUAAAACACHTuJAMy8F&#10;njsAAAA5AAAAEAAAAAAAAAABACAAAAAMAQAAZHJzL3NoYXBleG1sLnhtbFBLBQYAAAAABgAGAFsB&#10;AAC2AwAAAAA=&#10;" path="m22707,66548l0,66548,0,0,22707,0,22707,66548xe">
                  <v:fill on="f" focussize="0,0"/>
                  <v:stroke weight="0.29496062992126pt" color="#000000" joinstyle="round"/>
                  <v:imagedata o:title=""/>
                  <o:lock v:ext="edit" aspectratio="f"/>
                  <v:textbox inset="0mm,0mm,0mm,0mm"/>
                </v:shape>
                <v:shape id="Graphic 86" o:spid="_x0000_s1026" o:spt="100" style="position:absolute;left:1261249;top:1503578;height:114300;width:22860;" fillcolor="#009FFF" filled="t" stroked="f" coordsize="22860,114300" o:gfxdata="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jIwcrsAAADb&#10;AAAADwAAAAAAAAABACAAAAAiAAAAZHJzL2Rvd25yZXYueG1sUEsBAhQAFAAAAAgAh07iQDMvBZ47&#10;AAAAOQAAABAAAAAAAAAAAQAgAAAACgEAAGRycy9zaGFwZXhtbC54bWxQSwUGAAAAAAYABgBbAQAA&#10;tAMAAAAA&#10;" path="m22694,0l0,0,0,113715,22694,113715,22694,0xe">
                  <v:fill on="t" focussize="0,0"/>
                  <v:stroke on="f"/>
                  <v:imagedata o:title=""/>
                  <o:lock v:ext="edit" aspectratio="f"/>
                  <v:textbox inset="0mm,0mm,0mm,0mm"/>
                </v:shape>
                <v:shape id="Graphic 87" o:spid="_x0000_s1026" o:spt="100" style="position:absolute;left:1261249;top:1503578;height:114300;width:22860;" filled="f" stroked="t" coordsize="22860,114300" o:gfxdata="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4UaZ7sAAADb&#10;AAAADwAAAAAAAAABACAAAAAiAAAAZHJzL2Rvd25yZXYueG1sUEsBAhQAFAAAAAgAh07iQDMvBZ47&#10;AAAAOQAAABAAAAAAAAAAAQAgAAAACgEAAGRycy9zaGFwZXhtbC54bWxQSwUGAAAAAAYABgBbAQAA&#10;tAMAAAAA&#10;" path="m22694,113715l0,113715,0,0,22694,0,22694,113715xe">
                  <v:fill on="f" focussize="0,0"/>
                  <v:stroke weight="0.29496062992126pt" color="#000000" joinstyle="round"/>
                  <v:imagedata o:title=""/>
                  <o:lock v:ext="edit" aspectratio="f"/>
                  <v:textbox inset="0mm,0mm,0mm,0mm"/>
                </v:shape>
                <v:shape id="Graphic 88" o:spid="_x0000_s1026" o:spt="100" style="position:absolute;left:1289672;top:231292;height:1386205;width:22860;" fillcolor="#009FFF" filled="t" stroked="f" coordsize="22860,1386205" o:gfxdata="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RbrPW5AAAA2wAA&#10;AA8AAAAAAAAAAQAgAAAAIgAAAGRycy9kb3ducmV2LnhtbFBLAQIUABQAAAAIAIdO4kAzLwWeOwAA&#10;ADkAAAAQAAAAAAAAAAEAIAAAAAgBAABkcnMvc2hhcGV4bWwueG1sUEsFBgAAAAAGAAYAWwEAALID&#10;AAAAAA==&#10;" path="m22694,0l0,0,0,1386001,22694,1386001,22694,0xe">
                  <v:fill on="t" focussize="0,0"/>
                  <v:stroke on="f"/>
                  <v:imagedata o:title=""/>
                  <o:lock v:ext="edit" aspectratio="f"/>
                  <v:textbox inset="0mm,0mm,0mm,0mm"/>
                </v:shape>
                <v:shape id="Graphic 89" o:spid="_x0000_s1026" o:spt="100" style="position:absolute;left:1289672;top:231292;height:1386205;width:22860;" filled="f" stroked="t" coordsize="22860,1386205" o:gfxdata="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Xe1tLsAAADb&#10;AAAADwAAAAAAAAABACAAAAAiAAAAZHJzL2Rvd25yZXYueG1sUEsBAhQAFAAAAAgAh07iQDMvBZ47&#10;AAAAOQAAABAAAAAAAAAAAQAgAAAACgEAAGRycy9zaGFwZXhtbC54bWxQSwUGAAAAAAYABgBbAQAA&#10;tAMAAAAA&#10;" path="m22694,1386001l0,1386001,0,0,22694,0,22694,1386001xe">
                  <v:fill on="f" focussize="0,0"/>
                  <v:stroke weight="0.29496062992126pt" color="#000000" joinstyle="round"/>
                  <v:imagedata o:title=""/>
                  <o:lock v:ext="edit" aspectratio="f"/>
                  <v:textbox inset="0mm,0mm,0mm,0mm"/>
                </v:shape>
                <v:shape id="Graphic 90" o:spid="_x0000_s1026" o:spt="100" style="position:absolute;left:1318107;top:213880;height:1403985;width:22860;" fillcolor="#009FFF" filled="t" stroked="f" coordsize="22860,1403985" o:gfxdata="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2qfgy5AAAA2wAA&#10;AA8AAAAAAAAAAQAgAAAAIgAAAGRycy9kb3ducmV2LnhtbFBLAQIUABQAAAAIAIdO4kAzLwWeOwAA&#10;ADkAAAAQAAAAAAAAAAEAIAAAAAgBAABkcnMvc2hhcGV4bWwueG1sUEsFBgAAAAAGAAYAWwEAALID&#10;AAAAAA==&#10;" path="m22694,0l0,0,0,1403413,22694,1403413,22694,0xe">
                  <v:fill on="t" focussize="0,0"/>
                  <v:stroke on="f"/>
                  <v:imagedata o:title=""/>
                  <o:lock v:ext="edit" aspectratio="f"/>
                  <v:textbox inset="0mm,0mm,0mm,0mm"/>
                </v:shape>
                <v:shape id="Graphic 91" o:spid="_x0000_s1026" o:spt="100" style="position:absolute;left:1318107;top:213880;height:1403985;width:22860;" filled="f" stroked="t" coordsize="22860,1403985" o:gfxdata="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Kh/m74A&#10;AADbAAAADwAAAAAAAAABACAAAAAiAAAAZHJzL2Rvd25yZXYueG1sUEsBAhQAFAAAAAgAh07iQDMv&#10;BZ47AAAAOQAAABAAAAAAAAAAAQAgAAAADQEAAGRycy9zaGFwZXhtbC54bWxQSwUGAAAAAAYABgBb&#10;AQAAtwMAAAAA&#10;" path="m22694,1403413l0,1403413,0,0,22694,0,22694,1403413xe">
                  <v:fill on="f" focussize="0,0"/>
                  <v:stroke weight="0.29496062992126pt" color="#000000" joinstyle="round"/>
                  <v:imagedata o:title=""/>
                  <o:lock v:ext="edit" aspectratio="f"/>
                  <v:textbox inset="0mm,0mm,0mm,0mm"/>
                </v:shape>
                <v:shape id="Graphic 92" o:spid="_x0000_s1026" o:spt="100" style="position:absolute;left:1346314;top:894880;height:722630;width:22860;" fillcolor="#009FFF" filled="t" stroked="f" coordsize="22860,722630" o:gfxdata="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CJ0yL4A&#10;AADbAAAADwAAAAAAAAABACAAAAAiAAAAZHJzL2Rvd25yZXYueG1sUEsBAhQAFAAAAAgAh07iQDMv&#10;BZ47AAAAOQAAABAAAAAAAAAAAQAgAAAADQEAAGRycy9zaGFwZXhtbC54bWxQSwUGAAAAAAYABgBb&#10;AQAAtwMAAAAA&#10;" path="m22694,0l0,0,0,722414,22694,722414,22694,0xe">
                  <v:fill on="t" focussize="0,0"/>
                  <v:stroke on="f"/>
                  <v:imagedata o:title=""/>
                  <o:lock v:ext="edit" aspectratio="f"/>
                  <v:textbox inset="0mm,0mm,0mm,0mm"/>
                </v:shape>
                <v:shape id="Graphic 93" o:spid="_x0000_s1026" o:spt="100" style="position:absolute;left:1346314;top:894880;height:722630;width:22860;" filled="f" stroked="t" coordsize="22860,722630" o:gfxdata="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gwOaC/&#10;AAAA2wAAAA8AAAAAAAAAAQAgAAAAIgAAAGRycy9kb3ducmV2LnhtbFBLAQIUABQAAAAIAIdO4kAz&#10;LwWeOwAAADkAAAAQAAAAAAAAAAEAIAAAAA4BAABkcnMvc2hhcGV4bWwueG1sUEsFBgAAAAAGAAYA&#10;WwEAALgDAAAAAA==&#10;" path="m22694,722414l0,722414,0,0,22694,0,22694,722414xe">
                  <v:fill on="f" focussize="0,0"/>
                  <v:stroke weight="0.29496062992126pt" color="#000000" joinstyle="round"/>
                  <v:imagedata o:title=""/>
                  <o:lock v:ext="edit" aspectratio="f"/>
                  <v:textbox inset="0mm,0mm,0mm,0mm"/>
                </v:shape>
                <v:shape id="Graphic 94" o:spid="_x0000_s1026" o:spt="100" style="position:absolute;left:1374736;top:1240663;height:377190;width:22860;" fillcolor="#009FFF" filled="t" stroked="f" coordsize="22860,377190" o:gfxdata="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mm9h&#10;wAAAANsAAAAPAAAAAAAAAAEAIAAAACIAAABkcnMvZG93bnJldi54bWxQSwECFAAUAAAACACHTuJA&#10;My8FnjsAAAA5AAAAEAAAAAAAAAABACAAAAAPAQAAZHJzL3NoYXBleG1sLnhtbFBLBQYAAAAABgAG&#10;AFsBAAC5AwAAAAA=&#10;" path="m22707,0l0,0,0,376631,22707,376631,22707,0xe">
                  <v:fill on="t" focussize="0,0"/>
                  <v:stroke on="f"/>
                  <v:imagedata o:title=""/>
                  <o:lock v:ext="edit" aspectratio="f"/>
                  <v:textbox inset="0mm,0mm,0mm,0mm"/>
                </v:shape>
                <v:shape id="Graphic 95" o:spid="_x0000_s1026" o:spt="100" style="position:absolute;left:1374736;top:1240663;height:377190;width:22860;" filled="f" stroked="t" coordsize="22860,377190" o:gfxdata="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EpBhK/&#10;AAAA2wAAAA8AAAAAAAAAAQAgAAAAIgAAAGRycy9kb3ducmV2LnhtbFBLAQIUABQAAAAIAIdO4kAz&#10;LwWeOwAAADkAAAAQAAAAAAAAAAEAIAAAAA4BAABkcnMvc2hhcGV4bWwueG1sUEsFBgAAAAAGAAYA&#10;WwEAALgDAAAAAA==&#10;" path="m22707,376631l0,376631,0,0,22707,0,22707,376631xe">
                  <v:fill on="f" focussize="0,0"/>
                  <v:stroke weight="0.29496062992126pt" color="#000000" joinstyle="round"/>
                  <v:imagedata o:title=""/>
                  <o:lock v:ext="edit" aspectratio="f"/>
                  <v:textbox inset="0mm,0mm,0mm,0mm"/>
                </v:shape>
                <v:shape id="Graphic 96" o:spid="_x0000_s1026" o:spt="100" style="position:absolute;left:1403172;top:1413217;height:204470;width:22860;" fillcolor="#009FFF" filled="t" stroked="f" coordsize="22860,204470" o:gfxdata="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fmYx68AAAA&#10;2wAAAA8AAAAAAAAAAQAgAAAAIgAAAGRycy9kb3ducmV2LnhtbFBLAQIUABQAAAAIAIdO4kAzLwWe&#10;OwAAADkAAAAQAAAAAAAAAAEAIAAAAAsBAABkcnMvc2hhcGV4bWwueG1sUEsFBgAAAAAGAAYAWwEA&#10;ALUDAAAAAA==&#10;" path="m22478,0l0,0,0,204076,22478,204076,22478,0xe">
                  <v:fill on="t" focussize="0,0"/>
                  <v:stroke on="f"/>
                  <v:imagedata o:title=""/>
                  <o:lock v:ext="edit" aspectratio="f"/>
                  <v:textbox inset="0mm,0mm,0mm,0mm"/>
                </v:shape>
                <v:shape id="Graphic 97" o:spid="_x0000_s1026" o:spt="100" style="position:absolute;left:1403172;top:1413217;height:204470;width:22860;" filled="f" stroked="t" coordsize="22860,204470" o:gfxdata="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KTEP2/&#10;AAAA2wAAAA8AAAAAAAAAAQAgAAAAIgAAAGRycy9kb3ducmV2LnhtbFBLAQIUABQAAAAIAIdO4kAz&#10;LwWeOwAAADkAAAAQAAAAAAAAAAEAIAAAAA4BAABkcnMvc2hhcGV4bWwueG1sUEsFBgAAAAAGAAYA&#10;WwEAALgDAAAAAA==&#10;" path="m22479,204076l0,204076,0,0,22479,0,22479,204076xe">
                  <v:fill on="f" focussize="0,0"/>
                  <v:stroke weight="0.29496062992126pt" color="#000000" joinstyle="round"/>
                  <v:imagedata o:title=""/>
                  <o:lock v:ext="edit" aspectratio="f"/>
                  <v:textbox inset="0mm,0mm,0mm,0mm"/>
                </v:shape>
                <v:shape id="Graphic 98" o:spid="_x0000_s1026" o:spt="100" style="position:absolute;left:1431378;top:1503578;height:114300;width:22860;" fillcolor="#009FFF" filled="t" stroked="f" coordsize="22860,114300" o:gfxdata="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TiXRrgAAADbAAAA&#10;DwAAAAAAAAABACAAAAAiAAAAZHJzL2Rvd25yZXYueG1sUEsBAhQAFAAAAAgAh07iQDMvBZ47AAAA&#10;OQAAABAAAAAAAAAAAQAgAAAABwEAAGRycy9zaGFwZXhtbC54bWxQSwUGAAAAAAYABgBbAQAAsQMA&#10;AAAA&#10;" path="m22707,0l0,0,0,113715,22707,113715,22707,0xe">
                  <v:fill on="t" focussize="0,0"/>
                  <v:stroke on="f"/>
                  <v:imagedata o:title=""/>
                  <o:lock v:ext="edit" aspectratio="f"/>
                  <v:textbox inset="0mm,0mm,0mm,0mm"/>
                </v:shape>
                <v:shape id="Graphic 99" o:spid="_x0000_s1026" o:spt="100" style="position:absolute;left:1431378;top:1503578;height:114300;width:22860;" filled="f" stroked="t" coordsize="22860,114300" o:gfxdata="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I+9U7sAAADb&#10;AAAADwAAAAAAAAABACAAAAAiAAAAZHJzL2Rvd25yZXYueG1sUEsBAhQAFAAAAAgAh07iQDMvBZ47&#10;AAAAOQAAABAAAAAAAAAAAQAgAAAACgEAAGRycy9zaGFwZXhtbC54bWxQSwUGAAAAAAYABgBbAQAA&#10;tAMAAAAA&#10;" path="m22707,113715l0,113715,0,0,22707,0,22707,113715xe">
                  <v:fill on="f" focussize="0,0"/>
                  <v:stroke weight="0.29496062992126pt" color="#000000" joinstyle="round"/>
                  <v:imagedata o:title=""/>
                  <o:lock v:ext="edit" aspectratio="f"/>
                  <v:textbox inset="0mm,0mm,0mm,0mm"/>
                </v:shape>
                <v:shape id="Graphic 100" o:spid="_x0000_s1026" o:spt="100" style="position:absolute;left:1459814;top:1544358;height:73025;width:22860;" fillcolor="#009FFF" filled="t" stroked="f" coordsize="22860,73025" o:gfxdata="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bLwn74A&#10;AADcAAAADwAAAAAAAAABACAAAAAiAAAAZHJzL2Rvd25yZXYueG1sUEsBAhQAFAAAAAgAh07iQDMv&#10;BZ47AAAAOQAAABAAAAAAAAAAAQAgAAAADQEAAGRycy9zaGFwZXhtbC54bWxQSwUGAAAAAAYABgBb&#10;AQAAtwMAAAAA&#10;" path="m22694,0l0,0,0,72936,22694,72936,22694,0xe">
                  <v:fill on="t" focussize="0,0"/>
                  <v:stroke on="f"/>
                  <v:imagedata o:title=""/>
                  <o:lock v:ext="edit" aspectratio="f"/>
                  <v:textbox inset="0mm,0mm,0mm,0mm"/>
                </v:shape>
                <v:shape id="Graphic 101" o:spid="_x0000_s1026" o:spt="100" style="position:absolute;left:1459814;top:1544358;height:73025;width:22860;" filled="f" stroked="t" coordsize="22860,73025" o:gfxdata="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L+HUe5AAAA3AAA&#10;AA8AAAAAAAAAAQAgAAAAIgAAAGRycy9kb3ducmV2LnhtbFBLAQIUABQAAAAIAIdO4kAzLwWeOwAA&#10;ADkAAAAQAAAAAAAAAAEAIAAAAAgBAABkcnMvc2hhcGV4bWwueG1sUEsFBgAAAAAGAAYAWwEAALID&#10;AAAAAA==&#10;" path="m22694,72936l0,72936,0,0,22694,0,22694,72936xe">
                  <v:fill on="f" focussize="0,0"/>
                  <v:stroke weight="0.29496062992126pt" color="#000000" joinstyle="round"/>
                  <v:imagedata o:title=""/>
                  <o:lock v:ext="edit" aspectratio="f"/>
                  <v:textbox inset="0mm,0mm,0mm,0mm"/>
                </v:shape>
                <v:shape id="Graphic 102" o:spid="_x0000_s1026" o:spt="100" style="position:absolute;left:1488020;top:1580934;height:36830;width:22860;" fillcolor="#009FFF" filled="t" stroked="f" coordsize="22860,36830" o:gfxdata="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vrI4ugAAANwA&#10;AAAPAAAAAAAAAAEAIAAAACIAAABkcnMvZG93bnJldi54bWxQSwECFAAUAAAACACHTuJAMy8FnjsA&#10;AAA5AAAAEAAAAAAAAAABACAAAAAJAQAAZHJzL3NoYXBleG1sLnhtbFBLBQYAAAAABgAGAFsBAACz&#10;AwAAAAA=&#10;" path="m22694,0l0,0,0,36360,22694,36360,22694,0xe">
                  <v:fill on="t" focussize="0,0"/>
                  <v:stroke on="f"/>
                  <v:imagedata o:title=""/>
                  <o:lock v:ext="edit" aspectratio="f"/>
                  <v:textbox inset="0mm,0mm,0mm,0mm"/>
                </v:shape>
                <v:shape id="Graphic 103" o:spid="_x0000_s1026" o:spt="100" style="position:absolute;left:1488020;top:1580934;height:36830;width:22860;" filled="f" stroked="t" coordsize="22860,36830" o:gfxdata="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rWdRa5AAAA3AAA&#10;AA8AAAAAAAAAAQAgAAAAIgAAAGRycy9kb3ducmV2LnhtbFBLAQIUABQAAAAIAIdO4kAzLwWeOwAA&#10;ADkAAAAQAAAAAAAAAAEAIAAAAAgBAABkcnMvc2hhcGV4bWwueG1sUEsFBgAAAAAGAAYAWwEAALID&#10;AAAAAA==&#10;" path="m22694,36360l0,36360,0,0,22694,0,22694,36360xe">
                  <v:fill on="f" focussize="0,0"/>
                  <v:stroke weight="0.29496062992126pt" color="#000000" joinstyle="round"/>
                  <v:imagedata o:title=""/>
                  <o:lock v:ext="edit" aspectratio="f"/>
                  <v:textbox inset="0mm,0mm,0mm,0mm"/>
                </v:shape>
                <v:shape id="Graphic 104" o:spid="_x0000_s1026" o:spt="100" style="position:absolute;left:1516456;top:1591513;height:26034;width:22860;" fillcolor="#009FFF" filled="t" stroked="f" coordsize="22860,26034" o:gfxdata="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DUigvQAA&#10;ANwAAAAPAAAAAAAAAAEAIAAAACIAAABkcnMvZG93bnJldi54bWxQSwECFAAUAAAACACHTuJAMy8F&#10;njsAAAA5AAAAEAAAAAAAAAABACAAAAAMAQAAZHJzL3NoYXBleG1sLnhtbFBLBQYAAAAABgAGAFsB&#10;AAC2AwAAAAA=&#10;" path="m22694,0l0,0,0,25780,22694,25780,22694,0xe">
                  <v:fill on="t" focussize="0,0"/>
                  <v:stroke on="f"/>
                  <v:imagedata o:title=""/>
                  <o:lock v:ext="edit" aspectratio="f"/>
                  <v:textbox inset="0mm,0mm,0mm,0mm"/>
                </v:shape>
                <v:shape id="Graphic 105" o:spid="_x0000_s1026" o:spt="100" style="position:absolute;left:1516456;top:1591513;height:26034;width:22860;" filled="f" stroked="t" coordsize="22860,26034" o:gfxdata="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0SdhmugAAANwA&#10;AAAPAAAAAAAAAAEAIAAAACIAAABkcnMvZG93bnJldi54bWxQSwECFAAUAAAACACHTuJAMy8FnjsA&#10;AAA5AAAAEAAAAAAAAAABACAAAAAJAQAAZHJzL3NoYXBleG1sLnhtbFBLBQYAAAAABgAGAFsBAACz&#10;AwAAAAA=&#10;" path="m22694,25780l0,25780,0,0,22694,0,22694,25780xe">
                  <v:fill on="f" focussize="0,0"/>
                  <v:stroke weight="0.29496062992126pt" color="#000000" joinstyle="round"/>
                  <v:imagedata o:title=""/>
                  <o:lock v:ext="edit" aspectratio="f"/>
                  <v:textbox inset="0mm,0mm,0mm,0mm"/>
                </v:shape>
                <v:shape id="Graphic 106" o:spid="_x0000_s1026" o:spt="100" style="position:absolute;left:1544878;top:1591513;height:26034;width:22860;" fillcolor="#009FFF" filled="t" stroked="f" coordsize="22860,26034" o:gfxdata="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k3NMvQAA&#10;ANwAAAAPAAAAAAAAAAEAIAAAACIAAABkcnMvZG93bnJldi54bWxQSwECFAAUAAAACACHTuJAMy8F&#10;njsAAAA5AAAAEAAAAAAAAAABACAAAAAMAQAAZHJzL3NoYXBleG1sLnhtbFBLBQYAAAAABgAGAFsB&#10;AAC2AwAAAAA=&#10;" path="m22478,0l0,0,0,25780,22478,25780,22478,0xe">
                  <v:fill on="t" focussize="0,0"/>
                  <v:stroke on="f"/>
                  <v:imagedata o:title=""/>
                  <o:lock v:ext="edit" aspectratio="f"/>
                  <v:textbox inset="0mm,0mm,0mm,0mm"/>
                </v:shape>
                <v:shape id="Graphic 107" o:spid="_x0000_s1026" o:spt="100" style="position:absolute;left:1544878;top:1591513;height:26034;width:22860;" filled="f" stroked="t" coordsize="22860,26034" o:gfxdata="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1+OKugAAANwA&#10;AAAPAAAAAAAAAAEAIAAAACIAAABkcnMvZG93bnJldi54bWxQSwECFAAUAAAACACHTuJAMy8FnjsA&#10;AAA5AAAAEAAAAAAAAAABACAAAAAJAQAAZHJzL3NoYXBleG1sLnhtbFBLBQYAAAAABgAGAFsBAACz&#10;AwAAAAA=&#10;" path="m22479,25780l0,25780,0,0,22479,0,22479,25780xe">
                  <v:fill on="f" focussize="0,0"/>
                  <v:stroke weight="0.29496062992126pt" color="#000000" joinstyle="round"/>
                  <v:imagedata o:title=""/>
                  <o:lock v:ext="edit" aspectratio="f"/>
                  <v:textbox inset="0mm,0mm,0mm,0mm"/>
                </v:shape>
                <v:shape id="Graphic 108" o:spid="_x0000_s1026" o:spt="100" style="position:absolute;left:1573085;top:1606943;height:10795;width:22860;" fillcolor="#009FFF" filled="t" stroked="f" coordsize="22860,10795" o:gfxdata="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b3yZi/&#10;AAAA3AAAAA8AAAAAAAAAAQAgAAAAIgAAAGRycy9kb3ducmV2LnhtbFBLAQIUABQAAAAIAIdO4kAz&#10;LwWeOwAAADkAAAAQAAAAAAAAAAEAIAAAAA4BAABkcnMvc2hhcGV4bWwueG1sUEsFBgAAAAAGAAYA&#10;WwEAALgDAAAAAA==&#10;" path="m22707,0l0,0,0,10350,22707,10350,22707,0xe">
                  <v:fill on="t" focussize="0,0"/>
                  <v:stroke on="f"/>
                  <v:imagedata o:title=""/>
                  <o:lock v:ext="edit" aspectratio="f"/>
                  <v:textbox inset="0mm,0mm,0mm,0mm"/>
                </v:shape>
                <v:shape id="Graphic 109" o:spid="_x0000_s1026" o:spt="100" style="position:absolute;left:1573085;top:1606943;height:10795;width:22860;" filled="f" stroked="t" coordsize="22860,10795" o:gfxdata="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Wq8K7sAAADc&#10;AAAADwAAAAAAAAABACAAAAAiAAAAZHJzL2Rvd25yZXYueG1sUEsBAhQAFAAAAAgAh07iQDMvBZ47&#10;AAAAOQAAABAAAAAAAAAAAQAgAAAACgEAAGRycy9zaGFwZXhtbC54bWxQSwUGAAAAAAYABgBbAQAA&#10;tAMAAAAA&#10;" path="m22707,10350l0,10350,0,0,22707,0,22707,10350xe">
                  <v:fill on="f" focussize="0,0"/>
                  <v:stroke weight="0.29496062992126pt" color="#000000" joinstyle="round"/>
                  <v:imagedata o:title=""/>
                  <o:lock v:ext="edit" aspectratio="f"/>
                  <v:textbox inset="0mm,0mm,0mm,0mm"/>
                </v:shape>
                <v:shape id="Graphic 110" o:spid="_x0000_s1026" o:spt="100" style="position:absolute;left:308952;top:1617294;height:1270;width:1984375;" filled="f" stroked="t" coordsize="1984375,1" o:gfxdata="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ClVS/&#10;AAAA3AAAAA8AAAAAAAAAAQAgAAAAIgAAAGRycy9kb3ducmV2LnhtbFBLAQIUABQAAAAIAIdO4kAz&#10;LwWeOwAAADkAAAAQAAAAAAAAAAEAIAAAAA4BAABkcnMvc2hhcGV4bWwueG1sUEsFBgAAAAAGAAYA&#10;WwEAALgDAAAAAA==&#10;" path="m0,0l1984133,0e">
                  <v:fill on="f" focussize="0,0"/>
                  <v:stroke weight="0.433937007874016pt" color="#000000" joinstyle="round"/>
                  <v:imagedata o:title=""/>
                  <o:lock v:ext="edit" aspectratio="f"/>
                  <v:textbox inset="0mm,0mm,0mm,0mm"/>
                </v:shape>
                <v:shape id="Graphic 111" o:spid="_x0000_s1026" o:spt="100" style="position:absolute;left:308952;top:1617294;height:15240;width:1270;" filled="f" stroked="t" coordsize="1,15240" o:gfxdata="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HbQ6ugAAANwA&#10;AAAPAAAAAAAAAAEAIAAAACIAAABkcnMvZG93bnJldi54bWxQSwECFAAUAAAACACHTuJAMy8FnjsA&#10;AAA5AAAAEAAAAAAAAAABACAAAAAJAQAAZHJzL3NoYXBleG1sLnhtbFBLBQYAAAAABgAGAFsBAACz&#10;AwAAAAA=&#10;" path="m0,0l0,15214e">
                  <v:fill on="f" focussize="0,0"/>
                  <v:stroke weight="0.433937007874016pt" color="#000000" joinstyle="round"/>
                  <v:imagedata o:title=""/>
                  <o:lock v:ext="edit" aspectratio="f"/>
                  <v:textbox inset="0mm,0mm,0mm,0mm"/>
                </v:shape>
                <v:shape id="Graphic 112" o:spid="_x0000_s1026" o:spt="100" style="position:absolute;left:592378;top:1617294;height:15240;width:1270;" filled="f" stroked="t" coordsize="1,15240" o:gfxdata="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s8qTbsAAADc&#10;AAAADwAAAAAAAAABACAAAAAiAAAAZHJzL2Rvd25yZXYueG1sUEsBAhQAFAAAAAgAh07iQDMvBZ47&#10;AAAAOQAAABAAAAAAAAAAAQAgAAAACgEAAGRycy9zaGFwZXhtbC54bWxQSwUGAAAAAAYABgBbAQAA&#10;tAMAAAAA&#10;" path="m0,0l0,15214e">
                  <v:fill on="f" focussize="0,0"/>
                  <v:stroke weight="0.433937007874016pt" color="#000000" joinstyle="round"/>
                  <v:imagedata o:title=""/>
                  <o:lock v:ext="edit" aspectratio="f"/>
                  <v:textbox inset="0mm,0mm,0mm,0mm"/>
                </v:shape>
                <v:shape id="Graphic 113" o:spid="_x0000_s1026" o:spt="100" style="position:absolute;left:875791;top:1617294;height:15240;width:1270;" filled="f" stroked="t" coordsize="1,15240" o:gfxdata="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OP1rsAAADc&#10;AAAADwAAAAAAAAABACAAAAAiAAAAZHJzL2Rvd25yZXYueG1sUEsBAhQAFAAAAAgAh07iQDMvBZ47&#10;AAAAOQAAABAAAAAAAAAAAQAgAAAACgEAAGRycy9zaGFwZXhtbC54bWxQSwUGAAAAAAYABgBbAQAA&#10;tAMAAAAA&#10;" path="m0,0l0,15214e">
                  <v:fill on="f" focussize="0,0"/>
                  <v:stroke weight="0.433937007874016pt" color="#000000" joinstyle="round"/>
                  <v:imagedata o:title=""/>
                  <o:lock v:ext="edit" aspectratio="f"/>
                  <v:textbox inset="0mm,0mm,0mm,0mm"/>
                </v:shape>
                <v:shape id="Graphic 114" o:spid="_x0000_s1026" o:spt="100" style="position:absolute;left:1159205;top:1617294;height:15240;width:1270;" filled="f" stroked="t" coordsize="1,15240" o:gfxdata="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moXorsAAADc&#10;AAAADwAAAAAAAAABACAAAAAiAAAAZHJzL2Rvd25yZXYueG1sUEsBAhQAFAAAAAgAh07iQDMvBZ47&#10;AAAAOQAAABAAAAAAAAAAAQAgAAAACgEAAGRycy9zaGFwZXhtbC54bWxQSwUGAAAAAAYABgBbAQAA&#10;tAMAAAAA&#10;" path="m0,0l0,15214e">
                  <v:fill on="f" focussize="0,0"/>
                  <v:stroke weight="0.433937007874016pt" color="#000000" joinstyle="round"/>
                  <v:imagedata o:title=""/>
                  <o:lock v:ext="edit" aspectratio="f"/>
                  <v:textbox inset="0mm,0mm,0mm,0mm"/>
                </v:shape>
                <v:shape id="Graphic 115" o:spid="_x0000_s1026" o:spt="100" style="position:absolute;left:1442847;top:1617294;height:15240;width:1270;" filled="f" stroked="t" coordsize="1,15240" o:gfxdata="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SayObsAAADc&#10;AAAADwAAAAAAAAABACAAAAAiAAAAZHJzL2Rvd25yZXYueG1sUEsBAhQAFAAAAAgAh07iQDMvBZ47&#10;AAAAOQAAABAAAAAAAAAAAQAgAAAACgEAAGRycy9zaGFwZXhtbC54bWxQSwUGAAAAAAYABgBbAQAA&#10;tAMAAAAA&#10;" path="m0,0l0,15214e">
                  <v:fill on="f" focussize="0,0"/>
                  <v:stroke weight="0.433937007874016pt" color="#000000" joinstyle="round"/>
                  <v:imagedata o:title=""/>
                  <o:lock v:ext="edit" aspectratio="f"/>
                  <v:textbox inset="0mm,0mm,0mm,0mm"/>
                </v:shape>
                <v:shape id="Graphic 116" o:spid="_x0000_s1026" o:spt="100" style="position:absolute;left:1726260;top:1617294;height:15240;width:1270;" filled="f" stroked="t" coordsize="1,15240" o:gfxdata="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n0LE65AAAA3AAA&#10;AA8AAAAAAAAAAQAgAAAAIgAAAGRycy9kb3ducmV2LnhtbFBLAQIUABQAAAAIAIdO4kAzLwWeOwAA&#10;ADkAAAAQAAAAAAAAAAEAIAAAAAgBAABkcnMvc2hhcGV4bWwueG1sUEsFBgAAAAAGAAYAWwEAALID&#10;AAAAAA==&#10;" path="m0,0l0,15214e">
                  <v:fill on="f" focussize="0,0"/>
                  <v:stroke weight="0.433937007874016pt" color="#000000" joinstyle="round"/>
                  <v:imagedata o:title=""/>
                  <o:lock v:ext="edit" aspectratio="f"/>
                  <v:textbox inset="0mm,0mm,0mm,0mm"/>
                </v:shape>
                <v:shape id="Graphic 117" o:spid="_x0000_s1026" o:spt="100" style="position:absolute;left:2009673;top:1617294;height:15240;width:1270;" filled="f" stroked="t" coordsize="1,15240" o:gfxdata="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iJ1bsAAADc&#10;AAAADwAAAAAAAAABACAAAAAiAAAAZHJzL2Rvd25yZXYueG1sUEsBAhQAFAAAAAgAh07iQDMvBZ47&#10;AAAAOQAAABAAAAAAAAAAAQAgAAAACgEAAGRycy9zaGFwZXhtbC54bWxQSwUGAAAAAAYABgBbAQAA&#10;tAMAAAAA&#10;" path="m0,0l0,15214e">
                  <v:fill on="f" focussize="0,0"/>
                  <v:stroke weight="0.433937007874016pt" color="#000000" joinstyle="round"/>
                  <v:imagedata o:title=""/>
                  <o:lock v:ext="edit" aspectratio="f"/>
                  <v:textbox inset="0mm,0mm,0mm,0mm"/>
                </v:shape>
                <v:shape id="Graphic 118" o:spid="_x0000_s1026" o:spt="100" style="position:absolute;left:2293086;top:1617294;height:15240;width:1270;" filled="f" stroked="t" coordsize="1,15240" o:gfxdata="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Jx2nvQAA&#10;ANwAAAAPAAAAAAAAAAEAIAAAACIAAABkcnMvZG93bnJldi54bWxQSwECFAAUAAAACACHTuJAMy8F&#10;njsAAAA5AAAAEAAAAAAAAAABACAAAAAMAQAAZHJzL3NoYXBleG1sLnhtbFBLBQYAAAAABgAGAFsB&#10;AAC2AwAAAAA=&#10;" path="m0,0l0,15214e">
                  <v:fill on="f" focussize="0,0"/>
                  <v:stroke weight="0.433937007874016pt" color="#000000" joinstyle="round"/>
                  <v:imagedata o:title=""/>
                  <o:lock v:ext="edit" aspectratio="f"/>
                  <v:textbox inset="0mm,0mm,0mm,0mm"/>
                </v:shape>
                <v:shape id="Graphic 119" o:spid="_x0000_s1026" o:spt="100" style="position:absolute;left:450659;top:1617294;height:30480;width:1270;" filled="f" stroked="t" coordsize="1,30480" o:gfxdata="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jFT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0" o:spid="_x0000_s1026" o:spt="100" style="position:absolute;left:734085;top:1617294;height:30480;width:1270;" filled="f" stroked="t" coordsize="1,30480" o:gfxdata="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9wFJz&#10;wAAAANwAAAAPAAAAAAAAAAEAIAAAACIAAABkcnMvZG93bnJldi54bWxQSwECFAAUAAAACACHTuJA&#10;My8FnjsAAAA5AAAAEAAAAAAAAAABACAAAAAPAQAAZHJzL3NoYXBleG1sLnhtbFBLBQYAAAAABgAG&#10;AFsBAAC5AwAAAAA=&#10;" path="m0,0l0,30200e">
                  <v:fill on="f" focussize="0,0"/>
                  <v:stroke weight="0.433937007874016pt" color="#000000" joinstyle="round"/>
                  <v:imagedata o:title=""/>
                  <o:lock v:ext="edit" aspectratio="f"/>
                  <v:textbox inset="0mm,0mm,0mm,0mm"/>
                </v:shape>
                <v:shape id="Graphic 121" o:spid="_x0000_s1026" o:spt="100" style="position:absolute;left:1017498;top:1617294;height:30480;width:1270;" filled="f" stroked="t" coordsize="1,30480" o:gfxdata="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jPfo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2" o:spid="_x0000_s1026" o:spt="100" style="position:absolute;left:1301127;top:1617294;height:30480;width:1270;" filled="f" stroked="t" coordsize="1,30480" o:gfxdata="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Xmmf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3" o:spid="_x0000_s1026" o:spt="100" style="position:absolute;left:1584553;top:1617294;height:30480;width:1270;" filled="f" stroked="t" coordsize="1,30480" o:gfxdata="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EswE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4" o:spid="_x0000_s1026" o:spt="100" style="position:absolute;left:1867966;top:1617294;height:30480;width:1270;" filled="f" stroked="t" coordsize="1,30480" o:gfxdata="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1Rw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5" o:spid="_x0000_s1026" o:spt="100" style="position:absolute;left:2151379;top:1617294;height:30480;width:1270;" filled="f" stroked="t" coordsize="1,30480" o:gfxdata="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t/HrvQAA&#10;ANwAAAAPAAAAAAAAAAEAIAAAACIAAABkcnMvZG93bnJldi54bWxQSwECFAAUAAAACACHTuJAMy8F&#10;njsAAAA5AAAAEAAAAAAAAAABACAAAAAMAQAAZHJzL3NoYXBleG1sLnhtbFBLBQYAAAAABgAGAFsB&#10;AAC2AwAAAAA=&#10;" path="m0,0l0,30200e">
                  <v:fill on="f" focussize="0,0"/>
                  <v:stroke weight="0.433937007874016pt" color="#000000" joinstyle="round"/>
                  <v:imagedata o:title=""/>
                  <o:lock v:ext="edit" aspectratio="f"/>
                  <v:textbox inset="0mm,0mm,0mm,0mm"/>
                </v:shape>
                <v:shape id="Graphic 126" o:spid="_x0000_s1026" o:spt="100" style="position:absolute;left:308952;top:2755;height:1270;width:1984375;" filled="f" stroked="t" coordsize="1984375,1" o:gfxdata="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yLYga8AAAA&#10;3AAAAA8AAAAAAAAAAQAgAAAAIgAAAGRycy9kb3ducmV2LnhtbFBLAQIUABQAAAAIAIdO4kAzLwWe&#10;OwAAADkAAAAQAAAAAAAAAAEAIAAAAAsBAABkcnMvc2hhcGV4bWwueG1sUEsFBgAAAAAGAAYAWwEA&#10;ALUDAAAAAA==&#10;" path="m0,0l1984133,0e">
                  <v:fill on="f" focussize="0,0"/>
                  <v:stroke weight="0.433937007874016pt" color="#000000" joinstyle="round"/>
                  <v:imagedata o:title=""/>
                  <o:lock v:ext="edit" aspectratio="f"/>
                  <v:textbox inset="0mm,0mm,0mm,0mm"/>
                </v:shape>
                <v:shape id="Graphic 127" o:spid="_x0000_s1026" o:spt="100" style="position:absolute;left:308952;top:1617294;height:1270;width:1984375;" filled="f" stroked="t" coordsize="1984375,1" o:gfxdata="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x8edvQAA&#10;ANwAAAAPAAAAAAAAAAEAIAAAACIAAABkcnMvZG93bnJldi54bWxQSwECFAAUAAAACACHTuJAMy8F&#10;njsAAAA5AAAAEAAAAAAAAAABACAAAAAMAQAAZHJzL3NoYXBleG1sLnhtbFBLBQYAAAAABgAGAFsB&#10;AAC2AwAAAAA=&#10;" path="m0,0l1984133,0e">
                  <v:fill on="f" focussize="0,0"/>
                  <v:stroke weight="0.433937007874016pt" color="#000000" joinstyle="round"/>
                  <v:imagedata o:title=""/>
                  <o:lock v:ext="edit" aspectratio="f"/>
                  <v:textbox inset="0mm,0mm,0mm,0mm"/>
                </v:shape>
                <v:shape id="Graphic 128" o:spid="_x0000_s1026" o:spt="100" style="position:absolute;left:2293086;top:2755;height:1614805;width:1270;" filled="f" stroked="t" coordsize="1,1614805" o:gfxdata="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Mc6/q/&#10;AAAA3AAAAA8AAAAAAAAAAQAgAAAAIgAAAGRycy9kb3ducmV2LnhtbFBLAQIUABQAAAAIAIdO4kAz&#10;LwWeOwAAADkAAAAQAAAAAAAAAAEAIAAAAA4BAABkcnMvc2hhcGV4bWwueG1sUEsFBgAAAAAGAAYA&#10;WwEAALgDAAAAAA==&#10;" path="m0,1614538l0,0e">
                  <v:fill on="f" focussize="0,0"/>
                  <v:stroke weight="0.433937007874016pt" color="#000000" joinstyle="round"/>
                  <v:imagedata o:title=""/>
                  <o:lock v:ext="edit" aspectratio="f"/>
                  <v:textbox inset="0mm,0mm,0mm,0mm"/>
                </v:shape>
                <v:shape id="Graphic 129" o:spid="_x0000_s1026" o:spt="100" style="position:absolute;left:388874;top:1677466;height:55880;width:1800225;" fillcolor="#000000" filled="t" stroked="f" coordsize="1800225,55880" o:gfxdata="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1wZ0vQAA&#10;ANwAAAAPAAAAAAAAAAEAIAAAACIAAABkcnMvZG93bnJldi54bWxQSwECFAAUAAAACACHTuJAMy8F&#10;njsAAAA5AAAAEAAAAAAAAAABACAAAAAMAQAAZHJzL3NoYXBleG1sLnhtbFBLBQYAAAAABgAGAFsB&#10;AAC2AwAAAAA=&#10;" path="m42570,26136l0,26136,0,29375,42570,29375,42570,26136xem77978,33680l77139,30861,73774,26073,71285,24231,67995,22936,72885,18783,75336,14757,75336,8483,74472,6261,70434,1397,67144,0,59385,0,56476,977,51816,4902,49885,7683,48361,11290,49669,11925,52400,7556,55816,5372,62420,5372,64528,6210,67919,9550,68783,11734,68783,16535,56540,26885,56540,28079,59855,28079,61874,28511,72136,39585,72136,44500,71132,46964,67157,51130,64833,52171,61036,52171,59994,52019,58420,51574,57327,51092,53149,48945,51346,48488,49822,48488,49072,48780,47840,49936,47536,50609,47536,52400,48183,53365,50787,55156,53251,55600,64147,55600,69710,53390,76504,45567,77978,41554,77978,33680xem122351,18491l120307,11468,114604,4191,114604,33870,114007,40246,112141,47231,112052,47548,112001,47777,110845,49923,109321,51219,107518,52590,106311,53111,101917,53111,99745,51219,99504,50711,96367,42570,95453,36550,95453,24625,103339,2603,106654,2603,114604,33870,114604,4191,113372,2603,112966,2082,109283,0,102641,0,100190,850,97764,2603,94767,4724,92329,8013,88633,16827,87718,22085,87718,35356,89154,41478,95415,52590,99669,55600,107353,55600,110032,54622,112166,53111,115582,50711,117868,47548,121450,38862,122301,33870,122351,18491xem326072,26136l283502,26136,283502,29375,326072,29375,326072,26136xem364744,44348l363283,44348,362597,45529,361797,46456,359956,47739,358914,48158,356628,48590,354634,48691,337807,48691,339445,47218,343535,42900,354469,30975,357632,26454,360832,19481,361467,16764,361467,10261,360006,6972,354190,1397,350570,0,342150,0,338734,1295,333286,6515,331597,10248,330936,15125,332397,15125,333400,12141,334949,9893,339128,6819,341503,6032,347027,6032,349516,7137,353682,11506,354711,14287,354711,22136,329399,53187,329399,54648,360997,54648,364744,44348xem405765,18491l403720,11468,398018,4203,398018,19519,398018,33870,397408,40246,395465,47548,395414,47777,394258,49923,391058,52590,390931,52590,389724,53111,385330,53111,383095,51155,379768,42570,378866,36550,378866,24625,386753,2603,390067,2603,398018,19519,398018,4203,396773,2603,396367,2082,392684,0,386054,0,383603,850,381165,2603,378180,4724,375729,8013,372046,16827,371119,22085,371119,35356,372554,41478,378828,52590,383082,55600,390766,55600,393433,54622,395579,53111,398995,50711,401281,47548,404863,38862,405714,33870,405765,18491xem609485,26136l566902,26136,566902,29375,609485,29375,609485,26136xem641731,53187l634974,48221,634974,0,633666,0,620636,6350,621233,7581,622973,6756,624332,6350,625983,6350,626567,6553,627532,7340,627875,7962,628332,9906,628459,12407,628459,48425,621588,53187,621588,54648,641731,54648,641731,53187xem689254,18491l687222,11468,683133,6273,681520,4216,681520,19519,681520,33870,680910,40246,679043,47231,678954,47548,678903,47777,677748,49923,676224,51219,674433,52590,673227,53111,668820,53111,666648,51219,666407,50711,663270,42570,662368,36550,662368,24625,670242,2603,673569,2603,681520,19519,681520,4216,680262,2603,679869,2082,676186,0,669556,0,667105,850,664667,2603,661682,4724,659231,8013,655548,16827,654621,22085,654621,35356,656056,41478,662317,52590,666572,55600,674268,55600,676935,54622,679069,53111,682485,50711,684784,47548,688365,38862,689203,33870,689254,18491xem929703,18491l927658,11468,921956,4191,921956,33870,921359,40246,919492,47231,919403,47548,919353,47777,918197,49923,916673,51219,914869,52590,913663,53111,909269,53111,907097,51219,906856,50711,903719,42570,902804,36550,902804,24625,910691,2603,914006,2603,921956,33870,921956,4191,920724,2603,920318,2082,916635,0,909993,0,907542,850,905116,2603,902119,4724,899668,8013,895985,16827,895070,22085,895070,35356,896505,41478,902766,52590,907021,55600,914704,55600,917384,54622,919518,53111,922934,50711,925220,47548,928801,38862,929652,33870,929703,18491xem1185849,53187l1179093,48221,1179093,0,1177798,0,1164767,6350,1165352,7581,1167091,6756,1168450,6350,1170101,6350,1170686,6553,1171663,7340,1172006,7962,1172451,9906,1172578,12407,1172578,48425,1165707,53187,1165707,54648,1185849,54648,1185849,53187xem1233385,18491l1231341,11468,1225638,4203,1225638,19519,1225638,33870,1225029,40246,1223086,47548,1223035,47777,1221879,49923,1218679,52590,1218552,52590,1217345,53111,1212951,53111,1210716,51155,1207389,42570,1206487,36550,1206487,24625,1214374,2603,1217688,2603,1225638,19519,1225638,4203,1224394,2603,1223987,2082,1220304,0,1213675,0,1211224,850,1208786,2603,1205801,4724,1203350,8013,1199667,16827,1198740,22085,1198740,35356,1200175,41478,1206449,52590,1210703,55600,1218387,55600,1221054,54622,1223200,53111,1226616,50711,1228902,47548,1232484,38862,1233335,33870,1233385,18491xem1475765,44348l1474304,44348,1473619,45529,1472819,46456,1470977,47739,1469936,48158,1467650,48590,1465656,48691,1448828,48691,1450467,47218,1454556,42900,1465491,30975,1468640,26454,1471853,19481,1472488,16764,1472488,10261,1471028,6972,1465211,1397,1461592,0,1453159,0,1449755,1295,1444307,6515,1442618,10248,1441958,15125,1443418,15125,1444421,12141,1445958,9893,1450149,6819,1452524,6032,1458048,6032,1460538,7137,1464703,11506,1465732,14287,1465732,22136,1440421,53187,1440421,54648,1472018,54648,1475765,44348xem1516786,18491l1514741,11468,1509039,4203,1509039,19519,1509039,33870,1508429,40246,1506486,47548,1506435,47777,1505280,49923,1502079,52590,1501952,52590,1500746,53111,1496352,53111,1494116,51155,1490789,42570,1489887,36550,1489887,24625,1497774,2603,1501089,2603,1509039,19519,1509039,4203,1507794,2603,1507388,2082,1503705,0,1497076,0,1494624,850,1492186,2603,1489202,4724,1486750,8013,1483067,16827,1482140,22085,1482140,35356,1483575,41478,1489849,52590,1494104,55600,1501787,55600,1504454,54622,1506601,53111,1510017,50711,1512303,47548,1515884,38862,1516735,33870,1516786,18491xem1755813,33680l1754974,30861,1751596,26073,1749107,24231,1745818,22936,1750720,18783,1753171,14757,1753171,8483,1752295,6261,1748269,1397,1744980,0,1737207,0,1734299,977,1729638,4902,1727720,7683,1726196,11290,1727492,11925,1730235,7556,1733638,5372,1740255,5372,1742363,6210,1745754,9550,1746605,11734,1746605,16535,1734362,26885,1734362,28079,1737690,28079,1739696,28511,1749971,39585,1749971,44500,1748967,46964,1744992,51130,1742655,52171,1738871,52171,1737829,52019,1736255,51574,1735162,51092,1730984,48945,1729181,48488,1727657,48488,1726907,48780,1725663,49936,1725358,50609,1725358,52400,1726006,53365,1728609,55156,1731073,55600,1741982,55600,1747545,53390,1754339,45567,1755813,41554,1755813,33680xem1800186,18491l1798142,11468,1792439,4191,1792439,19519,1792439,33870,1791830,40246,1789887,47548,1789836,47777,1788680,49923,1785480,52590,1785353,52590,1784146,53111,1779752,53111,1777517,51155,1774190,42570,1773288,36550,1773288,24625,1781175,2603,1784489,2603,1792439,19519,1792439,4191,1791208,2603,1790801,2082,1787105,0,1780476,0,1778025,850,1775587,2603,1772602,4724,1770151,8013,1766468,16827,1765541,22085,1765541,35356,1766976,41478,1773250,52590,1777504,55600,1785188,55600,1787855,54622,1790001,53111,1793417,50711,1795703,47548,1799285,38862,1800136,33870,1800186,18491xe">
                  <v:fill on="t" focussize="0,0"/>
                  <v:stroke on="f"/>
                  <v:imagedata o:title=""/>
                  <o:lock v:ext="edit" aspectratio="f"/>
                  <v:textbox inset="0mm,0mm,0mm,0mm"/>
                </v:shape>
                <v:shape id="Image 130" o:spid="_x0000_s1026" o:spt="75" type="#_x0000_t75" style="position:absolute;left:0;top:0;height:1642935;width:311708;" filled="f" o:preferrelative="t" stroked="f" coordsize="21600,21600" o:gfxdata="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zKGOvQAA&#10;ANwAAAAPAAAAAAAAAAEAIAAAACIAAABkcnMvZG93bnJldi54bWxQSwECFAAUAAAACACHTuJAMy8F&#10;njsAAAA5AAAAEAAAAAAAAAABACAAAAAMAQAAZHJzL3NoYXBleG1sLnhtbFBLBQYAAAAABgAGAFsB&#10;AAC2AwAAAAA=&#10;">
                  <v:fill on="f" focussize="0,0"/>
                  <v:stroke on="f"/>
                  <v:imagedata r:id="rId24" o:title=""/>
                  <o:lock v:ext="edit" aspectratio="f"/>
                </v:shape>
                <w10:wrap type="none"/>
                <w10:anchorlock/>
              </v:group>
            </w:pict>
          </mc:Fallback>
        </mc:AlternateContent>
      </w:r>
    </w:p>
    <w:p w14:paraId="55A879B1">
      <w:pPr>
        <w:pStyle w:val="3"/>
        <w:spacing w:before="5"/>
        <w:rPr>
          <w:sz w:val="5"/>
        </w:rPr>
      </w:pPr>
      <w:r>
        <w:rPr>
          <w:sz w:val="5"/>
        </w:rPr>
        <w:drawing>
          <wp:anchor distT="0" distB="0" distL="0" distR="0" simplePos="0" relativeHeight="251743232" behindDoc="1" locked="0" layoutInCell="1" allowOverlap="1">
            <wp:simplePos x="0" y="0"/>
            <wp:positionH relativeFrom="page">
              <wp:posOffset>2571750</wp:posOffset>
            </wp:positionH>
            <wp:positionV relativeFrom="paragraph">
              <wp:posOffset>55245</wp:posOffset>
            </wp:positionV>
            <wp:extent cx="295910" cy="60325"/>
            <wp:effectExtent l="0" t="0" r="0" b="0"/>
            <wp:wrapTopAndBottom/>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5" cstate="print"/>
                    <a:stretch>
                      <a:fillRect/>
                    </a:stretch>
                  </pic:blipFill>
                  <pic:spPr>
                    <a:xfrm>
                      <a:off x="0" y="0"/>
                      <a:ext cx="295810" cy="60578"/>
                    </a:xfrm>
                    <a:prstGeom prst="rect">
                      <a:avLst/>
                    </a:prstGeom>
                  </pic:spPr>
                </pic:pic>
              </a:graphicData>
            </a:graphic>
          </wp:anchor>
        </w:drawing>
      </w:r>
      <w:r>
        <w:rPr>
          <w:sz w:val="5"/>
        </w:rPr>
        <w:drawing>
          <wp:anchor distT="0" distB="0" distL="0" distR="0" simplePos="0" relativeHeight="251743232" behindDoc="1" locked="0" layoutInCell="1" allowOverlap="1">
            <wp:simplePos x="0" y="0"/>
            <wp:positionH relativeFrom="page">
              <wp:posOffset>4960620</wp:posOffset>
            </wp:positionH>
            <wp:positionV relativeFrom="paragraph">
              <wp:posOffset>57785</wp:posOffset>
            </wp:positionV>
            <wp:extent cx="302260" cy="61595"/>
            <wp:effectExtent l="0" t="0" r="0" b="0"/>
            <wp:wrapTopAndBottom/>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6" cstate="print"/>
                    <a:stretch>
                      <a:fillRect/>
                    </a:stretch>
                  </pic:blipFill>
                  <pic:spPr>
                    <a:xfrm>
                      <a:off x="0" y="0"/>
                      <a:ext cx="302317" cy="61912"/>
                    </a:xfrm>
                    <a:prstGeom prst="rect">
                      <a:avLst/>
                    </a:prstGeom>
                  </pic:spPr>
                </pic:pic>
              </a:graphicData>
            </a:graphic>
          </wp:anchor>
        </w:drawing>
      </w:r>
      <w:r>
        <w:rPr>
          <w:sz w:val="5"/>
        </w:rPr>
        <w:drawing>
          <wp:anchor distT="0" distB="0" distL="0" distR="0" simplePos="0" relativeHeight="251744256" behindDoc="1" locked="0" layoutInCell="1" allowOverlap="1">
            <wp:simplePos x="0" y="0"/>
            <wp:positionH relativeFrom="page">
              <wp:posOffset>2416175</wp:posOffset>
            </wp:positionH>
            <wp:positionV relativeFrom="paragraph">
              <wp:posOffset>207645</wp:posOffset>
            </wp:positionV>
            <wp:extent cx="118745" cy="102235"/>
            <wp:effectExtent l="0" t="0" r="0" b="0"/>
            <wp:wrapTopAndBottom/>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27" cstate="print"/>
                    <a:stretch>
                      <a:fillRect/>
                    </a:stretch>
                  </pic:blipFill>
                  <pic:spPr>
                    <a:xfrm>
                      <a:off x="0" y="0"/>
                      <a:ext cx="118882" cy="102012"/>
                    </a:xfrm>
                    <a:prstGeom prst="rect">
                      <a:avLst/>
                    </a:prstGeom>
                  </pic:spPr>
                </pic:pic>
              </a:graphicData>
            </a:graphic>
          </wp:anchor>
        </w:drawing>
      </w:r>
      <w:r>
        <w:rPr>
          <w:sz w:val="5"/>
        </w:rPr>
        <w:drawing>
          <wp:anchor distT="0" distB="0" distL="0" distR="0" simplePos="0" relativeHeight="251744256" behindDoc="1" locked="0" layoutInCell="1" allowOverlap="1">
            <wp:simplePos x="0" y="0"/>
            <wp:positionH relativeFrom="page">
              <wp:posOffset>2588260</wp:posOffset>
            </wp:positionH>
            <wp:positionV relativeFrom="paragraph">
              <wp:posOffset>211455</wp:posOffset>
            </wp:positionV>
            <wp:extent cx="180975" cy="74930"/>
            <wp:effectExtent l="0" t="0" r="0" b="0"/>
            <wp:wrapTopAndBottom/>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28" cstate="print"/>
                    <a:stretch>
                      <a:fillRect/>
                    </a:stretch>
                  </pic:blipFill>
                  <pic:spPr>
                    <a:xfrm>
                      <a:off x="0" y="0"/>
                      <a:ext cx="180872" cy="74675"/>
                    </a:xfrm>
                    <a:prstGeom prst="rect">
                      <a:avLst/>
                    </a:prstGeom>
                  </pic:spPr>
                </pic:pic>
              </a:graphicData>
            </a:graphic>
          </wp:anchor>
        </w:drawing>
      </w:r>
      <w:r>
        <w:rPr>
          <w:sz w:val="5"/>
        </w:rPr>
        <w:drawing>
          <wp:anchor distT="0" distB="0" distL="0" distR="0" simplePos="0" relativeHeight="251745280" behindDoc="1" locked="0" layoutInCell="1" allowOverlap="1">
            <wp:simplePos x="0" y="0"/>
            <wp:positionH relativeFrom="page">
              <wp:posOffset>4634865</wp:posOffset>
            </wp:positionH>
            <wp:positionV relativeFrom="paragraph">
              <wp:posOffset>207645</wp:posOffset>
            </wp:positionV>
            <wp:extent cx="122555" cy="102235"/>
            <wp:effectExtent l="0" t="0" r="0" b="0"/>
            <wp:wrapTopAndBottom/>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9" cstate="print"/>
                    <a:stretch>
                      <a:fillRect/>
                    </a:stretch>
                  </pic:blipFill>
                  <pic:spPr>
                    <a:xfrm>
                      <a:off x="0" y="0"/>
                      <a:ext cx="122786" cy="102012"/>
                    </a:xfrm>
                    <a:prstGeom prst="rect">
                      <a:avLst/>
                    </a:prstGeom>
                  </pic:spPr>
                </pic:pic>
              </a:graphicData>
            </a:graphic>
          </wp:anchor>
        </w:drawing>
      </w:r>
      <w:r>
        <w:rPr>
          <w:sz w:val="5"/>
        </w:rPr>
        <w:drawing>
          <wp:anchor distT="0" distB="0" distL="0" distR="0" simplePos="0" relativeHeight="251745280" behindDoc="1" locked="0" layoutInCell="1" allowOverlap="1">
            <wp:simplePos x="0" y="0"/>
            <wp:positionH relativeFrom="page">
              <wp:posOffset>4807585</wp:posOffset>
            </wp:positionH>
            <wp:positionV relativeFrom="paragraph">
              <wp:posOffset>211455</wp:posOffset>
            </wp:positionV>
            <wp:extent cx="483870" cy="74930"/>
            <wp:effectExtent l="0" t="0" r="0" b="0"/>
            <wp:wrapTopAndBottom/>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30" cstate="print"/>
                    <a:stretch>
                      <a:fillRect/>
                    </a:stretch>
                  </pic:blipFill>
                  <pic:spPr>
                    <a:xfrm>
                      <a:off x="0" y="0"/>
                      <a:ext cx="483688" cy="74675"/>
                    </a:xfrm>
                    <a:prstGeom prst="rect">
                      <a:avLst/>
                    </a:prstGeom>
                  </pic:spPr>
                </pic:pic>
              </a:graphicData>
            </a:graphic>
          </wp:anchor>
        </w:drawing>
      </w:r>
    </w:p>
    <w:p w14:paraId="70CD0BBE">
      <w:pPr>
        <w:pStyle w:val="3"/>
        <w:spacing w:before="11"/>
        <w:rPr>
          <w:sz w:val="9"/>
        </w:rPr>
      </w:pPr>
    </w:p>
    <w:p w14:paraId="26DCA16B">
      <w:pPr>
        <w:pStyle w:val="3"/>
        <w:spacing w:before="45"/>
        <w:rPr>
          <w:sz w:val="14"/>
        </w:rPr>
      </w:pPr>
    </w:p>
    <w:p w14:paraId="71FCE5D7">
      <w:pPr>
        <w:spacing w:before="1"/>
        <w:ind w:left="0" w:right="0" w:firstLine="0"/>
        <w:jc w:val="center"/>
        <w:rPr>
          <w:sz w:val="14"/>
        </w:rPr>
      </w:pPr>
      <w:bookmarkStart w:id="6" w:name="_bookmark4"/>
      <w:bookmarkEnd w:id="6"/>
      <w:r>
        <w:rPr>
          <w:b/>
          <w:w w:val="115"/>
          <w:sz w:val="14"/>
        </w:rPr>
        <w:t>/ig.</w:t>
      </w:r>
      <w:r>
        <w:rPr>
          <w:b/>
          <w:spacing w:val="11"/>
          <w:w w:val="115"/>
          <w:sz w:val="14"/>
        </w:rPr>
        <w:t xml:space="preserve"> </w:t>
      </w:r>
      <w:r>
        <w:rPr>
          <w:b/>
          <w:w w:val="115"/>
          <w:sz w:val="14"/>
        </w:rPr>
        <w:t>1.</w:t>
      </w:r>
      <w:r>
        <w:rPr>
          <w:b/>
          <w:spacing w:val="37"/>
          <w:w w:val="115"/>
          <w:sz w:val="14"/>
        </w:rPr>
        <w:t xml:space="preserve"> </w:t>
      </w:r>
      <w:r>
        <w:rPr>
          <w:w w:val="115"/>
          <w:sz w:val="14"/>
        </w:rPr>
        <w:t>The</w:t>
      </w:r>
      <w:r>
        <w:rPr>
          <w:spacing w:val="11"/>
          <w:w w:val="115"/>
          <w:sz w:val="14"/>
        </w:rPr>
        <w:t xml:space="preserve"> </w:t>
      </w:r>
      <w:r>
        <w:rPr>
          <w:w w:val="115"/>
          <w:sz w:val="14"/>
        </w:rPr>
        <w:t>distribution</w:t>
      </w:r>
      <w:r>
        <w:rPr>
          <w:spacing w:val="12"/>
          <w:w w:val="115"/>
          <w:sz w:val="14"/>
        </w:rPr>
        <w:t xml:space="preserve"> </w:t>
      </w:r>
      <w:r>
        <w:rPr>
          <w:w w:val="115"/>
          <w:sz w:val="14"/>
        </w:rPr>
        <w:t>of</w:t>
      </w:r>
      <w:r>
        <w:rPr>
          <w:spacing w:val="11"/>
          <w:w w:val="115"/>
          <w:sz w:val="14"/>
        </w:rPr>
        <w:t xml:space="preserve"> </w:t>
      </w:r>
      <w:r>
        <w:rPr>
          <w:w w:val="115"/>
          <w:sz w:val="14"/>
        </w:rPr>
        <w:t>distance</w:t>
      </w:r>
      <w:r>
        <w:rPr>
          <w:spacing w:val="12"/>
          <w:w w:val="115"/>
          <w:sz w:val="14"/>
        </w:rPr>
        <w:t xml:space="preserve"> </w:t>
      </w:r>
      <w:r>
        <w:rPr>
          <w:w w:val="115"/>
          <w:sz w:val="14"/>
        </w:rPr>
        <w:t>between</w:t>
      </w:r>
      <w:r>
        <w:rPr>
          <w:spacing w:val="11"/>
          <w:w w:val="115"/>
          <w:sz w:val="14"/>
        </w:rPr>
        <w:t xml:space="preserve"> </w:t>
      </w:r>
      <w:r>
        <w:rPr>
          <w:w w:val="115"/>
          <w:sz w:val="14"/>
        </w:rPr>
        <w:t>emotions</w:t>
      </w:r>
      <w:r>
        <w:rPr>
          <w:spacing w:val="12"/>
          <w:w w:val="115"/>
          <w:sz w:val="14"/>
        </w:rPr>
        <w:t xml:space="preserve"> </w:t>
      </w:r>
      <w:r>
        <w:rPr>
          <w:w w:val="115"/>
          <w:sz w:val="14"/>
        </w:rPr>
        <w:t>and</w:t>
      </w:r>
      <w:r>
        <w:rPr>
          <w:spacing w:val="11"/>
          <w:w w:val="115"/>
          <w:sz w:val="14"/>
        </w:rPr>
        <w:t xml:space="preserve"> </w:t>
      </w:r>
      <w:r>
        <w:rPr>
          <w:w w:val="115"/>
          <w:sz w:val="14"/>
        </w:rPr>
        <w:t>causes</w:t>
      </w:r>
      <w:r>
        <w:rPr>
          <w:spacing w:val="11"/>
          <w:w w:val="115"/>
          <w:sz w:val="14"/>
        </w:rPr>
        <w:t xml:space="preserve"> </w:t>
      </w:r>
      <w:r>
        <w:rPr>
          <w:w w:val="115"/>
          <w:sz w:val="14"/>
        </w:rPr>
        <w:t>in</w:t>
      </w:r>
      <w:r>
        <w:rPr>
          <w:spacing w:val="12"/>
          <w:w w:val="115"/>
          <w:sz w:val="14"/>
        </w:rPr>
        <w:t xml:space="preserve"> </w:t>
      </w:r>
      <w:r>
        <w:rPr>
          <w:spacing w:val="-2"/>
          <w:w w:val="115"/>
          <w:sz w:val="14"/>
        </w:rPr>
        <w:t>conversations.</w:t>
      </w:r>
    </w:p>
    <w:p w14:paraId="155C4C84">
      <w:pPr>
        <w:pStyle w:val="3"/>
        <w:spacing w:before="2"/>
      </w:pPr>
    </w:p>
    <w:p w14:paraId="5FC7896F">
      <w:pPr>
        <w:pStyle w:val="3"/>
        <w:spacing w:after="0"/>
        <w:sectPr>
          <w:headerReference r:id="rId5" w:type="default"/>
          <w:footerReference r:id="rId6" w:type="default"/>
          <w:pgSz w:w="11910" w:h="15880"/>
          <w:pgMar w:top="840" w:right="708" w:bottom="640" w:left="708" w:header="655" w:footer="442" w:gutter="0"/>
          <w:pgNumType w:start="2"/>
          <w:cols w:space="720" w:num="1"/>
        </w:sectPr>
      </w:pPr>
    </w:p>
    <w:p w14:paraId="0669EA4A">
      <w:pPr>
        <w:pStyle w:val="3"/>
        <w:spacing w:before="91" w:line="271" w:lineRule="auto"/>
        <w:ind w:left="43"/>
        <w:jc w:val="both"/>
      </w:pPr>
      <w:r>
        <w:rPr>
          <w:w w:val="110"/>
        </w:rPr>
        <w:t>utilizes</w:t>
      </w:r>
      <w:r>
        <w:rPr>
          <w:spacing w:val="-4"/>
          <w:w w:val="110"/>
        </w:rPr>
        <w:t xml:space="preserve"> </w:t>
      </w:r>
      <w:r>
        <w:rPr>
          <w:w w:val="110"/>
        </w:rPr>
        <w:t>multimodal</w:t>
      </w:r>
      <w:r>
        <w:rPr>
          <w:spacing w:val="-4"/>
          <w:w w:val="110"/>
        </w:rPr>
        <w:t xml:space="preserve"> </w:t>
      </w:r>
      <w:r>
        <w:rPr>
          <w:w w:val="110"/>
        </w:rPr>
        <w:t>data</w:t>
      </w:r>
      <w:r>
        <w:rPr>
          <w:spacing w:val="-4"/>
          <w:w w:val="110"/>
        </w:rPr>
        <w:t xml:space="preserve"> </w:t>
      </w:r>
      <w:r>
        <w:rPr>
          <w:w w:val="110"/>
        </w:rPr>
        <w:t>to</w:t>
      </w:r>
      <w:r>
        <w:rPr>
          <w:spacing w:val="-4"/>
          <w:w w:val="110"/>
        </w:rPr>
        <w:t xml:space="preserve"> </w:t>
      </w:r>
      <w:r>
        <w:rPr>
          <w:w w:val="110"/>
        </w:rPr>
        <w:t>capture</w:t>
      </w:r>
      <w:r>
        <w:rPr>
          <w:spacing w:val="-4"/>
          <w:w w:val="110"/>
        </w:rPr>
        <w:t xml:space="preserve"> </w:t>
      </w:r>
      <w:r>
        <w:rPr>
          <w:w w:val="110"/>
        </w:rPr>
        <w:t>the</w:t>
      </w:r>
      <w:r>
        <w:rPr>
          <w:spacing w:val="-4"/>
          <w:w w:val="110"/>
        </w:rPr>
        <w:t xml:space="preserve"> </w:t>
      </w:r>
      <w:r>
        <w:rPr>
          <w:w w:val="110"/>
        </w:rPr>
        <w:t>full</w:t>
      </w:r>
      <w:r>
        <w:rPr>
          <w:spacing w:val="-4"/>
          <w:w w:val="110"/>
        </w:rPr>
        <w:t xml:space="preserve"> </w:t>
      </w:r>
      <w:r>
        <w:rPr>
          <w:w w:val="110"/>
        </w:rPr>
        <w:t>spectrum</w:t>
      </w:r>
      <w:r>
        <w:rPr>
          <w:spacing w:val="-4"/>
          <w:w w:val="110"/>
        </w:rPr>
        <w:t xml:space="preserve"> </w:t>
      </w:r>
      <w:r>
        <w:rPr>
          <w:w w:val="110"/>
        </w:rPr>
        <w:t>of</w:t>
      </w:r>
      <w:r>
        <w:rPr>
          <w:spacing w:val="-4"/>
          <w:w w:val="110"/>
        </w:rPr>
        <w:t xml:space="preserve"> </w:t>
      </w:r>
      <w:r>
        <w:rPr>
          <w:w w:val="110"/>
        </w:rPr>
        <w:t>emotional</w:t>
      </w:r>
      <w:r>
        <w:rPr>
          <w:spacing w:val="-4"/>
          <w:w w:val="110"/>
        </w:rPr>
        <w:t xml:space="preserve"> </w:t>
      </w:r>
      <w:r>
        <w:rPr>
          <w:w w:val="110"/>
        </w:rPr>
        <w:t>cues, but the underlying causes behind the identified emotions cannot be obtained by ERC simultaneously (</w:t>
      </w:r>
      <w:r>
        <w:fldChar w:fldCharType="begin"/>
      </w:r>
      <w:r>
        <w:instrText xml:space="preserve"> HYPERLINK \l "_bookmark68" </w:instrText>
      </w:r>
      <w:r>
        <w:fldChar w:fldCharType="separate"/>
      </w:r>
      <w:r>
        <w:rPr>
          <w:color w:val="007FAC"/>
          <w:w w:val="110"/>
        </w:rPr>
        <w:t>Xiang et al.</w:t>
      </w:r>
      <w:r>
        <w:rPr>
          <w:color w:val="007FAC"/>
          <w:w w:val="110"/>
        </w:rPr>
        <w:fldChar w:fldCharType="end"/>
      </w:r>
      <w:r>
        <w:rPr>
          <w:w w:val="110"/>
        </w:rPr>
        <w:t xml:space="preserve">, </w:t>
      </w:r>
      <w:r>
        <w:fldChar w:fldCharType="begin"/>
      </w:r>
      <w:r>
        <w:instrText xml:space="preserve"> HYPERLINK \l "_bookmark68" </w:instrText>
      </w:r>
      <w:r>
        <w:fldChar w:fldCharType="separate"/>
      </w:r>
      <w:r>
        <w:rPr>
          <w:color w:val="007FAC"/>
          <w:w w:val="110"/>
        </w:rPr>
        <w:t>2025</w:t>
      </w:r>
      <w:r>
        <w:rPr>
          <w:color w:val="007FAC"/>
          <w:w w:val="110"/>
        </w:rPr>
        <w:fldChar w:fldCharType="end"/>
      </w:r>
      <w:r>
        <w:rPr>
          <w:w w:val="110"/>
        </w:rPr>
        <w:t>).</w:t>
      </w:r>
    </w:p>
    <w:p w14:paraId="41EEE727">
      <w:pPr>
        <w:pStyle w:val="3"/>
        <w:spacing w:line="271" w:lineRule="auto"/>
        <w:ind w:left="43" w:firstLine="239"/>
        <w:jc w:val="both"/>
      </w:pPr>
      <w:r>
        <w:rPr>
          <w:w w:val="110"/>
        </w:rPr>
        <w:t>Recently, multimodal emotion-cause pair extraction in conversa</w:t>
      </w:r>
      <w:r>
        <w:rPr>
          <w:w w:val="110"/>
        </w:rPr>
        <w:softHyphen/>
      </w:r>
      <w:r>
        <w:rPr>
          <w:w w:val="110"/>
        </w:rPr>
        <w:t>tions</w:t>
      </w:r>
      <w:r>
        <w:rPr>
          <w:spacing w:val="-2"/>
          <w:w w:val="110"/>
        </w:rPr>
        <w:t xml:space="preserve"> </w:t>
      </w:r>
      <w:r>
        <w:rPr>
          <w:w w:val="110"/>
        </w:rPr>
        <w:t>(MECPEC)</w:t>
      </w:r>
      <w:r>
        <w:rPr>
          <w:spacing w:val="-2"/>
          <w:w w:val="110"/>
        </w:rPr>
        <w:t xml:space="preserve"> </w:t>
      </w:r>
      <w:r>
        <w:rPr>
          <w:w w:val="110"/>
        </w:rPr>
        <w:t>has</w:t>
      </w:r>
      <w:r>
        <w:rPr>
          <w:spacing w:val="-2"/>
          <w:w w:val="110"/>
        </w:rPr>
        <w:t xml:space="preserve"> </w:t>
      </w:r>
      <w:r>
        <w:rPr>
          <w:w w:val="110"/>
        </w:rPr>
        <w:t>gradually</w:t>
      </w:r>
      <w:r>
        <w:rPr>
          <w:spacing w:val="-2"/>
          <w:w w:val="110"/>
        </w:rPr>
        <w:t xml:space="preserve"> </w:t>
      </w:r>
      <w:r>
        <w:rPr>
          <w:w w:val="110"/>
        </w:rPr>
        <w:t>gained</w:t>
      </w:r>
      <w:r>
        <w:rPr>
          <w:spacing w:val="-2"/>
          <w:w w:val="110"/>
        </w:rPr>
        <w:t xml:space="preserve"> </w:t>
      </w:r>
      <w:r>
        <w:rPr>
          <w:w w:val="110"/>
        </w:rPr>
        <w:t>attention</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literature,</w:t>
      </w:r>
      <w:r>
        <w:rPr>
          <w:spacing w:val="-2"/>
          <w:w w:val="110"/>
        </w:rPr>
        <w:t xml:space="preserve"> </w:t>
      </w:r>
      <w:r>
        <w:rPr>
          <w:w w:val="110"/>
        </w:rPr>
        <w:t>mark</w:t>
      </w:r>
      <w:r>
        <w:rPr>
          <w:w w:val="110"/>
        </w:rPr>
        <w:softHyphen/>
      </w:r>
      <w:r>
        <w:rPr>
          <w:w w:val="110"/>
        </w:rPr>
        <w:t>ing a significant shift toward leveraging multimodal data for more comprehensive emotion-cause pair extraction (</w:t>
      </w:r>
      <w:r>
        <w:fldChar w:fldCharType="begin"/>
      </w:r>
      <w:r>
        <w:instrText xml:space="preserve"> HYPERLINK \l "_bookmark45" </w:instrText>
      </w:r>
      <w:r>
        <w:fldChar w:fldCharType="separate"/>
      </w:r>
      <w:r>
        <w:rPr>
          <w:color w:val="007FAC"/>
          <w:w w:val="110"/>
        </w:rPr>
        <w:t>Li et al.</w:t>
      </w:r>
      <w:r>
        <w:rPr>
          <w:color w:val="007FAC"/>
          <w:w w:val="110"/>
        </w:rPr>
        <w:fldChar w:fldCharType="end"/>
      </w:r>
      <w:r>
        <w:rPr>
          <w:w w:val="110"/>
        </w:rPr>
        <w:t xml:space="preserve">, </w:t>
      </w:r>
      <w:r>
        <w:fldChar w:fldCharType="begin"/>
      </w:r>
      <w:r>
        <w:instrText xml:space="preserve"> HYPERLINK \l "_bookmark45" </w:instrText>
      </w:r>
      <w:r>
        <w:fldChar w:fldCharType="separate"/>
      </w:r>
      <w:r>
        <w:rPr>
          <w:color w:val="007FAC"/>
          <w:w w:val="110"/>
        </w:rPr>
        <w:t>2024</w:t>
      </w:r>
      <w:r>
        <w:rPr>
          <w:color w:val="007FAC"/>
          <w:w w:val="110"/>
        </w:rPr>
        <w:fldChar w:fldCharType="end"/>
      </w:r>
      <w:r>
        <w:rPr>
          <w:w w:val="110"/>
        </w:rPr>
        <w:t xml:space="preserve">). This </w:t>
      </w:r>
      <w:r>
        <w:rPr>
          <w:spacing w:val="-2"/>
          <w:w w:val="110"/>
        </w:rPr>
        <w:t>advancement</w:t>
      </w:r>
      <w:r>
        <w:rPr>
          <w:spacing w:val="-4"/>
          <w:w w:val="110"/>
        </w:rPr>
        <w:t xml:space="preserve"> </w:t>
      </w:r>
      <w:r>
        <w:rPr>
          <w:spacing w:val="-2"/>
          <w:w w:val="110"/>
        </w:rPr>
        <w:t>has</w:t>
      </w:r>
      <w:r>
        <w:rPr>
          <w:spacing w:val="-4"/>
          <w:w w:val="110"/>
        </w:rPr>
        <w:t xml:space="preserve"> </w:t>
      </w:r>
      <w:r>
        <w:rPr>
          <w:spacing w:val="-2"/>
          <w:w w:val="110"/>
        </w:rPr>
        <w:t>led</w:t>
      </w:r>
      <w:r>
        <w:rPr>
          <w:spacing w:val="-4"/>
          <w:w w:val="110"/>
        </w:rPr>
        <w:t xml:space="preserve"> </w:t>
      </w:r>
      <w:r>
        <w:rPr>
          <w:spacing w:val="-2"/>
          <w:w w:val="110"/>
        </w:rPr>
        <w:t>to</w:t>
      </w:r>
      <w:r>
        <w:rPr>
          <w:spacing w:val="-4"/>
          <w:w w:val="110"/>
        </w:rPr>
        <w:t xml:space="preserve"> </w:t>
      </w:r>
      <w:r>
        <w:rPr>
          <w:spacing w:val="-2"/>
          <w:w w:val="110"/>
        </w:rPr>
        <w:t>the</w:t>
      </w:r>
      <w:r>
        <w:rPr>
          <w:spacing w:val="-4"/>
          <w:w w:val="110"/>
        </w:rPr>
        <w:t xml:space="preserve"> </w:t>
      </w:r>
      <w:r>
        <w:rPr>
          <w:spacing w:val="-2"/>
          <w:w w:val="110"/>
        </w:rPr>
        <w:t>development</w:t>
      </w:r>
      <w:r>
        <w:rPr>
          <w:spacing w:val="-4"/>
          <w:w w:val="110"/>
        </w:rPr>
        <w:t xml:space="preserve"> </w:t>
      </w:r>
      <w:r>
        <w:rPr>
          <w:spacing w:val="-2"/>
          <w:w w:val="110"/>
        </w:rPr>
        <w:t>of</w:t>
      </w:r>
      <w:r>
        <w:rPr>
          <w:spacing w:val="-4"/>
          <w:w w:val="110"/>
        </w:rPr>
        <w:t xml:space="preserve"> </w:t>
      </w:r>
      <w:r>
        <w:rPr>
          <w:spacing w:val="-2"/>
          <w:w w:val="110"/>
        </w:rPr>
        <w:t>several</w:t>
      </w:r>
      <w:r>
        <w:rPr>
          <w:spacing w:val="-4"/>
          <w:w w:val="110"/>
        </w:rPr>
        <w:t xml:space="preserve"> </w:t>
      </w:r>
      <w:r>
        <w:rPr>
          <w:spacing w:val="-2"/>
          <w:w w:val="110"/>
        </w:rPr>
        <w:t>innovative</w:t>
      </w:r>
      <w:r>
        <w:rPr>
          <w:spacing w:val="-4"/>
          <w:w w:val="110"/>
        </w:rPr>
        <w:t xml:space="preserve"> </w:t>
      </w:r>
      <w:r>
        <w:rPr>
          <w:spacing w:val="-2"/>
          <w:w w:val="110"/>
        </w:rPr>
        <w:t xml:space="preserve">MECPEC </w:t>
      </w:r>
      <w:r>
        <w:rPr>
          <w:w w:val="110"/>
        </w:rPr>
        <w:t>methods,</w:t>
      </w:r>
      <w:r>
        <w:rPr>
          <w:spacing w:val="40"/>
          <w:w w:val="110"/>
        </w:rPr>
        <w:t xml:space="preserve"> </w:t>
      </w:r>
      <w:r>
        <w:rPr>
          <w:w w:val="110"/>
        </w:rPr>
        <w:t>including</w:t>
      </w:r>
      <w:r>
        <w:rPr>
          <w:spacing w:val="40"/>
          <w:w w:val="110"/>
        </w:rPr>
        <w:t xml:space="preserve"> </w:t>
      </w:r>
      <w:r>
        <w:rPr>
          <w:w w:val="110"/>
        </w:rPr>
        <w:t>MECPE-2steps</w:t>
      </w:r>
      <w:r>
        <w:rPr>
          <w:spacing w:val="40"/>
          <w:w w:val="110"/>
        </w:rPr>
        <w:t xml:space="preserve"> </w:t>
      </w:r>
      <w:r>
        <w:rPr>
          <w:w w:val="110"/>
        </w:rPr>
        <w:t>(</w:t>
      </w:r>
      <w:r>
        <w:fldChar w:fldCharType="begin"/>
      </w:r>
      <w:r>
        <w:instrText xml:space="preserve"> HYPERLINK \l "_bookmark65" </w:instrText>
      </w:r>
      <w:r>
        <w:fldChar w:fldCharType="separate"/>
      </w:r>
      <w:r>
        <w:rPr>
          <w:color w:val="007FAC"/>
          <w:w w:val="110"/>
        </w:rPr>
        <w:t>Wang</w:t>
      </w:r>
      <w:r>
        <w:rPr>
          <w:color w:val="007FAC"/>
          <w:spacing w:val="40"/>
          <w:w w:val="110"/>
        </w:rPr>
        <w:t xml:space="preserve"> </w:t>
      </w:r>
      <w:r>
        <w:rPr>
          <w:color w:val="007FAC"/>
          <w:w w:val="110"/>
        </w:rPr>
        <w:t>et</w:t>
      </w:r>
      <w:r>
        <w:rPr>
          <w:color w:val="007FAC"/>
          <w:spacing w:val="40"/>
          <w:w w:val="110"/>
        </w:rPr>
        <w:t xml:space="preserve"> </w:t>
      </w:r>
      <w:r>
        <w:rPr>
          <w:color w:val="007FAC"/>
          <w:w w:val="110"/>
        </w:rPr>
        <w:t>al.</w:t>
      </w:r>
      <w:r>
        <w:rPr>
          <w:color w:val="007FAC"/>
          <w:w w:val="110"/>
        </w:rPr>
        <w:fldChar w:fldCharType="end"/>
      </w:r>
      <w:r>
        <w:rPr>
          <w:w w:val="110"/>
        </w:rPr>
        <w:t>,</w:t>
      </w:r>
      <w:r>
        <w:rPr>
          <w:spacing w:val="40"/>
          <w:w w:val="110"/>
        </w:rPr>
        <w:t xml:space="preserve"> </w:t>
      </w:r>
      <w:r>
        <w:fldChar w:fldCharType="begin"/>
      </w:r>
      <w:r>
        <w:instrText xml:space="preserve"> HYPERLINK \l "_bookmark65" </w:instrText>
      </w:r>
      <w:r>
        <w:fldChar w:fldCharType="separate"/>
      </w:r>
      <w:r>
        <w:rPr>
          <w:color w:val="007FAC"/>
          <w:w w:val="110"/>
        </w:rPr>
        <w:t>2023</w:t>
      </w:r>
      <w:r>
        <w:rPr>
          <w:color w:val="007FAC"/>
          <w:w w:val="110"/>
        </w:rPr>
        <w:fldChar w:fldCharType="end"/>
      </w:r>
      <w:r>
        <w:rPr>
          <w:w w:val="110"/>
        </w:rPr>
        <w:t>)</w:t>
      </w:r>
      <w:r>
        <w:rPr>
          <w:spacing w:val="40"/>
          <w:w w:val="110"/>
        </w:rPr>
        <w:t xml:space="preserve"> </w:t>
      </w:r>
      <w:r>
        <w:rPr>
          <w:w w:val="110"/>
        </w:rPr>
        <w:t>and UniMEEC</w:t>
      </w:r>
      <w:r>
        <w:rPr>
          <w:spacing w:val="-11"/>
          <w:w w:val="110"/>
        </w:rPr>
        <w:t xml:space="preserve"> </w:t>
      </w:r>
      <w:r>
        <w:rPr>
          <w:w w:val="110"/>
        </w:rPr>
        <w:t>(</w:t>
      </w:r>
      <w:r>
        <w:fldChar w:fldCharType="begin"/>
      </w:r>
      <w:r>
        <w:instrText xml:space="preserve"> HYPERLINK \l "_bookmark41" </w:instrText>
      </w:r>
      <w:r>
        <w:fldChar w:fldCharType="separate"/>
      </w:r>
      <w:r>
        <w:rPr>
          <w:color w:val="007FAC"/>
          <w:w w:val="110"/>
        </w:rPr>
        <w:t>Hu</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"_bookmark41" </w:instrText>
      </w:r>
      <w:r>
        <w:fldChar w:fldCharType="separate"/>
      </w:r>
      <w:r>
        <w:rPr>
          <w:color w:val="007FAC"/>
          <w:w w:val="110"/>
        </w:rPr>
        <w:t>2024</w:t>
      </w:r>
      <w:r>
        <w:rPr>
          <w:color w:val="007FAC"/>
          <w:w w:val="110"/>
        </w:rPr>
        <w:fldChar w:fldCharType="end"/>
      </w:r>
      <w:r>
        <w:rPr>
          <w:w w:val="110"/>
        </w:rPr>
        <w:t>),</w:t>
      </w:r>
      <w:r>
        <w:rPr>
          <w:spacing w:val="-11"/>
          <w:w w:val="110"/>
        </w:rPr>
        <w:t xml:space="preserve"> </w:t>
      </w:r>
      <w:r>
        <w:rPr>
          <w:w w:val="110"/>
        </w:rPr>
        <w:t>accompanied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release</w:t>
      </w:r>
      <w:r>
        <w:rPr>
          <w:spacing w:val="-11"/>
          <w:w w:val="110"/>
        </w:rPr>
        <w:t xml:space="preserve"> </w:t>
      </w:r>
      <w:r>
        <w:rPr>
          <w:w w:val="110"/>
        </w:rPr>
        <w:t>of</w:t>
      </w:r>
      <w:r>
        <w:rPr>
          <w:spacing w:val="-11"/>
          <w:w w:val="110"/>
        </w:rPr>
        <w:t xml:space="preserve"> </w:t>
      </w:r>
      <w:r>
        <w:rPr>
          <w:w w:val="110"/>
        </w:rPr>
        <w:t>specially</w:t>
      </w:r>
      <w:r>
        <w:rPr>
          <w:spacing w:val="-11"/>
          <w:w w:val="110"/>
        </w:rPr>
        <w:t xml:space="preserve"> </w:t>
      </w:r>
      <w:r>
        <w:rPr>
          <w:w w:val="110"/>
        </w:rPr>
        <w:t>an</w:t>
      </w:r>
      <w:r>
        <w:rPr>
          <w:w w:val="110"/>
        </w:rPr>
        <w:softHyphen/>
      </w:r>
      <w:r>
        <w:rPr>
          <w:spacing w:val="-2"/>
          <w:w w:val="110"/>
        </w:rPr>
        <w:t>notated</w:t>
      </w:r>
    </w:p>
    <w:p w14:paraId="03B20CBB">
      <w:pPr>
        <w:pStyle w:val="3"/>
        <w:spacing w:line="271" w:lineRule="auto"/>
        <w:ind w:left="43"/>
        <w:jc w:val="both"/>
      </w:pPr>
      <w:r>
        <w:rPr>
          <w:w w:val="110"/>
        </w:rPr>
        <w:t>datasets, such as emotion-cause-in-friends (ECF) and conversational emotion-cause pair extraction (ConvECPE), to support this evolving research direction. By carefully examining these methods, we identify the</w:t>
      </w:r>
      <w:r>
        <w:rPr>
          <w:spacing w:val="-1"/>
          <w:w w:val="110"/>
        </w:rPr>
        <w:t xml:space="preserve"> </w:t>
      </w:r>
      <w:r>
        <w:rPr>
          <w:w w:val="110"/>
        </w:rPr>
        <w:t>following</w:t>
      </w:r>
      <w:r>
        <w:rPr>
          <w:spacing w:val="-1"/>
          <w:w w:val="110"/>
        </w:rPr>
        <w:t xml:space="preserve"> </w:t>
      </w:r>
      <w:r>
        <w:rPr>
          <w:w w:val="110"/>
        </w:rPr>
        <w:t>technical</w:t>
      </w:r>
      <w:r>
        <w:rPr>
          <w:spacing w:val="-1"/>
          <w:w w:val="110"/>
        </w:rPr>
        <w:t xml:space="preserve"> </w:t>
      </w:r>
      <w:r>
        <w:rPr>
          <w:w w:val="110"/>
        </w:rPr>
        <w:t>challenges</w:t>
      </w:r>
      <w:r>
        <w:rPr>
          <w:spacing w:val="-1"/>
          <w:w w:val="110"/>
        </w:rPr>
        <w:t xml:space="preserve"> </w:t>
      </w:r>
      <w:r>
        <w:rPr>
          <w:w w:val="110"/>
        </w:rPr>
        <w:t>that</w:t>
      </w:r>
      <w:r>
        <w:rPr>
          <w:spacing w:val="-1"/>
          <w:w w:val="110"/>
        </w:rPr>
        <w:t xml:space="preserve"> </w:t>
      </w:r>
      <w:r>
        <w:rPr>
          <w:w w:val="110"/>
        </w:rPr>
        <w:t>are</w:t>
      </w:r>
      <w:r>
        <w:rPr>
          <w:spacing w:val="-1"/>
          <w:w w:val="110"/>
        </w:rPr>
        <w:t xml:space="preserve"> </w:t>
      </w:r>
      <w:r>
        <w:rPr>
          <w:w w:val="110"/>
        </w:rPr>
        <w:t>still</w:t>
      </w:r>
      <w:r>
        <w:rPr>
          <w:spacing w:val="-1"/>
          <w:w w:val="110"/>
        </w:rPr>
        <w:t xml:space="preserve"> </w:t>
      </w:r>
      <w:r>
        <w:rPr>
          <w:w w:val="110"/>
        </w:rPr>
        <w:t>posing</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 xml:space="preserve">MECPEC </w:t>
      </w:r>
      <w:r>
        <w:rPr>
          <w:spacing w:val="-2"/>
          <w:w w:val="110"/>
        </w:rPr>
        <w:t>task:</w:t>
      </w:r>
    </w:p>
    <w:p w14:paraId="78594628">
      <w:pPr>
        <w:pStyle w:val="8"/>
        <w:numPr>
          <w:ilvl w:val="0"/>
          <w:numId w:val="2"/>
        </w:numPr>
        <w:tabs>
          <w:tab w:val="left" w:pos="519"/>
          <w:tab w:val="left" w:pos="521"/>
          <w:tab w:val="left" w:pos="4916"/>
        </w:tabs>
        <w:spacing w:before="146" w:after="0" w:line="271" w:lineRule="auto"/>
        <w:ind w:left="521" w:right="0" w:hanging="215"/>
        <w:jc w:val="both"/>
        <w:rPr>
          <w:sz w:val="16"/>
        </w:rPr>
      </w:pPr>
      <w:r>
        <w:rPr>
          <w:w w:val="110"/>
          <w:sz w:val="16"/>
        </w:rPr>
        <w:t>The absence of an effective multimodal fusion mechanism for MECPEC constitutes a critical limitation. It is imperative to investigate more sophisticated and effective approaches to fuse multimodal features and enhance the performance of the MECPEC task. Over-simplified approaches, such as concatena</w:t>
      </w:r>
      <w:r>
        <w:rPr>
          <w:w w:val="110"/>
          <w:sz w:val="16"/>
        </w:rPr>
        <w:softHyphen/>
      </w:r>
      <w:r>
        <w:rPr>
          <w:spacing w:val="-4"/>
          <w:w w:val="110"/>
          <w:sz w:val="16"/>
        </w:rPr>
        <w:t>tion</w:t>
      </w:r>
      <w:r>
        <w:rPr>
          <w:sz w:val="16"/>
        </w:rPr>
        <w:tab/>
      </w:r>
      <w:r>
        <w:rPr>
          <w:spacing w:val="-5"/>
          <w:w w:val="110"/>
          <w:sz w:val="16"/>
        </w:rPr>
        <w:t>or</w:t>
      </w:r>
    </w:p>
    <w:p w14:paraId="3854D261">
      <w:pPr>
        <w:pStyle w:val="3"/>
        <w:spacing w:line="271" w:lineRule="auto"/>
        <w:ind w:left="521"/>
        <w:jc w:val="both"/>
      </w:pPr>
      <w:r>
        <w:rPr>
          <w:w w:val="110"/>
        </w:rPr>
        <w:t>element-wise</w:t>
      </w:r>
      <w:r>
        <w:rPr>
          <w:spacing w:val="34"/>
          <w:w w:val="110"/>
        </w:rPr>
        <w:t xml:space="preserve"> </w:t>
      </w:r>
      <w:r>
        <w:rPr>
          <w:w w:val="110"/>
        </w:rPr>
        <w:t>addition</w:t>
      </w:r>
      <w:r>
        <w:rPr>
          <w:spacing w:val="34"/>
          <w:w w:val="110"/>
        </w:rPr>
        <w:t xml:space="preserve"> </w:t>
      </w:r>
      <w:r>
        <w:rPr>
          <w:w w:val="110"/>
        </w:rPr>
        <w:t>of</w:t>
      </w:r>
      <w:r>
        <w:rPr>
          <w:spacing w:val="34"/>
          <w:w w:val="110"/>
        </w:rPr>
        <w:t xml:space="preserve"> </w:t>
      </w:r>
      <w:r>
        <w:rPr>
          <w:w w:val="110"/>
        </w:rPr>
        <w:t>multimodal</w:t>
      </w:r>
      <w:r>
        <w:rPr>
          <w:spacing w:val="34"/>
          <w:w w:val="110"/>
        </w:rPr>
        <w:t xml:space="preserve"> </w:t>
      </w:r>
      <w:r>
        <w:rPr>
          <w:w w:val="110"/>
        </w:rPr>
        <w:t>features,</w:t>
      </w:r>
      <w:r>
        <w:rPr>
          <w:spacing w:val="34"/>
          <w:w w:val="110"/>
        </w:rPr>
        <w:t xml:space="preserve"> </w:t>
      </w:r>
      <w:r>
        <w:rPr>
          <w:w w:val="110"/>
        </w:rPr>
        <w:t>frequently</w:t>
      </w:r>
      <w:r>
        <w:rPr>
          <w:spacing w:val="34"/>
          <w:w w:val="110"/>
        </w:rPr>
        <w:t xml:space="preserve"> </w:t>
      </w:r>
      <w:r>
        <w:rPr>
          <w:w w:val="110"/>
        </w:rPr>
        <w:t>fail to capture the complex interactions and dependencies between different</w:t>
      </w:r>
      <w:r>
        <w:rPr>
          <w:spacing w:val="28"/>
          <w:w w:val="110"/>
        </w:rPr>
        <w:t xml:space="preserve"> </w:t>
      </w:r>
      <w:r>
        <w:rPr>
          <w:w w:val="110"/>
        </w:rPr>
        <w:t>modalities,</w:t>
      </w:r>
      <w:r>
        <w:rPr>
          <w:spacing w:val="28"/>
          <w:w w:val="110"/>
        </w:rPr>
        <w:t xml:space="preserve"> </w:t>
      </w:r>
      <w:r>
        <w:rPr>
          <w:w w:val="110"/>
        </w:rPr>
        <w:t>resulting</w:t>
      </w:r>
      <w:r>
        <w:rPr>
          <w:spacing w:val="28"/>
          <w:w w:val="110"/>
        </w:rPr>
        <w:t xml:space="preserve"> </w:t>
      </w:r>
      <w:r>
        <w:rPr>
          <w:w w:val="110"/>
        </w:rPr>
        <w:t>in</w:t>
      </w:r>
      <w:r>
        <w:rPr>
          <w:spacing w:val="28"/>
          <w:w w:val="110"/>
        </w:rPr>
        <w:t xml:space="preserve"> </w:t>
      </w:r>
      <w:r>
        <w:rPr>
          <w:w w:val="110"/>
        </w:rPr>
        <w:t>suboptimal</w:t>
      </w:r>
      <w:r>
        <w:rPr>
          <w:spacing w:val="28"/>
          <w:w w:val="110"/>
        </w:rPr>
        <w:t xml:space="preserve"> </w:t>
      </w:r>
      <w:r>
        <w:rPr>
          <w:w w:val="110"/>
        </w:rPr>
        <w:t>outcomes</w:t>
      </w:r>
      <w:r>
        <w:rPr>
          <w:spacing w:val="28"/>
          <w:w w:val="110"/>
        </w:rPr>
        <w:t xml:space="preserve"> </w:t>
      </w:r>
      <w:r>
        <w:rPr>
          <w:w w:val="110"/>
        </w:rPr>
        <w:t>(</w:t>
      </w:r>
      <w:r>
        <w:fldChar w:fldCharType="begin"/>
      </w:r>
      <w:r>
        <w:instrText xml:space="preserve"> HYPERLINK \l "_bookmark65" </w:instrText>
      </w:r>
      <w:r>
        <w:fldChar w:fldCharType="separate"/>
      </w:r>
      <w:r>
        <w:rPr>
          <w:color w:val="007FAC"/>
          <w:w w:val="110"/>
        </w:rPr>
        <w:t>Wang</w:t>
      </w:r>
      <w:r>
        <w:rPr>
          <w:color w:val="007FAC"/>
          <w:w w:val="110"/>
        </w:rPr>
        <w:fldChar w:fldCharType="end"/>
      </w:r>
      <w:r>
        <w:rPr>
          <w:color w:val="007FAC"/>
          <w:w w:val="110"/>
        </w:rPr>
        <w:t xml:space="preserve"> </w:t>
      </w:r>
      <w:r>
        <w:fldChar w:fldCharType="begin"/>
      </w:r>
      <w:r>
        <w:instrText xml:space="preserve"> HYPERLINK \l "_bookmark65" </w:instrText>
      </w:r>
      <w:r>
        <w:fldChar w:fldCharType="separate"/>
      </w:r>
      <w:r>
        <w:rPr>
          <w:color w:val="007FAC"/>
          <w:w w:val="110"/>
        </w:rPr>
        <w:t>et al.</w:t>
      </w:r>
      <w:r>
        <w:rPr>
          <w:color w:val="007FAC"/>
          <w:w w:val="110"/>
        </w:rPr>
        <w:fldChar w:fldCharType="end"/>
      </w:r>
      <w:r>
        <w:rPr>
          <w:w w:val="110"/>
        </w:rPr>
        <w:t xml:space="preserve">, </w:t>
      </w:r>
      <w:r>
        <w:fldChar w:fldCharType="begin"/>
      </w:r>
      <w:r>
        <w:instrText xml:space="preserve"> HYPERLINK \l "_bookmark65" </w:instrText>
      </w:r>
      <w:r>
        <w:fldChar w:fldCharType="separate"/>
      </w:r>
      <w:r>
        <w:rPr>
          <w:color w:val="007FAC"/>
          <w:w w:val="110"/>
        </w:rPr>
        <w:t>2023</w:t>
      </w:r>
      <w:r>
        <w:rPr>
          <w:color w:val="007FAC"/>
          <w:w w:val="110"/>
        </w:rPr>
        <w:fldChar w:fldCharType="end"/>
      </w:r>
      <w:r>
        <w:rPr>
          <w:w w:val="110"/>
        </w:rPr>
        <w:t xml:space="preserve">; </w:t>
      </w:r>
      <w:r>
        <w:fldChar w:fldCharType="begin"/>
      </w:r>
      <w:r>
        <w:instrText xml:space="preserve"> HYPERLINK \l "_bookmark59" </w:instrText>
      </w:r>
      <w:r>
        <w:fldChar w:fldCharType="separate"/>
      </w:r>
      <w:r>
        <w:rPr>
          <w:color w:val="007FAC"/>
          <w:w w:val="110"/>
        </w:rPr>
        <w:t>Shi and Huang</w:t>
      </w:r>
      <w:r>
        <w:rPr>
          <w:color w:val="007FAC"/>
          <w:w w:val="110"/>
        </w:rPr>
        <w:fldChar w:fldCharType="end"/>
      </w:r>
      <w:r>
        <w:rPr>
          <w:w w:val="110"/>
        </w:rPr>
        <w:t xml:space="preserve">, </w:t>
      </w:r>
      <w:r>
        <w:fldChar w:fldCharType="begin"/>
      </w:r>
      <w:r>
        <w:instrText xml:space="preserve"> HYPERLINK \l "_bookmark59" </w:instrText>
      </w:r>
      <w:r>
        <w:fldChar w:fldCharType="separate"/>
      </w:r>
      <w:r>
        <w:rPr>
          <w:color w:val="007FAC"/>
          <w:w w:val="110"/>
        </w:rPr>
        <w:t>2023</w:t>
      </w:r>
      <w:r>
        <w:rPr>
          <w:color w:val="007FAC"/>
          <w:w w:val="110"/>
        </w:rPr>
        <w:fldChar w:fldCharType="end"/>
      </w:r>
      <w:r>
        <w:rPr>
          <w:w w:val="110"/>
        </w:rPr>
        <w:t>).</w:t>
      </w:r>
    </w:p>
    <w:p w14:paraId="35F3BCC9">
      <w:pPr>
        <w:pStyle w:val="8"/>
        <w:numPr>
          <w:ilvl w:val="0"/>
          <w:numId w:val="2"/>
        </w:numPr>
        <w:tabs>
          <w:tab w:val="left" w:pos="519"/>
          <w:tab w:val="left" w:pos="521"/>
        </w:tabs>
        <w:spacing w:before="3" w:after="0" w:line="271" w:lineRule="auto"/>
        <w:ind w:left="521" w:right="0" w:hanging="215"/>
        <w:jc w:val="both"/>
        <w:rPr>
          <w:sz w:val="16"/>
        </w:rPr>
      </w:pPr>
      <w:r>
        <w:rPr>
          <w:w w:val="110"/>
          <w:sz w:val="16"/>
        </w:rPr>
        <w:t>The relative positions between emotions and causes in conver</w:t>
      </w:r>
      <w:r>
        <w:rPr>
          <w:w w:val="110"/>
          <w:sz w:val="16"/>
        </w:rPr>
        <w:softHyphen/>
      </w:r>
      <w:r>
        <w:rPr>
          <w:w w:val="110"/>
          <w:sz w:val="16"/>
        </w:rPr>
        <w:t>sations are often overlooked. As a fundamental form of daily oral communication, conversations tend to have a simple and intuitive structure. Consequently, the distance between emotion and</w:t>
      </w:r>
      <w:r>
        <w:rPr>
          <w:spacing w:val="40"/>
          <w:w w:val="110"/>
          <w:sz w:val="16"/>
        </w:rPr>
        <w:t xml:space="preserve"> </w:t>
      </w:r>
      <w:r>
        <w:rPr>
          <w:w w:val="110"/>
          <w:sz w:val="16"/>
        </w:rPr>
        <w:t>its</w:t>
      </w:r>
      <w:r>
        <w:rPr>
          <w:spacing w:val="40"/>
          <w:w w:val="110"/>
          <w:sz w:val="16"/>
        </w:rPr>
        <w:t xml:space="preserve"> </w:t>
      </w:r>
      <w:r>
        <w:rPr>
          <w:w w:val="110"/>
          <w:sz w:val="16"/>
        </w:rPr>
        <w:t>cause</w:t>
      </w:r>
      <w:r>
        <w:rPr>
          <w:spacing w:val="40"/>
          <w:w w:val="110"/>
          <w:sz w:val="16"/>
        </w:rPr>
        <w:t xml:space="preserve"> </w:t>
      </w:r>
      <w:r>
        <w:rPr>
          <w:w w:val="110"/>
          <w:sz w:val="16"/>
        </w:rPr>
        <w:t>is</w:t>
      </w:r>
      <w:r>
        <w:rPr>
          <w:spacing w:val="40"/>
          <w:w w:val="110"/>
          <w:sz w:val="16"/>
        </w:rPr>
        <w:t xml:space="preserve"> </w:t>
      </w:r>
      <w:r>
        <w:rPr>
          <w:w w:val="110"/>
          <w:sz w:val="16"/>
        </w:rPr>
        <w:t>generally</w:t>
      </w:r>
      <w:r>
        <w:rPr>
          <w:spacing w:val="40"/>
          <w:w w:val="110"/>
          <w:sz w:val="16"/>
        </w:rPr>
        <w:t xml:space="preserve"> </w:t>
      </w:r>
      <w:r>
        <w:rPr>
          <w:w w:val="110"/>
          <w:sz w:val="16"/>
        </w:rPr>
        <w:t>limited,</w:t>
      </w:r>
      <w:r>
        <w:rPr>
          <w:spacing w:val="40"/>
          <w:w w:val="110"/>
          <w:sz w:val="16"/>
        </w:rPr>
        <w:t xml:space="preserve"> </w:t>
      </w:r>
      <w:r>
        <w:rPr>
          <w:w w:val="110"/>
          <w:sz w:val="16"/>
        </w:rPr>
        <w:t>facilitating</w:t>
      </w:r>
      <w:r>
        <w:rPr>
          <w:spacing w:val="40"/>
          <w:w w:val="110"/>
          <w:sz w:val="16"/>
        </w:rPr>
        <w:t xml:space="preserve"> </w:t>
      </w:r>
      <w:r>
        <w:rPr>
          <w:w w:val="110"/>
          <w:sz w:val="16"/>
        </w:rPr>
        <w:t>a</w:t>
      </w:r>
      <w:r>
        <w:rPr>
          <w:spacing w:val="40"/>
          <w:w w:val="110"/>
          <w:sz w:val="16"/>
        </w:rPr>
        <w:t xml:space="preserve"> </w:t>
      </w:r>
      <w:r>
        <w:rPr>
          <w:w w:val="110"/>
          <w:sz w:val="16"/>
        </w:rPr>
        <w:t>clearer</w:t>
      </w:r>
      <w:r>
        <w:rPr>
          <w:spacing w:val="40"/>
          <w:w w:val="110"/>
          <w:sz w:val="16"/>
        </w:rPr>
        <w:t xml:space="preserve"> </w:t>
      </w:r>
      <w:r>
        <w:rPr>
          <w:w w:val="110"/>
          <w:sz w:val="16"/>
        </w:rPr>
        <w:t>and more immediate connection between the two (</w:t>
      </w:r>
      <w:r>
        <w:fldChar w:fldCharType="begin"/>
      </w:r>
      <w:r>
        <w:instrText xml:space="preserve"> HYPERLINK \l "_bookmark47" </w:instrText>
      </w:r>
      <w:r>
        <w:fldChar w:fldCharType="separate"/>
      </w:r>
      <w:r>
        <w:rPr>
          <w:color w:val="007FAC"/>
          <w:w w:val="110"/>
          <w:sz w:val="16"/>
        </w:rPr>
        <w:t>Li et al.</w:t>
      </w:r>
      <w:r>
        <w:rPr>
          <w:color w:val="007FAC"/>
          <w:w w:val="110"/>
          <w:sz w:val="16"/>
        </w:rPr>
        <w:fldChar w:fldCharType="end"/>
      </w:r>
      <w:r>
        <w:rPr>
          <w:w w:val="110"/>
          <w:sz w:val="16"/>
        </w:rPr>
        <w:t xml:space="preserve">, </w:t>
      </w:r>
      <w:r>
        <w:fldChar w:fldCharType="begin"/>
      </w:r>
      <w:r>
        <w:instrText xml:space="preserve"> HYPERLINK \l "_bookmark47" </w:instrText>
      </w:r>
      <w:r>
        <w:fldChar w:fldCharType="separate"/>
      </w:r>
      <w:r>
        <w:rPr>
          <w:color w:val="007FAC"/>
          <w:w w:val="110"/>
          <w:sz w:val="16"/>
        </w:rPr>
        <w:t>2023a</w:t>
      </w:r>
      <w:r>
        <w:rPr>
          <w:color w:val="007FAC"/>
          <w:w w:val="110"/>
          <w:sz w:val="16"/>
        </w:rPr>
        <w:fldChar w:fldCharType="end"/>
      </w:r>
      <w:r>
        <w:rPr>
          <w:w w:val="110"/>
          <w:sz w:val="16"/>
        </w:rPr>
        <w:t xml:space="preserve">; </w:t>
      </w:r>
      <w:r>
        <w:fldChar w:fldCharType="begin"/>
      </w:r>
      <w:r>
        <w:instrText xml:space="preserve"> HYPERLINK \l "_bookmark64" </w:instrText>
      </w:r>
      <w:r>
        <w:fldChar w:fldCharType="separate"/>
      </w:r>
      <w:r>
        <w:rPr>
          <w:color w:val="007FAC"/>
          <w:w w:val="110"/>
          <w:sz w:val="16"/>
        </w:rPr>
        <w:t>Tu et al.</w:t>
      </w:r>
      <w:r>
        <w:rPr>
          <w:color w:val="007FAC"/>
          <w:w w:val="110"/>
          <w:sz w:val="16"/>
        </w:rPr>
        <w:fldChar w:fldCharType="end"/>
      </w:r>
      <w:r>
        <w:rPr>
          <w:w w:val="110"/>
          <w:sz w:val="16"/>
        </w:rPr>
        <w:t xml:space="preserve">, </w:t>
      </w:r>
      <w:r>
        <w:fldChar w:fldCharType="begin"/>
      </w:r>
      <w:r>
        <w:instrText xml:space="preserve"> HYPERLINK \l "_bookmark64" </w:instrText>
      </w:r>
      <w:r>
        <w:fldChar w:fldCharType="separate"/>
      </w:r>
      <w:r>
        <w:rPr>
          <w:color w:val="007FAC"/>
          <w:w w:val="110"/>
          <w:sz w:val="16"/>
        </w:rPr>
        <w:t>2024</w:t>
      </w:r>
      <w:r>
        <w:rPr>
          <w:color w:val="007FAC"/>
          <w:w w:val="110"/>
          <w:sz w:val="16"/>
        </w:rPr>
        <w:fldChar w:fldCharType="end"/>
      </w:r>
      <w:r>
        <w:rPr>
          <w:w w:val="110"/>
          <w:sz w:val="16"/>
        </w:rPr>
        <w:t>). For illustration, we show the distribution of distances</w:t>
      </w:r>
      <w:r>
        <w:rPr>
          <w:spacing w:val="-4"/>
          <w:w w:val="110"/>
          <w:sz w:val="16"/>
        </w:rPr>
        <w:t xml:space="preserve"> </w:t>
      </w:r>
      <w:r>
        <w:rPr>
          <w:w w:val="110"/>
          <w:sz w:val="16"/>
        </w:rPr>
        <w:t>between</w:t>
      </w:r>
      <w:r>
        <w:rPr>
          <w:spacing w:val="-4"/>
          <w:w w:val="110"/>
          <w:sz w:val="16"/>
        </w:rPr>
        <w:t xml:space="preserve"> </w:t>
      </w:r>
      <w:r>
        <w:rPr>
          <w:w w:val="110"/>
          <w:sz w:val="16"/>
        </w:rPr>
        <w:t>emotions</w:t>
      </w:r>
      <w:r>
        <w:rPr>
          <w:spacing w:val="-4"/>
          <w:w w:val="110"/>
          <w:sz w:val="16"/>
        </w:rPr>
        <w:t xml:space="preserve"> </w:t>
      </w:r>
      <w:r>
        <w:rPr>
          <w:w w:val="110"/>
          <w:sz w:val="16"/>
        </w:rPr>
        <w:t>and</w:t>
      </w:r>
      <w:r>
        <w:rPr>
          <w:spacing w:val="-4"/>
          <w:w w:val="110"/>
          <w:sz w:val="16"/>
        </w:rPr>
        <w:t xml:space="preserve"> </w:t>
      </w:r>
      <w:r>
        <w:rPr>
          <w:w w:val="110"/>
          <w:sz w:val="16"/>
        </w:rPr>
        <w:t>causes</w:t>
      </w:r>
      <w:r>
        <w:rPr>
          <w:spacing w:val="-4"/>
          <w:w w:val="110"/>
          <w:sz w:val="16"/>
        </w:rPr>
        <w:t xml:space="preserve"> </w:t>
      </w:r>
      <w:r>
        <w:rPr>
          <w:w w:val="110"/>
          <w:sz w:val="16"/>
        </w:rPr>
        <w:t>for</w:t>
      </w:r>
      <w:r>
        <w:rPr>
          <w:spacing w:val="-4"/>
          <w:w w:val="110"/>
          <w:sz w:val="16"/>
        </w:rPr>
        <w:t xml:space="preserve"> </w:t>
      </w:r>
      <w:r>
        <w:rPr>
          <w:w w:val="110"/>
          <w:sz w:val="16"/>
        </w:rPr>
        <w:t>ECF</w:t>
      </w:r>
      <w:r>
        <w:rPr>
          <w:spacing w:val="-4"/>
          <w:w w:val="110"/>
          <w:sz w:val="16"/>
        </w:rPr>
        <w:t xml:space="preserve"> </w:t>
      </w:r>
      <w:r>
        <w:rPr>
          <w:w w:val="110"/>
          <w:sz w:val="16"/>
        </w:rPr>
        <w:t>and</w:t>
      </w:r>
      <w:r>
        <w:rPr>
          <w:spacing w:val="-4"/>
          <w:w w:val="110"/>
          <w:sz w:val="16"/>
        </w:rPr>
        <w:t xml:space="preserve"> </w:t>
      </w:r>
      <w:r>
        <w:rPr>
          <w:w w:val="110"/>
          <w:sz w:val="16"/>
        </w:rPr>
        <w:t xml:space="preserve">ConvECPE in </w:t>
      </w:r>
      <w:r>
        <w:fldChar w:fldCharType="begin"/>
      </w:r>
      <w:r>
        <w:instrText xml:space="preserve"> HYPERLINK \l "_bookmark4" </w:instrText>
      </w:r>
      <w:r>
        <w:fldChar w:fldCharType="separate"/>
      </w:r>
      <w:r>
        <w:rPr>
          <w:color w:val="007FAC"/>
          <w:w w:val="110"/>
          <w:sz w:val="16"/>
        </w:rPr>
        <w:t>Fig.</w:t>
      </w:r>
      <w:r>
        <w:rPr>
          <w:color w:val="007FAC"/>
          <w:w w:val="110"/>
          <w:sz w:val="16"/>
        </w:rPr>
        <w:fldChar w:fldCharType="end"/>
      </w:r>
      <w:r>
        <w:rPr>
          <w:color w:val="007FAC"/>
          <w:w w:val="110"/>
          <w:sz w:val="16"/>
        </w:rPr>
        <w:t xml:space="preserve"> </w:t>
      </w:r>
      <w:r>
        <w:fldChar w:fldCharType="begin"/>
      </w:r>
      <w:r>
        <w:instrText xml:space="preserve"> HYPERLINK \l "_bookmark4" </w:instrText>
      </w:r>
      <w:r>
        <w:fldChar w:fldCharType="separate"/>
      </w:r>
      <w:r>
        <w:rPr>
          <w:color w:val="007FAC"/>
          <w:w w:val="110"/>
          <w:sz w:val="16"/>
        </w:rPr>
        <w:t>1</w:t>
      </w:r>
      <w:r>
        <w:rPr>
          <w:color w:val="007FAC"/>
          <w:w w:val="110"/>
          <w:sz w:val="16"/>
        </w:rPr>
        <w:fldChar w:fldCharType="end"/>
      </w:r>
      <w:r>
        <w:rPr>
          <w:w w:val="110"/>
          <w:sz w:val="16"/>
        </w:rPr>
        <w:t>. It is clear that most E–C pairs are in a limited range compared to the full length of conversation.</w:t>
      </w:r>
    </w:p>
    <w:p w14:paraId="64F6149A">
      <w:pPr>
        <w:pStyle w:val="3"/>
        <w:spacing w:before="150" w:line="271" w:lineRule="auto"/>
        <w:ind w:left="43" w:firstLine="239"/>
        <w:jc w:val="both"/>
      </w:pPr>
      <w:r>
        <w:rPr>
          <w:w w:val="110"/>
        </w:rPr>
        <w:t>To address the aforementioned issues, we propose an adaptive hybrid machine reading comprehension (AHMRC) framework for ex</w:t>
      </w:r>
      <w:r>
        <w:rPr>
          <w:w w:val="110"/>
        </w:rPr>
        <w:softHyphen/>
      </w:r>
      <w:r>
        <w:rPr>
          <w:w w:val="110"/>
        </w:rPr>
        <w:t xml:space="preserve">tracting E–C pairs from multimodal conversations. The illustration of the proposed AHMRC framework is shown in </w:t>
      </w:r>
      <w:r>
        <w:fldChar w:fldCharType="begin"/>
      </w:r>
      <w:r>
        <w:instrText xml:space="preserve"> HYPERLINK \l "_bookmark6" </w:instrText>
      </w:r>
      <w:r>
        <w:fldChar w:fldCharType="separate"/>
      </w:r>
      <w:r>
        <w:rPr>
          <w:color w:val="007FAC"/>
          <w:w w:val="110"/>
        </w:rPr>
        <w:t>Fig.</w:t>
      </w:r>
      <w:r>
        <w:rPr>
          <w:color w:val="007FAC"/>
          <w:w w:val="110"/>
        </w:rPr>
        <w:fldChar w:fldCharType="end"/>
      </w:r>
      <w:r>
        <w:rPr>
          <w:color w:val="007FAC"/>
          <w:w w:val="110"/>
        </w:rPr>
        <w:t xml:space="preserve"> </w:t>
      </w:r>
      <w:r>
        <w:fldChar w:fldCharType="begin"/>
      </w:r>
      <w:r>
        <w:instrText xml:space="preserve"> HYPERLINK \l "_bookmark6" </w:instrText>
      </w:r>
      <w:r>
        <w:fldChar w:fldCharType="separate"/>
      </w:r>
      <w:r>
        <w:rPr>
          <w:color w:val="007FAC"/>
          <w:w w:val="110"/>
        </w:rPr>
        <w:t>2</w:t>
      </w:r>
      <w:r>
        <w:rPr>
          <w:color w:val="007FAC"/>
          <w:w w:val="110"/>
        </w:rPr>
        <w:fldChar w:fldCharType="end"/>
      </w:r>
      <w:r>
        <w:rPr>
          <w:w w:val="110"/>
        </w:rPr>
        <w:t>. For each modal</w:t>
      </w:r>
      <w:r>
        <w:rPr>
          <w:w w:val="110"/>
        </w:rPr>
        <w:softHyphen/>
      </w:r>
      <w:r>
        <w:rPr>
          <w:w w:val="110"/>
        </w:rPr>
        <w:t>ity, the corresponding modality-related features are extracted using a specific encoder in the multimodal feature extraction step. Then, the textual, video and audio features are correlated and adaptively fused according</w:t>
      </w:r>
      <w:r>
        <w:rPr>
          <w:spacing w:val="-3"/>
          <w:w w:val="110"/>
        </w:rPr>
        <w:t xml:space="preserve"> </w:t>
      </w:r>
      <w:r>
        <w:rPr>
          <w:w w:val="110"/>
        </w:rPr>
        <w:t>to</w:t>
      </w:r>
      <w:r>
        <w:rPr>
          <w:spacing w:val="-3"/>
          <w:w w:val="110"/>
        </w:rPr>
        <w:t xml:space="preserve"> </w:t>
      </w:r>
      <w:r>
        <w:rPr>
          <w:w w:val="110"/>
        </w:rPr>
        <w:t>their</w:t>
      </w:r>
      <w:r>
        <w:rPr>
          <w:spacing w:val="-3"/>
          <w:w w:val="110"/>
        </w:rPr>
        <w:t xml:space="preserve"> </w:t>
      </w:r>
      <w:r>
        <w:rPr>
          <w:w w:val="110"/>
        </w:rPr>
        <w:t>contributions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adaptive</w:t>
      </w:r>
      <w:r>
        <w:rPr>
          <w:spacing w:val="-3"/>
          <w:w w:val="110"/>
        </w:rPr>
        <w:t xml:space="preserve"> </w:t>
      </w:r>
      <w:r>
        <w:rPr>
          <w:w w:val="110"/>
        </w:rPr>
        <w:t>multimodal</w:t>
      </w:r>
      <w:r>
        <w:rPr>
          <w:spacing w:val="-3"/>
          <w:w w:val="110"/>
        </w:rPr>
        <w:t xml:space="preserve"> </w:t>
      </w:r>
      <w:r>
        <w:rPr>
          <w:w w:val="110"/>
        </w:rPr>
        <w:t>fusion</w:t>
      </w:r>
      <w:r>
        <w:rPr>
          <w:spacing w:val="-3"/>
          <w:w w:val="110"/>
        </w:rPr>
        <w:t xml:space="preserve"> </w:t>
      </w:r>
      <w:r>
        <w:rPr>
          <w:w w:val="110"/>
        </w:rPr>
        <w:t>step. By asking the global emotion query ‘‘Is it an emotion utterance?’’ and the</w:t>
      </w:r>
      <w:r>
        <w:rPr>
          <w:spacing w:val="3"/>
          <w:w w:val="110"/>
        </w:rPr>
        <w:t xml:space="preserve"> </w:t>
      </w:r>
      <w:r>
        <w:rPr>
          <w:w w:val="110"/>
        </w:rPr>
        <w:t>local</w:t>
      </w:r>
      <w:r>
        <w:rPr>
          <w:spacing w:val="4"/>
          <w:w w:val="110"/>
        </w:rPr>
        <w:t xml:space="preserve"> </w:t>
      </w:r>
      <w:r>
        <w:rPr>
          <w:w w:val="110"/>
        </w:rPr>
        <w:t>cause</w:t>
      </w:r>
      <w:r>
        <w:rPr>
          <w:spacing w:val="4"/>
          <w:w w:val="110"/>
        </w:rPr>
        <w:t xml:space="preserve"> </w:t>
      </w:r>
      <w:r>
        <w:rPr>
          <w:w w:val="110"/>
        </w:rPr>
        <w:t>query</w:t>
      </w:r>
      <w:r>
        <w:rPr>
          <w:spacing w:val="3"/>
          <w:w w:val="110"/>
        </w:rPr>
        <w:t xml:space="preserve"> </w:t>
      </w:r>
      <w:r>
        <w:rPr>
          <w:w w:val="110"/>
        </w:rPr>
        <w:t>‘‘Is</w:t>
      </w:r>
      <w:r>
        <w:rPr>
          <w:spacing w:val="4"/>
          <w:w w:val="110"/>
        </w:rPr>
        <w:t xml:space="preserve"> </w:t>
      </w:r>
      <w:r>
        <w:rPr>
          <w:w w:val="110"/>
        </w:rPr>
        <w:t>it</w:t>
      </w:r>
      <w:r>
        <w:rPr>
          <w:spacing w:val="4"/>
          <w:w w:val="110"/>
        </w:rPr>
        <w:t xml:space="preserve"> </w:t>
      </w:r>
      <w:r>
        <w:rPr>
          <w:w w:val="110"/>
        </w:rPr>
        <w:t>a</w:t>
      </w:r>
      <w:r>
        <w:rPr>
          <w:spacing w:val="3"/>
          <w:w w:val="110"/>
        </w:rPr>
        <w:t xml:space="preserve"> </w:t>
      </w:r>
      <w:r>
        <w:rPr>
          <w:w w:val="110"/>
        </w:rPr>
        <w:t>cause</w:t>
      </w:r>
      <w:r>
        <w:rPr>
          <w:spacing w:val="4"/>
          <w:w w:val="110"/>
        </w:rPr>
        <w:t xml:space="preserve"> </w:t>
      </w:r>
      <w:r>
        <w:rPr>
          <w:w w:val="110"/>
        </w:rPr>
        <w:t>utterance</w:t>
      </w:r>
      <w:r>
        <w:rPr>
          <w:spacing w:val="4"/>
          <w:w w:val="110"/>
        </w:rPr>
        <w:t xml:space="preserve"> </w:t>
      </w:r>
      <w:r>
        <w:rPr>
          <w:w w:val="110"/>
        </w:rPr>
        <w:t>corresponding</w:t>
      </w:r>
      <w:r>
        <w:rPr>
          <w:spacing w:val="3"/>
          <w:w w:val="110"/>
        </w:rPr>
        <w:t xml:space="preserve"> </w:t>
      </w:r>
      <w:r>
        <w:rPr>
          <w:w w:val="110"/>
        </w:rPr>
        <w:t>to</w:t>
      </w:r>
      <w:r>
        <w:rPr>
          <w:spacing w:val="4"/>
          <w:w w:val="110"/>
        </w:rPr>
        <w:t xml:space="preserve"> </w:t>
      </w:r>
      <w:r>
        <w:rPr>
          <w:rFonts w:ascii="Cambria" w:hAnsi="Cambria" w:eastAsia="Cambria"/>
          <w:w w:val="110"/>
        </w:rPr>
        <w:t>𝑢</w:t>
      </w:r>
      <w:r>
        <w:rPr>
          <w:rFonts w:ascii="Cambria" w:hAnsi="Cambria" w:eastAsia="Cambria"/>
          <w:w w:val="110"/>
          <w:position w:val="-3"/>
          <w:sz w:val="12"/>
        </w:rPr>
        <w:t>𝑖</w:t>
      </w:r>
      <w:r>
        <w:rPr>
          <w:w w:val="110"/>
        </w:rPr>
        <w:t>?’’</w:t>
      </w:r>
      <w:r>
        <w:rPr>
          <w:spacing w:val="4"/>
          <w:w w:val="110"/>
        </w:rPr>
        <w:t xml:space="preserve"> </w:t>
      </w:r>
      <w:r>
        <w:rPr>
          <w:spacing w:val="-7"/>
          <w:w w:val="110"/>
        </w:rPr>
        <w:t>in</w:t>
      </w:r>
    </w:p>
    <w:p w14:paraId="12C9BE9C">
      <w:pPr>
        <w:pStyle w:val="3"/>
        <w:spacing w:before="72" w:line="210" w:lineRule="exact"/>
        <w:ind w:left="43" w:right="41"/>
        <w:jc w:val="both"/>
      </w:pPr>
      <w:r>
        <w:br w:type="column"/>
      </w:r>
      <w:r>
        <w:rPr>
          <w:w w:val="110"/>
        </w:rPr>
        <w:t>the</w:t>
      </w:r>
      <w:r>
        <w:rPr>
          <w:spacing w:val="-2"/>
          <w:w w:val="110"/>
        </w:rPr>
        <w:t xml:space="preserve"> </w:t>
      </w:r>
      <w:r>
        <w:rPr>
          <w:w w:val="110"/>
        </w:rPr>
        <w:t>two-round</w:t>
      </w:r>
      <w:r>
        <w:rPr>
          <w:spacing w:val="-2"/>
          <w:w w:val="110"/>
        </w:rPr>
        <w:t xml:space="preserve"> </w:t>
      </w:r>
      <w:r>
        <w:rPr>
          <w:w w:val="110"/>
        </w:rPr>
        <w:t>hybrid</w:t>
      </w:r>
      <w:r>
        <w:rPr>
          <w:spacing w:val="-2"/>
          <w:w w:val="110"/>
        </w:rPr>
        <w:t xml:space="preserve"> </w:t>
      </w:r>
      <w:r>
        <w:rPr>
          <w:w w:val="110"/>
        </w:rPr>
        <w:t>machine</w:t>
      </w:r>
      <w:r>
        <w:rPr>
          <w:spacing w:val="-2"/>
          <w:w w:val="110"/>
        </w:rPr>
        <w:t xml:space="preserve"> </w:t>
      </w:r>
      <w:r>
        <w:rPr>
          <w:w w:val="110"/>
        </w:rPr>
        <w:t>reading</w:t>
      </w:r>
      <w:r>
        <w:rPr>
          <w:spacing w:val="-2"/>
          <w:w w:val="110"/>
        </w:rPr>
        <w:t xml:space="preserve"> </w:t>
      </w:r>
      <w:r>
        <w:rPr>
          <w:w w:val="110"/>
        </w:rPr>
        <w:t>comprehension</w:t>
      </w:r>
      <w:r>
        <w:rPr>
          <w:spacing w:val="-2"/>
          <w:w w:val="110"/>
        </w:rPr>
        <w:t xml:space="preserve"> </w:t>
      </w:r>
      <w:r>
        <w:rPr>
          <w:w w:val="110"/>
        </w:rPr>
        <w:t>(MRC)</w:t>
      </w:r>
      <w:r>
        <w:rPr>
          <w:spacing w:val="-2"/>
          <w:w w:val="110"/>
        </w:rPr>
        <w:t xml:space="preserve"> </w:t>
      </w:r>
      <w:r>
        <w:rPr>
          <w:w w:val="110"/>
        </w:rPr>
        <w:t>step,</w:t>
      </w:r>
      <w:r>
        <w:rPr>
          <w:spacing w:val="-2"/>
          <w:w w:val="110"/>
        </w:rPr>
        <w:t xml:space="preserve"> </w:t>
      </w:r>
      <w:r>
        <w:rPr>
          <w:w w:val="110"/>
        </w:rPr>
        <w:t xml:space="preserve">we infer the emotion utterance </w:t>
      </w:r>
      <w:r>
        <w:rPr>
          <w:rFonts w:ascii="Cambria" w:hAnsi="Cambria" w:eastAsia="Cambria"/>
          <w:w w:val="110"/>
        </w:rPr>
        <w:t>𝑢</w:t>
      </w:r>
      <w:r>
        <w:rPr>
          <w:rFonts w:ascii="Cambria" w:hAnsi="Cambria" w:eastAsia="Cambria"/>
          <w:w w:val="110"/>
          <w:position w:val="-3"/>
          <w:sz w:val="12"/>
        </w:rPr>
        <w:t>𝑖</w:t>
      </w:r>
      <w:r>
        <w:rPr>
          <w:rFonts w:ascii="Cambria" w:hAnsi="Cambria" w:eastAsia="Cambria"/>
          <w:spacing w:val="33"/>
          <w:w w:val="110"/>
          <w:position w:val="-3"/>
          <w:sz w:val="12"/>
        </w:rPr>
        <w:t xml:space="preserve"> </w:t>
      </w:r>
      <w:r>
        <w:rPr>
          <w:w w:val="110"/>
        </w:rPr>
        <w:t xml:space="preserve">and its cause utterance </w:t>
      </w:r>
      <w:r>
        <w:rPr>
          <w:rFonts w:ascii="Cambria" w:hAnsi="Cambria" w:eastAsia="Cambria"/>
          <w:w w:val="110"/>
        </w:rPr>
        <w:t>𝑢</w:t>
      </w:r>
      <w:r>
        <w:rPr>
          <w:rFonts w:ascii="Cambria" w:hAnsi="Cambria" w:eastAsia="Cambria"/>
          <w:w w:val="110"/>
          <w:position w:val="-3"/>
          <w:sz w:val="12"/>
        </w:rPr>
        <w:t>𝑗</w:t>
      </w:r>
      <w:r>
        <w:rPr>
          <w:rFonts w:ascii="Cambria" w:hAnsi="Cambria" w:eastAsia="Cambria"/>
          <w:spacing w:val="40"/>
          <w:w w:val="110"/>
          <w:position w:val="-3"/>
          <w:sz w:val="12"/>
        </w:rPr>
        <w:t xml:space="preserve"> </w:t>
      </w:r>
      <w:r>
        <w:rPr>
          <w:w w:val="110"/>
        </w:rPr>
        <w:t>in the global and</w:t>
      </w:r>
      <w:r>
        <w:rPr>
          <w:spacing w:val="-11"/>
          <w:w w:val="110"/>
        </w:rPr>
        <w:t xml:space="preserve"> </w:t>
      </w:r>
      <w:r>
        <w:rPr>
          <w:w w:val="110"/>
        </w:rPr>
        <w:t>local</w:t>
      </w:r>
      <w:r>
        <w:rPr>
          <w:spacing w:val="-11"/>
          <w:w w:val="110"/>
        </w:rPr>
        <w:t xml:space="preserve"> </w:t>
      </w:r>
      <w:r>
        <w:rPr>
          <w:w w:val="110"/>
        </w:rPr>
        <w:t>scopes,</w:t>
      </w:r>
      <w:r>
        <w:rPr>
          <w:spacing w:val="-2"/>
          <w:w w:val="110"/>
        </w:rPr>
        <w:t xml:space="preserve"> </w:t>
      </w:r>
      <w:r>
        <w:rPr>
          <w:w w:val="110"/>
        </w:rPr>
        <w:t>respectively.</w:t>
      </w:r>
      <w:r>
        <w:rPr>
          <w:spacing w:val="-2"/>
          <w:w w:val="110"/>
        </w:rPr>
        <w:t xml:space="preserve"> </w:t>
      </w:r>
      <w:r>
        <w:rPr>
          <w:w w:val="110"/>
        </w:rPr>
        <w:t>Finally,</w:t>
      </w:r>
      <w:r>
        <w:rPr>
          <w:spacing w:val="-2"/>
          <w:w w:val="110"/>
        </w:rPr>
        <w:t xml:space="preserve"> </w:t>
      </w:r>
      <w:r>
        <w:rPr>
          <w:w w:val="110"/>
        </w:rPr>
        <w:t>the</w:t>
      </w:r>
      <w:r>
        <w:rPr>
          <w:spacing w:val="-2"/>
          <w:w w:val="110"/>
        </w:rPr>
        <w:t xml:space="preserve"> </w:t>
      </w:r>
      <w:r>
        <w:rPr>
          <w:w w:val="110"/>
        </w:rPr>
        <w:t>E–C</w:t>
      </w:r>
      <w:r>
        <w:rPr>
          <w:spacing w:val="-2"/>
          <w:w w:val="110"/>
        </w:rPr>
        <w:t xml:space="preserve"> </w:t>
      </w:r>
      <w:r>
        <w:rPr>
          <w:w w:val="110"/>
        </w:rPr>
        <w:t>pair</w:t>
      </w:r>
      <w:r>
        <w:rPr>
          <w:spacing w:val="-2"/>
          <w:w w:val="110"/>
        </w:rPr>
        <w:t xml:space="preserve"> </w:t>
      </w:r>
      <w:r>
        <w:rPr>
          <w:rFonts w:ascii="Cambria" w:hAnsi="Cambria" w:eastAsia="Cambria"/>
          <w:w w:val="110"/>
        </w:rPr>
        <w:t>(𝑢</w:t>
      </w:r>
      <w:r>
        <w:rPr>
          <w:rFonts w:ascii="Cambria" w:hAnsi="Cambria" w:eastAsia="Cambria"/>
          <w:w w:val="110"/>
          <w:position w:val="-3"/>
          <w:sz w:val="12"/>
        </w:rPr>
        <w:t>𝑖</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𝑢</w:t>
      </w:r>
      <w:r>
        <w:rPr>
          <w:rFonts w:ascii="Cambria" w:hAnsi="Cambria" w:eastAsia="Cambria"/>
          <w:w w:val="110"/>
          <w:position w:val="-3"/>
          <w:sz w:val="12"/>
        </w:rPr>
        <w:t>𝑗</w:t>
      </w:r>
      <w:r>
        <w:rPr>
          <w:rFonts w:ascii="Cambria" w:hAnsi="Cambria" w:eastAsia="Cambria"/>
          <w:spacing w:val="-7"/>
          <w:w w:val="110"/>
          <w:position w:val="-3"/>
          <w:sz w:val="12"/>
        </w:rPr>
        <w:t xml:space="preserve"> </w:t>
      </w:r>
      <w:r>
        <w:rPr>
          <w:rFonts w:ascii="Cambria" w:hAnsi="Cambria" w:eastAsia="Cambria"/>
          <w:w w:val="110"/>
        </w:rPr>
        <w:t xml:space="preserve">) </w:t>
      </w:r>
      <w:r>
        <w:rPr>
          <w:w w:val="110"/>
        </w:rPr>
        <w:t>is</w:t>
      </w:r>
      <w:r>
        <w:rPr>
          <w:spacing w:val="-2"/>
          <w:w w:val="110"/>
        </w:rPr>
        <w:t xml:space="preserve"> </w:t>
      </w:r>
      <w:r>
        <w:rPr>
          <w:w w:val="110"/>
        </w:rPr>
        <w:t>obtained and regarded as the extracted result.</w:t>
      </w:r>
    </w:p>
    <w:p w14:paraId="2B1D0753">
      <w:pPr>
        <w:pStyle w:val="3"/>
        <w:spacing w:before="25" w:line="276" w:lineRule="auto"/>
        <w:ind w:left="43" w:right="41" w:firstLine="239"/>
        <w:jc w:val="both"/>
      </w:pPr>
      <w:r>
        <w:rPr>
          <w:w w:val="110"/>
        </w:rPr>
        <w:t>By fusing the multimodal features adaptively and executing the global and local queries in a two-round hybrid MRC mode, the afore</w:t>
      </w:r>
      <w:r>
        <w:rPr>
          <w:w w:val="110"/>
        </w:rPr>
        <w:softHyphen/>
      </w:r>
      <w:r>
        <w:rPr>
          <w:w w:val="110"/>
        </w:rPr>
        <w:t>mentioned challenges could be addressed correspondingly. In sum</w:t>
      </w:r>
      <w:r>
        <w:rPr>
          <w:w w:val="110"/>
        </w:rPr>
        <w:softHyphen/>
      </w:r>
      <w:r>
        <w:rPr>
          <w:w w:val="110"/>
        </w:rPr>
        <w:t>mary, the main contributions of our proposed AHMRC framework are as follows:</w:t>
      </w:r>
    </w:p>
    <w:p w14:paraId="42409765">
      <w:pPr>
        <w:pStyle w:val="8"/>
        <w:numPr>
          <w:ilvl w:val="0"/>
          <w:numId w:val="3"/>
        </w:numPr>
        <w:tabs>
          <w:tab w:val="left" w:pos="519"/>
          <w:tab w:val="left" w:pos="521"/>
        </w:tabs>
        <w:spacing w:before="161" w:after="0" w:line="276" w:lineRule="auto"/>
        <w:ind w:left="521" w:right="41" w:hanging="215"/>
        <w:jc w:val="both"/>
        <w:rPr>
          <w:sz w:val="16"/>
        </w:rPr>
      </w:pPr>
      <w:r>
        <w:rPr>
          <w:w w:val="110"/>
          <w:sz w:val="16"/>
        </w:rPr>
        <w:t>We design an adaptive multimodal attention module that in</w:t>
      </w:r>
      <w:r>
        <w:rPr>
          <w:w w:val="110"/>
          <w:sz w:val="16"/>
        </w:rPr>
        <w:softHyphen/>
      </w:r>
      <w:r>
        <w:rPr>
          <w:w w:val="110"/>
          <w:sz w:val="16"/>
        </w:rPr>
        <w:t>corporates features from multiple modalities and fuses them according to their contributions adaptively.</w:t>
      </w:r>
    </w:p>
    <w:p w14:paraId="27FF7B80">
      <w:pPr>
        <w:pStyle w:val="8"/>
        <w:numPr>
          <w:ilvl w:val="0"/>
          <w:numId w:val="3"/>
        </w:numPr>
        <w:tabs>
          <w:tab w:val="left" w:pos="519"/>
          <w:tab w:val="left" w:pos="521"/>
        </w:tabs>
        <w:spacing w:before="2" w:after="0" w:line="276" w:lineRule="auto"/>
        <w:ind w:left="521" w:right="41" w:hanging="215"/>
        <w:jc w:val="both"/>
        <w:rPr>
          <w:sz w:val="16"/>
        </w:rPr>
      </w:pPr>
      <w:r>
        <w:rPr>
          <w:w w:val="110"/>
          <w:sz w:val="16"/>
        </w:rPr>
        <w:t>We transform the MECPEC task into a two-round hybrid MRC task by enforcing the global emotion query and the local cause query to take advantage of the relative position constraint spe</w:t>
      </w:r>
      <w:r>
        <w:rPr>
          <w:w w:val="110"/>
          <w:sz w:val="16"/>
        </w:rPr>
        <w:softHyphen/>
      </w:r>
      <w:r>
        <w:rPr>
          <w:w w:val="110"/>
          <w:sz w:val="16"/>
        </w:rPr>
        <w:t>cific to conversations.</w:t>
      </w:r>
    </w:p>
    <w:p w14:paraId="3F0555DF">
      <w:pPr>
        <w:pStyle w:val="8"/>
        <w:numPr>
          <w:ilvl w:val="0"/>
          <w:numId w:val="3"/>
        </w:numPr>
        <w:tabs>
          <w:tab w:val="left" w:pos="519"/>
          <w:tab w:val="left" w:pos="521"/>
        </w:tabs>
        <w:spacing w:before="0" w:after="0" w:line="276" w:lineRule="auto"/>
        <w:ind w:left="521" w:right="41" w:hanging="215"/>
        <w:jc w:val="both"/>
        <w:rPr>
          <w:sz w:val="16"/>
        </w:rPr>
      </w:pPr>
      <w:r>
        <w:rPr>
          <w:w w:val="110"/>
          <w:sz w:val="16"/>
        </w:rPr>
        <w:t>We conduct extensive experiments on the ECF and ConvECPE datasets to evaluate the performance of our proposed AHMRC framework in comparison with other textural ECPEC, Multi</w:t>
      </w:r>
      <w:r>
        <w:rPr>
          <w:w w:val="110"/>
          <w:sz w:val="16"/>
        </w:rPr>
        <w:softHyphen/>
      </w:r>
      <w:r>
        <w:rPr>
          <w:w w:val="110"/>
          <w:sz w:val="16"/>
        </w:rPr>
        <w:t>modal ERC, and multimodal ECPEC methods.</w:t>
      </w:r>
    </w:p>
    <w:p w14:paraId="4E5E78A8">
      <w:pPr>
        <w:pStyle w:val="3"/>
        <w:spacing w:before="158" w:line="276" w:lineRule="auto"/>
        <w:ind w:left="43" w:right="41" w:firstLine="239"/>
        <w:jc w:val="both"/>
      </w:pPr>
      <w:r>
        <w:rPr>
          <w:w w:val="110"/>
        </w:rPr>
        <w:t xml:space="preserve">The remainder of this paper is organized as follows. Section </w:t>
      </w:r>
      <w:r>
        <w:fldChar w:fldCharType="begin"/>
      </w:r>
      <w:r>
        <w:instrText xml:space="preserve"> HYPERLINK \l "_bookmark5" </w:instrText>
      </w:r>
      <w:r>
        <w:fldChar w:fldCharType="separate"/>
      </w:r>
      <w:r>
        <w:rPr>
          <w:color w:val="007FAC"/>
          <w:w w:val="110"/>
        </w:rPr>
        <w:t>2</w:t>
      </w:r>
      <w:r>
        <w:rPr>
          <w:color w:val="007FAC"/>
          <w:w w:val="110"/>
        </w:rPr>
        <w:fldChar w:fldCharType="end"/>
      </w:r>
      <w:r>
        <w:rPr>
          <w:color w:val="007FAC"/>
          <w:spacing w:val="40"/>
          <w:w w:val="110"/>
        </w:rPr>
        <w:t xml:space="preserve"> </w:t>
      </w:r>
      <w:r>
        <w:rPr>
          <w:w w:val="110"/>
        </w:rPr>
        <w:t>offers a review of existing ERC and ECPEC methods from the liter</w:t>
      </w:r>
      <w:r>
        <w:rPr>
          <w:w w:val="110"/>
        </w:rPr>
        <w:softHyphen/>
      </w:r>
      <w:r>
        <w:rPr>
          <w:w w:val="110"/>
        </w:rPr>
        <w:t xml:space="preserve">ature. Section </w:t>
      </w:r>
      <w:r>
        <w:fldChar w:fldCharType="begin"/>
      </w:r>
      <w:r>
        <w:instrText xml:space="preserve"> HYPERLINK \l "_bookmark7" </w:instrText>
      </w:r>
      <w:r>
        <w:fldChar w:fldCharType="separate"/>
      </w:r>
      <w:r>
        <w:rPr>
          <w:color w:val="007FAC"/>
          <w:w w:val="110"/>
        </w:rPr>
        <w:t>3</w:t>
      </w:r>
      <w:r>
        <w:rPr>
          <w:color w:val="007FAC"/>
          <w:w w:val="110"/>
        </w:rPr>
        <w:fldChar w:fldCharType="end"/>
      </w:r>
      <w:r>
        <w:rPr>
          <w:color w:val="007FAC"/>
          <w:w w:val="110"/>
        </w:rPr>
        <w:t xml:space="preserve"> </w:t>
      </w:r>
      <w:r>
        <w:rPr>
          <w:w w:val="110"/>
        </w:rPr>
        <w:t xml:space="preserve">provides an in-depth elaboration on the proposed AHMRC framework. Section </w:t>
      </w:r>
      <w:r>
        <w:fldChar w:fldCharType="begin"/>
      </w:r>
      <w:r>
        <w:instrText xml:space="preserve"> HYPERLINK \l "_bookmark14" </w:instrText>
      </w:r>
      <w:r>
        <w:fldChar w:fldCharType="separate"/>
      </w:r>
      <w:r>
        <w:rPr>
          <w:color w:val="007FAC"/>
          <w:w w:val="110"/>
        </w:rPr>
        <w:t>4</w:t>
      </w:r>
      <w:r>
        <w:rPr>
          <w:color w:val="007FAC"/>
          <w:w w:val="110"/>
        </w:rPr>
        <w:fldChar w:fldCharType="end"/>
      </w:r>
      <w:r>
        <w:rPr>
          <w:color w:val="007FAC"/>
          <w:w w:val="110"/>
        </w:rPr>
        <w:t xml:space="preserve"> </w:t>
      </w:r>
      <w:r>
        <w:rPr>
          <w:w w:val="110"/>
        </w:rPr>
        <w:t>presents the experimental results, in</w:t>
      </w:r>
      <w:r>
        <w:rPr>
          <w:w w:val="110"/>
        </w:rPr>
        <w:softHyphen/>
      </w:r>
      <w:r>
        <w:rPr>
          <w:w w:val="110"/>
        </w:rPr>
        <w:t xml:space="preserve">cluding performance comparisons, hyper-parameter analysis, and case study. Finally, Section </w:t>
      </w:r>
      <w:r>
        <w:fldChar w:fldCharType="begin"/>
      </w:r>
      <w:r>
        <w:instrText xml:space="preserve"> HYPERLINK \l "_bookmark25" </w:instrText>
      </w:r>
      <w:r>
        <w:fldChar w:fldCharType="separate"/>
      </w:r>
      <w:r>
        <w:rPr>
          <w:color w:val="007FAC"/>
          <w:w w:val="110"/>
        </w:rPr>
        <w:t>5</w:t>
      </w:r>
      <w:r>
        <w:rPr>
          <w:color w:val="007FAC"/>
          <w:w w:val="110"/>
        </w:rPr>
        <w:fldChar w:fldCharType="end"/>
      </w:r>
      <w:r>
        <w:rPr>
          <w:color w:val="007FAC"/>
          <w:w w:val="110"/>
        </w:rPr>
        <w:t xml:space="preserve"> </w:t>
      </w:r>
      <w:r>
        <w:rPr>
          <w:w w:val="110"/>
        </w:rPr>
        <w:t>concludes the paper and outlines potential directions for future research.</w:t>
      </w:r>
    </w:p>
    <w:p w14:paraId="06D008F7">
      <w:pPr>
        <w:pStyle w:val="3"/>
        <w:spacing w:before="38"/>
      </w:pPr>
    </w:p>
    <w:p w14:paraId="7FE447E0">
      <w:pPr>
        <w:pStyle w:val="2"/>
        <w:numPr>
          <w:ilvl w:val="0"/>
          <w:numId w:val="1"/>
        </w:numPr>
        <w:tabs>
          <w:tab w:val="left" w:pos="266"/>
        </w:tabs>
        <w:spacing w:before="0" w:after="0" w:line="240" w:lineRule="auto"/>
        <w:ind w:left="266" w:right="0" w:hanging="223"/>
        <w:jc w:val="left"/>
      </w:pPr>
      <w:bookmarkStart w:id="7" w:name="Related work"/>
      <w:bookmarkEnd w:id="7"/>
      <w:r>
        <w:rPr>
          <w:w w:val="110"/>
        </w:rPr>
        <w:t>Related</w:t>
      </w:r>
      <w:r>
        <w:rPr>
          <w:spacing w:val="9"/>
          <w:w w:val="110"/>
        </w:rPr>
        <w:t xml:space="preserve"> </w:t>
      </w:r>
      <w:r>
        <w:rPr>
          <w:spacing w:val="-4"/>
          <w:w w:val="110"/>
        </w:rPr>
        <w:t>work</w:t>
      </w:r>
    </w:p>
    <w:p w14:paraId="1811EA65">
      <w:pPr>
        <w:pStyle w:val="3"/>
        <w:spacing w:before="63"/>
        <w:rPr>
          <w:b/>
        </w:rPr>
      </w:pPr>
    </w:p>
    <w:p w14:paraId="4632E8D7">
      <w:pPr>
        <w:pStyle w:val="8"/>
        <w:numPr>
          <w:ilvl w:val="1"/>
          <w:numId w:val="1"/>
        </w:numPr>
        <w:tabs>
          <w:tab w:val="left" w:pos="388"/>
        </w:tabs>
        <w:spacing w:before="0" w:after="0" w:line="240" w:lineRule="auto"/>
        <w:ind w:left="388" w:right="0" w:hanging="345"/>
        <w:jc w:val="left"/>
        <w:rPr>
          <w:i/>
          <w:sz w:val="16"/>
        </w:rPr>
      </w:pPr>
      <w:bookmarkStart w:id="8" w:name="Emotion recognition in conversations"/>
      <w:bookmarkEnd w:id="8"/>
      <w:bookmarkStart w:id="9" w:name="_bookmark5"/>
      <w:bookmarkEnd w:id="9"/>
      <w:r>
        <w:rPr>
          <w:i/>
          <w:sz w:val="16"/>
        </w:rPr>
        <w:t>Emotion</w:t>
      </w:r>
      <w:r>
        <w:rPr>
          <w:i/>
          <w:spacing w:val="12"/>
          <w:sz w:val="16"/>
        </w:rPr>
        <w:t xml:space="preserve"> </w:t>
      </w:r>
      <w:r>
        <w:rPr>
          <w:i/>
          <w:sz w:val="16"/>
        </w:rPr>
        <w:t>recognition</w:t>
      </w:r>
      <w:r>
        <w:rPr>
          <w:i/>
          <w:spacing w:val="13"/>
          <w:sz w:val="16"/>
        </w:rPr>
        <w:t xml:space="preserve"> </w:t>
      </w:r>
      <w:r>
        <w:rPr>
          <w:i/>
          <w:sz w:val="16"/>
        </w:rPr>
        <w:t>in</w:t>
      </w:r>
      <w:r>
        <w:rPr>
          <w:i/>
          <w:spacing w:val="13"/>
          <w:sz w:val="16"/>
        </w:rPr>
        <w:t xml:space="preserve"> </w:t>
      </w:r>
      <w:r>
        <w:rPr>
          <w:i/>
          <w:spacing w:val="-2"/>
          <w:sz w:val="16"/>
        </w:rPr>
        <w:t>conversations</w:t>
      </w:r>
    </w:p>
    <w:p w14:paraId="7238013B">
      <w:pPr>
        <w:pStyle w:val="3"/>
        <w:spacing w:before="63"/>
        <w:rPr>
          <w:i/>
        </w:rPr>
      </w:pPr>
    </w:p>
    <w:p w14:paraId="4D5861BE">
      <w:pPr>
        <w:pStyle w:val="3"/>
        <w:spacing w:before="1" w:line="276" w:lineRule="auto"/>
        <w:ind w:left="43" w:right="41" w:firstLine="239"/>
        <w:jc w:val="both"/>
      </w:pPr>
      <w:r>
        <w:rPr>
          <w:w w:val="110"/>
        </w:rPr>
        <w:t>As a critical sentimental analysis task, ERC aims to identify the underlying emotions expressed by the participating speakers in a con</w:t>
      </w:r>
      <w:r>
        <w:rPr>
          <w:w w:val="110"/>
        </w:rPr>
        <w:softHyphen/>
      </w:r>
      <w:r>
        <w:rPr>
          <w:w w:val="110"/>
        </w:rPr>
        <w:t>versation (</w:t>
      </w:r>
      <w:r>
        <w:fldChar w:fldCharType="begin"/>
      </w:r>
      <w:r>
        <w:instrText xml:space="preserve"> HYPERLINK \l "_bookmark42" </w:instrText>
      </w:r>
      <w:r>
        <w:fldChar w:fldCharType="separate"/>
      </w:r>
      <w:r>
        <w:rPr>
          <w:color w:val="007FAC"/>
          <w:w w:val="110"/>
        </w:rPr>
        <w:t>Jain et al.</w:t>
      </w:r>
      <w:r>
        <w:rPr>
          <w:color w:val="007FAC"/>
          <w:w w:val="110"/>
        </w:rPr>
        <w:fldChar w:fldCharType="end"/>
      </w:r>
      <w:r>
        <w:rPr>
          <w:w w:val="110"/>
        </w:rPr>
        <w:t xml:space="preserve">, </w:t>
      </w:r>
      <w:r>
        <w:fldChar w:fldCharType="begin"/>
      </w:r>
      <w:r>
        <w:instrText xml:space="preserve"> HYPERLINK \l "_bookmark42" </w:instrText>
      </w:r>
      <w:r>
        <w:fldChar w:fldCharType="separate"/>
      </w:r>
      <w:r>
        <w:rPr>
          <w:color w:val="007FAC"/>
          <w:w w:val="110"/>
        </w:rPr>
        <w:t>2024a</w:t>
      </w:r>
      <w:r>
        <w:rPr>
          <w:color w:val="007FAC"/>
          <w:w w:val="110"/>
        </w:rPr>
        <w:fldChar w:fldCharType="end"/>
      </w:r>
      <w:r>
        <w:rPr>
          <w:w w:val="110"/>
        </w:rPr>
        <w:t>). In multimodal ERC settings, textual, video, and audio data offer distinct yet complementary insights into</w:t>
      </w:r>
      <w:r>
        <w:rPr>
          <w:spacing w:val="80"/>
          <w:w w:val="110"/>
        </w:rPr>
        <w:t xml:space="preserve"> </w:t>
      </w:r>
      <w:r>
        <w:rPr>
          <w:w w:val="110"/>
        </w:rPr>
        <w:t>the emotional states of the speakers (</w:t>
      </w:r>
      <w:r>
        <w:fldChar w:fldCharType="begin"/>
      </w:r>
      <w:r>
        <w:instrText xml:space="preserve"> HYPERLINK \l "_bookmark34" </w:instrText>
      </w:r>
      <w:r>
        <w:fldChar w:fldCharType="separate"/>
      </w:r>
      <w:r>
        <w:rPr>
          <w:color w:val="007FAC"/>
          <w:w w:val="110"/>
        </w:rPr>
        <w:t>Gan et al.</w:t>
      </w:r>
      <w:r>
        <w:rPr>
          <w:color w:val="007FAC"/>
          <w:w w:val="110"/>
        </w:rPr>
        <w:fldChar w:fldCharType="end"/>
      </w:r>
      <w:r>
        <w:rPr>
          <w:w w:val="110"/>
        </w:rPr>
        <w:t xml:space="preserve">, </w:t>
      </w:r>
      <w:r>
        <w:fldChar w:fldCharType="begin"/>
      </w:r>
      <w:r>
        <w:instrText xml:space="preserve"> HYPERLINK \l "_bookmark34" </w:instrText>
      </w:r>
      <w:r>
        <w:fldChar w:fldCharType="separate"/>
      </w:r>
      <w:r>
        <w:rPr>
          <w:color w:val="007FAC"/>
          <w:w w:val="110"/>
        </w:rPr>
        <w:t>2024</w:t>
      </w:r>
      <w:r>
        <w:rPr>
          <w:color w:val="007FAC"/>
          <w:w w:val="110"/>
        </w:rPr>
        <w:fldChar w:fldCharType="end"/>
      </w:r>
      <w:r>
        <w:rPr>
          <w:w w:val="110"/>
        </w:rPr>
        <w:t>). By effectively integrating and leveraging these diverse modalities, we can enhance</w:t>
      </w:r>
      <w:r>
        <w:rPr>
          <w:spacing w:val="40"/>
          <w:w w:val="110"/>
        </w:rPr>
        <w:t xml:space="preserve"> </w:t>
      </w:r>
      <w:r>
        <w:rPr>
          <w:w w:val="110"/>
        </w:rPr>
        <w:t>the accuracy and robustness of the recognized emotions. Current re</w:t>
      </w:r>
      <w:r>
        <w:rPr>
          <w:w w:val="110"/>
        </w:rPr>
        <w:softHyphen/>
      </w:r>
      <w:r>
        <w:rPr>
          <w:w w:val="110"/>
        </w:rPr>
        <w:t>search</w:t>
      </w:r>
      <w:r>
        <w:rPr>
          <w:spacing w:val="-11"/>
          <w:w w:val="110"/>
        </w:rPr>
        <w:t xml:space="preserve"> </w:t>
      </w:r>
      <w:r>
        <w:rPr>
          <w:w w:val="110"/>
        </w:rPr>
        <w:t>on</w:t>
      </w:r>
      <w:r>
        <w:rPr>
          <w:spacing w:val="-11"/>
          <w:w w:val="110"/>
        </w:rPr>
        <w:t xml:space="preserve"> </w:t>
      </w:r>
      <w:r>
        <w:rPr>
          <w:w w:val="110"/>
        </w:rPr>
        <w:t>ERC</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context</w:t>
      </w:r>
      <w:r>
        <w:rPr>
          <w:spacing w:val="-11"/>
          <w:w w:val="110"/>
        </w:rPr>
        <w:t xml:space="preserve"> </w:t>
      </w:r>
      <w:r>
        <w:rPr>
          <w:w w:val="110"/>
        </w:rPr>
        <w:t>construction,</w:t>
      </w:r>
      <w:r>
        <w:rPr>
          <w:spacing w:val="-11"/>
          <w:w w:val="110"/>
        </w:rPr>
        <w:t xml:space="preserve"> </w:t>
      </w:r>
      <w:r>
        <w:rPr>
          <w:w w:val="110"/>
        </w:rPr>
        <w:t>speaker</w:t>
      </w:r>
      <w:r>
        <w:rPr>
          <w:spacing w:val="-11"/>
          <w:w w:val="110"/>
        </w:rPr>
        <w:t xml:space="preserve"> </w:t>
      </w:r>
      <w:r>
        <w:rPr>
          <w:w w:val="110"/>
        </w:rPr>
        <w:t>dependency establishment, and multimodal feature fusion.</w:t>
      </w:r>
    </w:p>
    <w:p w14:paraId="5682F5CF">
      <w:pPr>
        <w:pStyle w:val="3"/>
        <w:spacing w:line="276" w:lineRule="auto"/>
        <w:ind w:left="43" w:right="41" w:firstLine="239"/>
        <w:jc w:val="both"/>
      </w:pPr>
      <w:r>
        <w:rPr>
          <w:w w:val="110"/>
        </w:rPr>
        <w:t>When constructing contextual structure between utterances in a conversation, researchers typically employ techniques such as sliding windows and hierarchical models. Representative methods for con</w:t>
      </w:r>
      <w:r>
        <w:rPr>
          <w:w w:val="110"/>
        </w:rPr>
        <w:softHyphen/>
      </w:r>
      <w:r>
        <w:rPr>
          <w:w w:val="110"/>
        </w:rPr>
        <w:t>text</w:t>
      </w:r>
      <w:r>
        <w:rPr>
          <w:spacing w:val="10"/>
          <w:w w:val="110"/>
        </w:rPr>
        <w:t xml:space="preserve"> </w:t>
      </w:r>
      <w:r>
        <w:rPr>
          <w:w w:val="110"/>
        </w:rPr>
        <w:t>construction</w:t>
      </w:r>
      <w:r>
        <w:rPr>
          <w:spacing w:val="11"/>
          <w:w w:val="110"/>
        </w:rPr>
        <w:t xml:space="preserve"> </w:t>
      </w:r>
      <w:r>
        <w:rPr>
          <w:w w:val="110"/>
        </w:rPr>
        <w:t>in</w:t>
      </w:r>
      <w:r>
        <w:rPr>
          <w:spacing w:val="11"/>
          <w:w w:val="110"/>
        </w:rPr>
        <w:t xml:space="preserve"> </w:t>
      </w:r>
      <w:r>
        <w:rPr>
          <w:w w:val="110"/>
        </w:rPr>
        <w:t>ERC</w:t>
      </w:r>
      <w:r>
        <w:rPr>
          <w:spacing w:val="11"/>
          <w:w w:val="110"/>
        </w:rPr>
        <w:t xml:space="preserve"> </w:t>
      </w:r>
      <w:r>
        <w:rPr>
          <w:w w:val="110"/>
        </w:rPr>
        <w:t>include</w:t>
      </w:r>
      <w:r>
        <w:rPr>
          <w:spacing w:val="10"/>
          <w:w w:val="110"/>
        </w:rPr>
        <w:t xml:space="preserve"> </w:t>
      </w:r>
      <w:r>
        <w:rPr>
          <w:w w:val="110"/>
        </w:rPr>
        <w:t>DialogueGCN</w:t>
      </w:r>
      <w:r>
        <w:rPr>
          <w:spacing w:val="11"/>
          <w:w w:val="110"/>
        </w:rPr>
        <w:t xml:space="preserve"> </w:t>
      </w:r>
      <w:r>
        <w:rPr>
          <w:w w:val="110"/>
        </w:rPr>
        <w:t>(</w:t>
      </w:r>
      <w:r>
        <w:fldChar w:fldCharType="begin"/>
      </w:r>
      <w:r>
        <w:instrText xml:space="preserve"> HYPERLINK \l "_bookmark35" </w:instrText>
      </w:r>
      <w:r>
        <w:fldChar w:fldCharType="separate"/>
      </w:r>
      <w:r>
        <w:rPr>
          <w:color w:val="007FAC"/>
          <w:w w:val="110"/>
        </w:rPr>
        <w:t>Ghosal</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0"/>
          <w:w w:val="110"/>
        </w:rPr>
        <w:t xml:space="preserve"> </w:t>
      </w:r>
      <w:r>
        <w:fldChar w:fldCharType="begin"/>
      </w:r>
      <w:r>
        <w:instrText xml:space="preserve"> HYPERLINK \l "_bookmark35" </w:instrText>
      </w:r>
      <w:r>
        <w:fldChar w:fldCharType="separate"/>
      </w:r>
      <w:r>
        <w:rPr>
          <w:color w:val="007FAC"/>
          <w:spacing w:val="-2"/>
          <w:w w:val="110"/>
        </w:rPr>
        <w:t>2019</w:t>
      </w:r>
      <w:r>
        <w:rPr>
          <w:color w:val="007FAC"/>
          <w:spacing w:val="-2"/>
          <w:w w:val="110"/>
        </w:rPr>
        <w:fldChar w:fldCharType="end"/>
      </w:r>
      <w:r>
        <w:rPr>
          <w:spacing w:val="-2"/>
          <w:w w:val="110"/>
        </w:rPr>
        <w:t>),</w:t>
      </w:r>
    </w:p>
    <w:p w14:paraId="50417CDB">
      <w:pPr>
        <w:pStyle w:val="3"/>
        <w:spacing w:after="0" w:line="276" w:lineRule="auto"/>
        <w:jc w:val="both"/>
        <w:sectPr>
          <w:type w:val="continuous"/>
          <w:pgSz w:w="11910" w:h="15880"/>
          <w:pgMar w:top="620" w:right="708" w:bottom="280" w:left="708" w:header="655" w:footer="442" w:gutter="0"/>
          <w:cols w:equalWidth="0" w:num="2">
            <w:col w:w="5066" w:space="314"/>
            <w:col w:w="5114"/>
          </w:cols>
        </w:sectPr>
      </w:pPr>
    </w:p>
    <w:p w14:paraId="6B9FD011">
      <w:pPr>
        <w:pStyle w:val="3"/>
        <w:spacing w:before="25"/>
        <w:rPr>
          <w:sz w:val="20"/>
        </w:rPr>
      </w:pPr>
    </w:p>
    <w:p w14:paraId="41BE56B2">
      <w:pPr>
        <w:pStyle w:val="3"/>
        <w:ind w:left="851"/>
        <w:rPr>
          <w:sz w:val="20"/>
        </w:rPr>
      </w:pPr>
      <w:r>
        <w:rPr>
          <w:sz w:val="20"/>
        </w:rPr>
        <mc:AlternateContent>
          <mc:Choice Requires="wpg">
            <w:drawing>
              <wp:inline distT="0" distB="0" distL="0" distR="0">
                <wp:extent cx="5579110" cy="2847975"/>
                <wp:effectExtent l="0" t="0" r="0" b="0"/>
                <wp:docPr id="137" name="Group 137"/>
                <wp:cNvGraphicFramePr/>
                <a:graphic xmlns:a="http://schemas.openxmlformats.org/drawingml/2006/main">
                  <a:graphicData uri="http://schemas.microsoft.com/office/word/2010/wordprocessingGroup">
                    <wpg:wgp>
                      <wpg:cNvGrpSpPr/>
                      <wpg:grpSpPr>
                        <a:xfrm>
                          <a:off x="0" y="0"/>
                          <a:ext cx="5579110" cy="2847975"/>
                          <a:chOff x="0" y="0"/>
                          <a:chExt cx="5579110" cy="2847975"/>
                        </a:xfrm>
                      </wpg:grpSpPr>
                      <pic:pic xmlns:pic="http://schemas.openxmlformats.org/drawingml/2006/picture">
                        <pic:nvPicPr>
                          <pic:cNvPr id="138" name="Image 138"/>
                          <pic:cNvPicPr/>
                        </pic:nvPicPr>
                        <pic:blipFill>
                          <a:blip r:embed="rId31" cstate="print"/>
                          <a:stretch>
                            <a:fillRect/>
                          </a:stretch>
                        </pic:blipFill>
                        <pic:spPr>
                          <a:xfrm>
                            <a:off x="202807" y="55851"/>
                            <a:ext cx="5243864" cy="2724020"/>
                          </a:xfrm>
                          <a:prstGeom prst="rect">
                            <a:avLst/>
                          </a:prstGeom>
                        </pic:spPr>
                      </pic:pic>
                      <pic:pic xmlns:pic="http://schemas.openxmlformats.org/drawingml/2006/picture">
                        <pic:nvPicPr>
                          <pic:cNvPr id="139" name="Image 139"/>
                          <pic:cNvPicPr/>
                        </pic:nvPicPr>
                        <pic:blipFill>
                          <a:blip r:embed="rId32" cstate="print"/>
                          <a:stretch>
                            <a:fillRect/>
                          </a:stretch>
                        </pic:blipFill>
                        <pic:spPr>
                          <a:xfrm>
                            <a:off x="0" y="0"/>
                            <a:ext cx="2924479" cy="2843098"/>
                          </a:xfrm>
                          <a:prstGeom prst="rect">
                            <a:avLst/>
                          </a:prstGeom>
                        </pic:spPr>
                      </pic:pic>
                      <pic:pic xmlns:pic="http://schemas.openxmlformats.org/drawingml/2006/picture">
                        <pic:nvPicPr>
                          <pic:cNvPr id="140" name="Image 140"/>
                          <pic:cNvPicPr/>
                        </pic:nvPicPr>
                        <pic:blipFill>
                          <a:blip r:embed="rId33" cstate="print"/>
                          <a:stretch>
                            <a:fillRect/>
                          </a:stretch>
                        </pic:blipFill>
                        <pic:spPr>
                          <a:xfrm>
                            <a:off x="2982315" y="4572"/>
                            <a:ext cx="2596667" cy="2843098"/>
                          </a:xfrm>
                          <a:prstGeom prst="rect">
                            <a:avLst/>
                          </a:prstGeom>
                        </pic:spPr>
                      </pic:pic>
                      <wps:wsp>
                        <wps:cNvPr id="141" name="Graphic 141"/>
                        <wps:cNvSpPr/>
                        <wps:spPr>
                          <a:xfrm>
                            <a:off x="832446" y="484517"/>
                            <a:ext cx="2522220" cy="27940"/>
                          </a:xfrm>
                          <a:custGeom>
                            <a:avLst/>
                            <a:gdLst/>
                            <a:ahLst/>
                            <a:cxnLst/>
                            <a:rect l="l" t="t" r="r" b="b"/>
                            <a:pathLst>
                              <a:path w="2522220" h="27940">
                                <a:moveTo>
                                  <a:pt x="0" y="0"/>
                                </a:moveTo>
                                <a:lnTo>
                                  <a:pt x="2521458" y="0"/>
                                </a:lnTo>
                                <a:lnTo>
                                  <a:pt x="2521915" y="27432"/>
                                </a:lnTo>
                              </a:path>
                            </a:pathLst>
                          </a:custGeom>
                          <a:ln w="11430">
                            <a:solidFill>
                              <a:srgbClr val="FFBF00"/>
                            </a:solidFill>
                            <a:prstDash val="lgDash"/>
                          </a:ln>
                        </wps:spPr>
                        <wps:bodyPr wrap="square" lIns="0" tIns="0" rIns="0" bIns="0" rtlCol="0">
                          <a:noAutofit/>
                        </wps:bodyPr>
                      </wps:wsp>
                      <wps:wsp>
                        <wps:cNvPr id="142" name="Graphic 142"/>
                        <wps:cNvSpPr/>
                        <wps:spPr>
                          <a:xfrm>
                            <a:off x="2367267" y="199224"/>
                            <a:ext cx="1425575" cy="297815"/>
                          </a:xfrm>
                          <a:custGeom>
                            <a:avLst/>
                            <a:gdLst/>
                            <a:ahLst/>
                            <a:cxnLst/>
                            <a:rect l="l" t="t" r="r" b="b"/>
                            <a:pathLst>
                              <a:path w="1425575" h="297815">
                                <a:moveTo>
                                  <a:pt x="0" y="0"/>
                                </a:moveTo>
                                <a:lnTo>
                                  <a:pt x="1425092" y="0"/>
                                </a:lnTo>
                                <a:lnTo>
                                  <a:pt x="1425092" y="297637"/>
                                </a:lnTo>
                              </a:path>
                            </a:pathLst>
                          </a:custGeom>
                          <a:ln w="11429">
                            <a:solidFill>
                              <a:srgbClr val="4672C4"/>
                            </a:solidFill>
                            <a:prstDash val="lgDash"/>
                          </a:ln>
                        </wps:spPr>
                        <wps:bodyPr wrap="square" lIns="0" tIns="0" rIns="0" bIns="0" rtlCol="0">
                          <a:noAutofit/>
                        </wps:bodyPr>
                      </wps:wsp>
                      <wps:wsp>
                        <wps:cNvPr id="143" name="Graphic 143"/>
                        <wps:cNvSpPr/>
                        <wps:spPr>
                          <a:xfrm>
                            <a:off x="829246" y="96812"/>
                            <a:ext cx="3395979" cy="400050"/>
                          </a:xfrm>
                          <a:custGeom>
                            <a:avLst/>
                            <a:gdLst/>
                            <a:ahLst/>
                            <a:cxnLst/>
                            <a:rect l="l" t="t" r="r" b="b"/>
                            <a:pathLst>
                              <a:path w="3395979" h="400050">
                                <a:moveTo>
                                  <a:pt x="0" y="0"/>
                                </a:moveTo>
                                <a:lnTo>
                                  <a:pt x="3395624" y="0"/>
                                </a:lnTo>
                                <a:lnTo>
                                  <a:pt x="3395624" y="400050"/>
                                </a:lnTo>
                              </a:path>
                            </a:pathLst>
                          </a:custGeom>
                          <a:ln w="11430">
                            <a:solidFill>
                              <a:srgbClr val="70AC46"/>
                            </a:solidFill>
                            <a:prstDash val="lgDash"/>
                          </a:ln>
                        </wps:spPr>
                        <wps:bodyPr wrap="square" lIns="0" tIns="0" rIns="0" bIns="0" rtlCol="0">
                          <a:noAutofit/>
                        </wps:bodyPr>
                      </wps:wsp>
                    </wpg:wgp>
                  </a:graphicData>
                </a:graphic>
              </wp:inline>
            </w:drawing>
          </mc:Choice>
          <mc:Fallback>
            <w:pict>
              <v:group id="Group 137" o:spid="_x0000_s1026" o:spt="203" style="height:224.25pt;width:439.3pt;" coordsize="5579110,2847975" o:gfxdata="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">
                <o:lock v:ext="edit" aspectratio="f"/>
                <v:shape id="Image 138" o:spid="_x0000_s1026" o:spt="75" type="#_x0000_t75" style="position:absolute;left:202807;top:55851;height:2724020;width:5243864;" filled="f" o:preferrelative="t" stroked="f" coordsize="21600,21600" o:gfxdata="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Q+oVL4A&#10;AADcAAAADwAAAAAAAAABACAAAAAiAAAAZHJzL2Rvd25yZXYueG1sUEsBAhQAFAAAAAgAh07iQDMv&#10;BZ47AAAAOQAAABAAAAAAAAAAAQAgAAAADQEAAGRycy9zaGFwZXhtbC54bWxQSwUGAAAAAAYABgBb&#10;AQAAtwMAAAAA&#10;">
                  <v:fill on="f" focussize="0,0"/>
                  <v:stroke on="f"/>
                  <v:imagedata r:id="rId31" o:title=""/>
                  <o:lock v:ext="edit" aspectratio="f"/>
                </v:shape>
                <v:shape id="Image 139" o:spid="_x0000_s1026" o:spt="75" type="#_x0000_t75" style="position:absolute;left:0;top:0;height:2843098;width:2924479;" filled="f" o:preferrelative="t" stroked="f" coordsize="21600,21600" o:gfxdata="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gY4t74A&#10;AADcAAAADwAAAAAAAAABACAAAAAiAAAAZHJzL2Rvd25yZXYueG1sUEsBAhQAFAAAAAgAh07iQDMv&#10;BZ47AAAAOQAAABAAAAAAAAAAAQAgAAAADQEAAGRycy9zaGFwZXhtbC54bWxQSwUGAAAAAAYABgBb&#10;AQAAtwMAAAAA&#10;">
                  <v:fill on="f" focussize="0,0"/>
                  <v:stroke on="f"/>
                  <v:imagedata r:id="rId32" o:title=""/>
                  <o:lock v:ext="edit" aspectratio="f"/>
                </v:shape>
                <v:shape id="Image 140" o:spid="_x0000_s1026" o:spt="75" type="#_x0000_t75" style="position:absolute;left:2982315;top:4572;height:2843098;width:2596667;" filled="f" o:preferrelative="t" stroked="f" coordsize="21600,21600" o:gfxdata="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7byTvQAA&#10;ANwAAAAPAAAAAAAAAAEAIAAAACIAAABkcnMvZG93bnJldi54bWxQSwECFAAUAAAACACHTuJAMy8F&#10;njsAAAA5AAAAEAAAAAAAAAABACAAAAAMAQAAZHJzL3NoYXBleG1sLnhtbFBLBQYAAAAABgAGAFsB&#10;AAC2AwAAAAA=&#10;">
                  <v:fill on="f" focussize="0,0"/>
                  <v:stroke on="f"/>
                  <v:imagedata r:id="rId33" o:title=""/>
                  <o:lock v:ext="edit" aspectratio="f"/>
                </v:shape>
                <v:shape id="Graphic 141" o:spid="_x0000_s1026" o:spt="100" style="position:absolute;left:832446;top:484517;height:27940;width:2522220;" filled="f" stroked="t" coordsize="2522220,27940" o:gfxdata="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OqVmugAAANwA&#10;AAAPAAAAAAAAAAEAIAAAACIAAABkcnMvZG93bnJldi54bWxQSwECFAAUAAAACACHTuJAMy8FnjsA&#10;AAA5AAAAEAAAAAAAAAABACAAAAAJAQAAZHJzL3NoYXBleG1sLnhtbFBLBQYAAAAABgAGAFsBAACz&#10;AwAAAAA=&#10;" path="m0,0l2521458,0,2521915,27432e">
                  <v:fill on="f" focussize="0,0"/>
                  <v:stroke weight="0.9pt" color="#FFBF00" joinstyle="round" dashstyle="longDash"/>
                  <v:imagedata o:title=""/>
                  <o:lock v:ext="edit" aspectratio="f"/>
                  <v:textbox inset="0mm,0mm,0mm,0mm"/>
                </v:shape>
                <v:shape id="Graphic 142" o:spid="_x0000_s1026" o:spt="100" style="position:absolute;left:2367267;top:199224;height:297815;width:1425575;" filled="f" stroked="t" coordsize="1425575,297815" o:gfxdata="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3P+i8AAAA&#10;3AAAAA8AAAAAAAAAAQAgAAAAIgAAAGRycy9kb3ducmV2LnhtbFBLAQIUABQAAAAIAIdO4kAzLwWe&#10;OwAAADkAAAAQAAAAAAAAAAEAIAAAAAsBAABkcnMvc2hhcGV4bWwueG1sUEsFBgAAAAAGAAYAWwEA&#10;ALUDAAAAAA==&#10;" path="m0,0l1425092,0,1425092,297637e">
                  <v:fill on="f" focussize="0,0"/>
                  <v:stroke weight="0.89992125984252pt" color="#4672C4" joinstyle="round" dashstyle="longDash"/>
                  <v:imagedata o:title=""/>
                  <o:lock v:ext="edit" aspectratio="f"/>
                  <v:textbox inset="0mm,0mm,0mm,0mm"/>
                </v:shape>
                <v:shape id="Graphic 143" o:spid="_x0000_s1026" o:spt="100" style="position:absolute;left:829246;top:96812;height:400050;width:3395979;" filled="f" stroked="t" coordsize="3395979,400050" o:gfxdata="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iV7UvQAA&#10;ANwAAAAPAAAAAAAAAAEAIAAAACIAAABkcnMvZG93bnJldi54bWxQSwECFAAUAAAACACHTuJAMy8F&#10;njsAAAA5AAAAEAAAAAAAAAABACAAAAAMAQAAZHJzL3NoYXBleG1sLnhtbFBLBQYAAAAABgAGAFsB&#10;AAC2AwAAAAA=&#10;" path="m0,0l3395624,0,3395624,400050e">
                  <v:fill on="f" focussize="0,0"/>
                  <v:stroke weight="0.9pt" color="#70AC46" joinstyle="round" dashstyle="longDash"/>
                  <v:imagedata o:title=""/>
                  <o:lock v:ext="edit" aspectratio="f"/>
                  <v:textbox inset="0mm,0mm,0mm,0mm"/>
                </v:shape>
                <w10:wrap type="none"/>
                <w10:anchorlock/>
              </v:group>
            </w:pict>
          </mc:Fallback>
        </mc:AlternateContent>
      </w:r>
    </w:p>
    <w:p w14:paraId="5D1616CC">
      <w:pPr>
        <w:pStyle w:val="3"/>
        <w:rPr>
          <w:sz w:val="5"/>
        </w:rPr>
      </w:pPr>
      <w:r>
        <w:rPr>
          <w:sz w:val="5"/>
        </w:rPr>
        <w:drawing>
          <wp:anchor distT="0" distB="0" distL="0" distR="0" simplePos="0" relativeHeight="251746304" behindDoc="1" locked="0" layoutInCell="1" allowOverlap="1">
            <wp:simplePos x="0" y="0"/>
            <wp:positionH relativeFrom="page">
              <wp:posOffset>2212340</wp:posOffset>
            </wp:positionH>
            <wp:positionV relativeFrom="paragraph">
              <wp:posOffset>51435</wp:posOffset>
            </wp:positionV>
            <wp:extent cx="514985" cy="62865"/>
            <wp:effectExtent l="0" t="0" r="0" b="0"/>
            <wp:wrapTopAndBottom/>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4" cstate="print"/>
                    <a:stretch>
                      <a:fillRect/>
                    </a:stretch>
                  </pic:blipFill>
                  <pic:spPr>
                    <a:xfrm>
                      <a:off x="0" y="0"/>
                      <a:ext cx="515129" cy="63150"/>
                    </a:xfrm>
                    <a:prstGeom prst="rect">
                      <a:avLst/>
                    </a:prstGeom>
                  </pic:spPr>
                </pic:pic>
              </a:graphicData>
            </a:graphic>
          </wp:anchor>
        </w:drawing>
      </w:r>
      <w:r>
        <w:rPr>
          <w:sz w:val="5"/>
        </w:rPr>
        <w:drawing>
          <wp:anchor distT="0" distB="0" distL="0" distR="0" simplePos="0" relativeHeight="251747328" behindDoc="1" locked="0" layoutInCell="1" allowOverlap="1">
            <wp:simplePos x="0" y="0"/>
            <wp:positionH relativeFrom="page">
              <wp:posOffset>4863465</wp:posOffset>
            </wp:positionH>
            <wp:positionV relativeFrom="paragraph">
              <wp:posOffset>51435</wp:posOffset>
            </wp:positionV>
            <wp:extent cx="813435" cy="62865"/>
            <wp:effectExtent l="0" t="0" r="0" b="0"/>
            <wp:wrapTopAndBottom/>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5" cstate="print"/>
                    <a:stretch>
                      <a:fillRect/>
                    </a:stretch>
                  </pic:blipFill>
                  <pic:spPr>
                    <a:xfrm>
                      <a:off x="0" y="0"/>
                      <a:ext cx="813320" cy="63150"/>
                    </a:xfrm>
                    <a:prstGeom prst="rect">
                      <a:avLst/>
                    </a:prstGeom>
                  </pic:spPr>
                </pic:pic>
              </a:graphicData>
            </a:graphic>
          </wp:anchor>
        </w:drawing>
      </w:r>
    </w:p>
    <w:p w14:paraId="76991D0F">
      <w:pPr>
        <w:pStyle w:val="3"/>
        <w:spacing w:before="47"/>
        <w:rPr>
          <w:sz w:val="14"/>
        </w:rPr>
      </w:pPr>
    </w:p>
    <w:p w14:paraId="2E0B65C6">
      <w:pPr>
        <w:spacing w:before="0"/>
        <w:ind w:left="0" w:right="0" w:firstLine="0"/>
        <w:jc w:val="center"/>
        <w:rPr>
          <w:sz w:val="14"/>
        </w:rPr>
      </w:pPr>
      <w:bookmarkStart w:id="10" w:name="_bookmark6"/>
      <w:bookmarkEnd w:id="10"/>
      <w:r>
        <w:rPr>
          <w:b/>
          <w:w w:val="115"/>
          <w:sz w:val="14"/>
        </w:rPr>
        <w:t>/ig.</w:t>
      </w:r>
      <w:r>
        <w:rPr>
          <w:b/>
          <w:spacing w:val="5"/>
          <w:w w:val="115"/>
          <w:sz w:val="14"/>
        </w:rPr>
        <w:t xml:space="preserve"> </w:t>
      </w:r>
      <w:r>
        <w:rPr>
          <w:b/>
          <w:w w:val="115"/>
          <w:sz w:val="14"/>
        </w:rPr>
        <w:t>2.</w:t>
      </w:r>
      <w:r>
        <w:rPr>
          <w:b/>
          <w:spacing w:val="27"/>
          <w:w w:val="115"/>
          <w:sz w:val="14"/>
        </w:rPr>
        <w:t xml:space="preserve"> </w:t>
      </w:r>
      <w:r>
        <w:rPr>
          <w:w w:val="115"/>
          <w:sz w:val="14"/>
        </w:rPr>
        <w:t>The</w:t>
      </w:r>
      <w:r>
        <w:rPr>
          <w:spacing w:val="5"/>
          <w:w w:val="115"/>
          <w:sz w:val="14"/>
        </w:rPr>
        <w:t xml:space="preserve"> </w:t>
      </w:r>
      <w:r>
        <w:rPr>
          <w:w w:val="115"/>
          <w:sz w:val="14"/>
        </w:rPr>
        <w:t>illustration</w:t>
      </w:r>
      <w:r>
        <w:rPr>
          <w:spacing w:val="5"/>
          <w:w w:val="115"/>
          <w:sz w:val="14"/>
        </w:rPr>
        <w:t xml:space="preserve"> </w:t>
      </w:r>
      <w:r>
        <w:rPr>
          <w:w w:val="115"/>
          <w:sz w:val="14"/>
        </w:rPr>
        <w:t>of</w:t>
      </w:r>
      <w:r>
        <w:rPr>
          <w:spacing w:val="6"/>
          <w:w w:val="115"/>
          <w:sz w:val="14"/>
        </w:rPr>
        <w:t xml:space="preserve"> </w:t>
      </w:r>
      <w:r>
        <w:rPr>
          <w:w w:val="115"/>
          <w:sz w:val="14"/>
        </w:rPr>
        <w:t>the</w:t>
      </w:r>
      <w:r>
        <w:rPr>
          <w:spacing w:val="5"/>
          <w:w w:val="115"/>
          <w:sz w:val="14"/>
        </w:rPr>
        <w:t xml:space="preserve"> </w:t>
      </w:r>
      <w:r>
        <w:rPr>
          <w:w w:val="115"/>
          <w:sz w:val="14"/>
        </w:rPr>
        <w:t>AHMRC</w:t>
      </w:r>
      <w:r>
        <w:rPr>
          <w:spacing w:val="5"/>
          <w:w w:val="115"/>
          <w:sz w:val="14"/>
        </w:rPr>
        <w:t xml:space="preserve"> </w:t>
      </w:r>
      <w:r>
        <w:rPr>
          <w:spacing w:val="-2"/>
          <w:w w:val="115"/>
          <w:sz w:val="14"/>
        </w:rPr>
        <w:t>framework.</w:t>
      </w:r>
    </w:p>
    <w:p w14:paraId="3271CCFF">
      <w:pPr>
        <w:pStyle w:val="3"/>
        <w:spacing w:before="2"/>
      </w:pPr>
    </w:p>
    <w:p w14:paraId="0BCFD3A8">
      <w:pPr>
        <w:pStyle w:val="3"/>
        <w:spacing w:after="0"/>
        <w:sectPr>
          <w:pgSz w:w="11910" w:h="15880"/>
          <w:pgMar w:top="840" w:right="708" w:bottom="740" w:left="708" w:header="655" w:footer="442" w:gutter="0"/>
          <w:cols w:space="720" w:num="1"/>
        </w:sectPr>
      </w:pPr>
    </w:p>
    <w:p w14:paraId="60448072">
      <w:pPr>
        <w:pStyle w:val="3"/>
        <w:spacing w:before="91" w:line="273" w:lineRule="auto"/>
        <w:ind w:left="43"/>
        <w:jc w:val="both"/>
      </w:pPr>
      <w:r>
        <w:rPr>
          <w:w w:val="110"/>
        </w:rPr>
        <w:t>MMGCN (</w:t>
      </w:r>
      <w:r>
        <w:fldChar w:fldCharType="begin"/>
      </w:r>
      <w:r>
        <w:instrText xml:space="preserve"> HYPERLINK \l "_bookmark40" </w:instrText>
      </w:r>
      <w:r>
        <w:fldChar w:fldCharType="separate"/>
      </w:r>
      <w:r>
        <w:rPr>
          <w:color w:val="007FAC"/>
          <w:w w:val="110"/>
        </w:rPr>
        <w:t>Hu et al.</w:t>
      </w:r>
      <w:r>
        <w:rPr>
          <w:color w:val="007FAC"/>
          <w:w w:val="110"/>
        </w:rPr>
        <w:fldChar w:fldCharType="end"/>
      </w:r>
      <w:r>
        <w:rPr>
          <w:w w:val="110"/>
        </w:rPr>
        <w:t xml:space="preserve">, </w:t>
      </w:r>
      <w:r>
        <w:fldChar w:fldCharType="begin"/>
      </w:r>
      <w:r>
        <w:instrText xml:space="preserve"> HYPERLINK \l "_bookmark40" </w:instrText>
      </w:r>
      <w:r>
        <w:fldChar w:fldCharType="separate"/>
      </w:r>
      <w:r>
        <w:rPr>
          <w:color w:val="007FAC"/>
          <w:w w:val="110"/>
        </w:rPr>
        <w:t>2021</w:t>
      </w:r>
      <w:r>
        <w:rPr>
          <w:color w:val="007FAC"/>
          <w:w w:val="110"/>
        </w:rPr>
        <w:fldChar w:fldCharType="end"/>
      </w:r>
      <w:r>
        <w:rPr>
          <w:w w:val="110"/>
        </w:rPr>
        <w:t>), MMDAG (</w:t>
      </w:r>
      <w:r>
        <w:fldChar w:fldCharType="begin"/>
      </w:r>
      <w:r>
        <w:instrText xml:space="preserve"> HYPERLINK \l "_bookmark69" </w:instrText>
      </w:r>
      <w:r>
        <w:fldChar w:fldCharType="separate"/>
      </w:r>
      <w:r>
        <w:rPr>
          <w:color w:val="007FAC"/>
          <w:w w:val="110"/>
        </w:rPr>
        <w:t>Xu et al.</w:t>
      </w:r>
      <w:r>
        <w:rPr>
          <w:color w:val="007FAC"/>
          <w:w w:val="110"/>
        </w:rPr>
        <w:fldChar w:fldCharType="end"/>
      </w:r>
      <w:r>
        <w:rPr>
          <w:w w:val="110"/>
        </w:rPr>
        <w:t xml:space="preserve">, </w:t>
      </w:r>
      <w:r>
        <w:fldChar w:fldCharType="begin"/>
      </w:r>
      <w:r>
        <w:instrText xml:space="preserve"> HYPERLINK \l "_bookmark69" </w:instrText>
      </w:r>
      <w:r>
        <w:fldChar w:fldCharType="separate"/>
      </w:r>
      <w:r>
        <w:rPr>
          <w:color w:val="007FAC"/>
          <w:w w:val="110"/>
        </w:rPr>
        <w:t>2022</w:t>
      </w:r>
      <w:r>
        <w:rPr>
          <w:color w:val="007FAC"/>
          <w:w w:val="110"/>
        </w:rPr>
        <w:fldChar w:fldCharType="end"/>
      </w:r>
      <w:r>
        <w:rPr>
          <w:w w:val="110"/>
        </w:rPr>
        <w:t>), and HiDia-log (</w:t>
      </w:r>
      <w:r>
        <w:fldChar w:fldCharType="begin"/>
      </w:r>
      <w:r>
        <w:instrText xml:space="preserve"> HYPERLINK \l "_bookmark53" </w:instrText>
      </w:r>
      <w:r>
        <w:fldChar w:fldCharType="separate"/>
      </w:r>
      <w:r>
        <w:rPr>
          <w:color w:val="007FAC"/>
          <w:w w:val="110"/>
        </w:rPr>
        <w:t>Liu et al.</w:t>
      </w:r>
      <w:r>
        <w:rPr>
          <w:color w:val="007FAC"/>
          <w:w w:val="110"/>
        </w:rPr>
        <w:fldChar w:fldCharType="end"/>
      </w:r>
      <w:r>
        <w:rPr>
          <w:w w:val="110"/>
        </w:rPr>
        <w:t xml:space="preserve">, </w:t>
      </w:r>
      <w:r>
        <w:fldChar w:fldCharType="begin"/>
      </w:r>
      <w:r>
        <w:instrText xml:space="preserve"> HYPERLINK \l "_bookmark53" </w:instrText>
      </w:r>
      <w:r>
        <w:fldChar w:fldCharType="separate"/>
      </w:r>
      <w:r>
        <w:rPr>
          <w:color w:val="007FAC"/>
          <w:w w:val="110"/>
        </w:rPr>
        <w:t>2023c</w:t>
      </w:r>
      <w:r>
        <w:rPr>
          <w:color w:val="007FAC"/>
          <w:w w:val="110"/>
        </w:rPr>
        <w:fldChar w:fldCharType="end"/>
      </w:r>
      <w:r>
        <w:rPr>
          <w:w w:val="110"/>
        </w:rPr>
        <w:t>), among others. With regard to establishing speaker dependency, both intra-speaker and inter-speaker dependen</w:t>
      </w:r>
      <w:r>
        <w:rPr>
          <w:w w:val="110"/>
        </w:rPr>
        <w:softHyphen/>
      </w:r>
      <w:r>
        <w:rPr>
          <w:w w:val="110"/>
        </w:rPr>
        <w:t>cies are created simultaneously to better reflect the temporal order and representational relationship of utterances. Representative solutions include MM-DFN (</w:t>
      </w:r>
      <w:r>
        <w:fldChar w:fldCharType="begin"/>
      </w:r>
      <w:r>
        <w:instrText xml:space="preserve"> HYPERLINK \l "_bookmark38" </w:instrText>
      </w:r>
      <w:r>
        <w:fldChar w:fldCharType="separate"/>
      </w:r>
      <w:r>
        <w:rPr>
          <w:color w:val="007FAC"/>
          <w:w w:val="110"/>
        </w:rPr>
        <w:t>Hu et al.</w:t>
      </w:r>
      <w:r>
        <w:rPr>
          <w:color w:val="007FAC"/>
          <w:w w:val="110"/>
        </w:rPr>
        <w:fldChar w:fldCharType="end"/>
      </w:r>
      <w:r>
        <w:rPr>
          <w:w w:val="110"/>
        </w:rPr>
        <w:t xml:space="preserve">, </w:t>
      </w:r>
      <w:r>
        <w:fldChar w:fldCharType="begin"/>
      </w:r>
      <w:r>
        <w:instrText xml:space="preserve"> HYPERLINK \l "_bookmark38" </w:instrText>
      </w:r>
      <w:r>
        <w:fldChar w:fldCharType="separate"/>
      </w:r>
      <w:r>
        <w:rPr>
          <w:color w:val="007FAC"/>
          <w:w w:val="110"/>
        </w:rPr>
        <w:t>2022a</w:t>
      </w:r>
      <w:r>
        <w:rPr>
          <w:color w:val="007FAC"/>
          <w:w w:val="110"/>
        </w:rPr>
        <w:fldChar w:fldCharType="end"/>
      </w:r>
      <w:r>
        <w:rPr>
          <w:w w:val="110"/>
        </w:rPr>
        <w:t>), MuCDN (</w:t>
      </w:r>
      <w:r>
        <w:fldChar w:fldCharType="begin"/>
      </w:r>
      <w:r>
        <w:instrText xml:space="preserve"> HYPERLINK \l "_bookmark71" </w:instrText>
      </w:r>
      <w:r>
        <w:fldChar w:fldCharType="separate"/>
      </w:r>
      <w:r>
        <w:rPr>
          <w:color w:val="007FAC"/>
          <w:w w:val="110"/>
        </w:rPr>
        <w:t>Zhao et al.</w:t>
      </w:r>
      <w:r>
        <w:rPr>
          <w:color w:val="007FAC"/>
          <w:w w:val="110"/>
        </w:rPr>
        <w:fldChar w:fldCharType="end"/>
      </w:r>
      <w:r>
        <w:rPr>
          <w:w w:val="110"/>
        </w:rPr>
        <w:t xml:space="preserve">, </w:t>
      </w:r>
      <w:r>
        <w:fldChar w:fldCharType="begin"/>
      </w:r>
      <w:r>
        <w:instrText xml:space="preserve"> HYPERLINK \l "_bookmark71" </w:instrText>
      </w:r>
      <w:r>
        <w:fldChar w:fldCharType="separate"/>
      </w:r>
      <w:r>
        <w:rPr>
          <w:color w:val="007FAC"/>
          <w:w w:val="110"/>
        </w:rPr>
        <w:t>2022</w:t>
      </w:r>
      <w:r>
        <w:rPr>
          <w:color w:val="007FAC"/>
          <w:w w:val="110"/>
        </w:rPr>
        <w:fldChar w:fldCharType="end"/>
      </w:r>
      <w:r>
        <w:rPr>
          <w:w w:val="110"/>
        </w:rPr>
        <w:t>), SGED</w:t>
      </w:r>
      <w:r>
        <w:rPr>
          <w:spacing w:val="-6"/>
          <w:w w:val="110"/>
        </w:rPr>
        <w:t xml:space="preserve"> </w:t>
      </w:r>
      <w:r>
        <w:rPr>
          <w:w w:val="110"/>
        </w:rPr>
        <w:t>(</w:t>
      </w:r>
      <w:r>
        <w:fldChar w:fldCharType="begin"/>
      </w:r>
      <w:r>
        <w:instrText xml:space="preserve"> HYPERLINK \l "_bookmark26" </w:instrText>
      </w:r>
      <w:r>
        <w:fldChar w:fldCharType="separate"/>
      </w:r>
      <w:r>
        <w:rPr>
          <w:color w:val="007FAC"/>
          <w:w w:val="110"/>
        </w:rPr>
        <w:t>Bao</w:t>
      </w:r>
      <w:r>
        <w:rPr>
          <w:color w:val="007FAC"/>
          <w:spacing w:val="-6"/>
          <w:w w:val="110"/>
        </w:rPr>
        <w:t xml:space="preserve"> </w:t>
      </w:r>
      <w:r>
        <w:rPr>
          <w:color w:val="007FAC"/>
          <w:w w:val="110"/>
        </w:rPr>
        <w:t>et</w:t>
      </w:r>
      <w:r>
        <w:rPr>
          <w:color w:val="007FAC"/>
          <w:spacing w:val="-6"/>
          <w:w w:val="110"/>
        </w:rPr>
        <w:t xml:space="preserve"> </w:t>
      </w:r>
      <w:r>
        <w:rPr>
          <w:color w:val="007FAC"/>
          <w:w w:val="110"/>
        </w:rPr>
        <w:t>al.</w:t>
      </w:r>
      <w:r>
        <w:rPr>
          <w:color w:val="007FAC"/>
          <w:w w:val="110"/>
        </w:rPr>
        <w:fldChar w:fldCharType="end"/>
      </w:r>
      <w:r>
        <w:rPr>
          <w:w w:val="110"/>
        </w:rPr>
        <w:t>,</w:t>
      </w:r>
      <w:r>
        <w:rPr>
          <w:spacing w:val="-6"/>
          <w:w w:val="110"/>
        </w:rPr>
        <w:t xml:space="preserve"> </w:t>
      </w:r>
      <w:r>
        <w:fldChar w:fldCharType="begin"/>
      </w:r>
      <w:r>
        <w:instrText xml:space="preserve"> HYPERLINK \l "_bookmark26" </w:instrText>
      </w:r>
      <w:r>
        <w:fldChar w:fldCharType="separate"/>
      </w:r>
      <w:r>
        <w:rPr>
          <w:color w:val="007FAC"/>
          <w:w w:val="110"/>
        </w:rPr>
        <w:t>2022</w:t>
      </w:r>
      <w:r>
        <w:rPr>
          <w:color w:val="007FAC"/>
          <w:w w:val="110"/>
        </w:rPr>
        <w:fldChar w:fldCharType="end"/>
      </w:r>
      <w:r>
        <w:rPr>
          <w:w w:val="110"/>
        </w:rPr>
        <w:t>),</w:t>
      </w:r>
      <w:r>
        <w:rPr>
          <w:spacing w:val="-6"/>
          <w:w w:val="110"/>
        </w:rPr>
        <w:t xml:space="preserve"> </w:t>
      </w:r>
      <w:r>
        <w:rPr>
          <w:w w:val="110"/>
        </w:rPr>
        <w:t>and</w:t>
      </w:r>
      <w:r>
        <w:rPr>
          <w:spacing w:val="-6"/>
          <w:w w:val="110"/>
        </w:rPr>
        <w:t xml:space="preserve"> </w:t>
      </w:r>
      <w:r>
        <w:rPr>
          <w:w w:val="110"/>
        </w:rPr>
        <w:t>COGMEN</w:t>
      </w:r>
      <w:r>
        <w:rPr>
          <w:spacing w:val="-6"/>
          <w:w w:val="110"/>
        </w:rPr>
        <w:t xml:space="preserve"> </w:t>
      </w:r>
      <w:r>
        <w:rPr>
          <w:w w:val="110"/>
        </w:rPr>
        <w:t>(</w:t>
      </w:r>
      <w:r>
        <w:fldChar w:fldCharType="begin"/>
      </w:r>
      <w:r>
        <w:instrText xml:space="preserve"> HYPERLINK \l "_bookmark44" </w:instrText>
      </w:r>
      <w:r>
        <w:fldChar w:fldCharType="separate"/>
      </w:r>
      <w:r>
        <w:rPr>
          <w:color w:val="007FAC"/>
          <w:w w:val="110"/>
        </w:rPr>
        <w:t>Joshi</w:t>
      </w:r>
      <w:r>
        <w:rPr>
          <w:color w:val="007FAC"/>
          <w:spacing w:val="-6"/>
          <w:w w:val="110"/>
        </w:rPr>
        <w:t xml:space="preserve"> </w:t>
      </w:r>
      <w:r>
        <w:rPr>
          <w:color w:val="007FAC"/>
          <w:w w:val="110"/>
        </w:rPr>
        <w:t>et</w:t>
      </w:r>
      <w:r>
        <w:rPr>
          <w:color w:val="007FAC"/>
          <w:spacing w:val="-6"/>
          <w:w w:val="110"/>
        </w:rPr>
        <w:t xml:space="preserve"> </w:t>
      </w:r>
      <w:r>
        <w:rPr>
          <w:color w:val="007FAC"/>
          <w:w w:val="110"/>
        </w:rPr>
        <w:t>al.</w:t>
      </w:r>
      <w:r>
        <w:rPr>
          <w:color w:val="007FAC"/>
          <w:w w:val="110"/>
        </w:rPr>
        <w:fldChar w:fldCharType="end"/>
      </w:r>
      <w:r>
        <w:rPr>
          <w:w w:val="110"/>
        </w:rPr>
        <w:t>,</w:t>
      </w:r>
      <w:r>
        <w:rPr>
          <w:spacing w:val="-6"/>
          <w:w w:val="110"/>
        </w:rPr>
        <w:t xml:space="preserve"> </w:t>
      </w:r>
      <w:r>
        <w:fldChar w:fldCharType="begin"/>
      </w:r>
      <w:r>
        <w:instrText xml:space="preserve"> HYPERLINK \l "_bookmark44" </w:instrText>
      </w:r>
      <w:r>
        <w:fldChar w:fldCharType="separate"/>
      </w:r>
      <w:r>
        <w:rPr>
          <w:color w:val="007FAC"/>
          <w:w w:val="110"/>
        </w:rPr>
        <w:t>2022</w:t>
      </w:r>
      <w:r>
        <w:rPr>
          <w:color w:val="007FAC"/>
          <w:w w:val="110"/>
        </w:rPr>
        <w:fldChar w:fldCharType="end"/>
      </w:r>
      <w:r>
        <w:rPr>
          <w:w w:val="110"/>
        </w:rPr>
        <w:t>),</w:t>
      </w:r>
      <w:r>
        <w:rPr>
          <w:spacing w:val="-6"/>
          <w:w w:val="110"/>
        </w:rPr>
        <w:t xml:space="preserve"> </w:t>
      </w:r>
      <w:r>
        <w:rPr>
          <w:w w:val="110"/>
        </w:rPr>
        <w:t>etc.</w:t>
      </w:r>
      <w:r>
        <w:rPr>
          <w:spacing w:val="-6"/>
          <w:w w:val="110"/>
        </w:rPr>
        <w:t xml:space="preserve"> </w:t>
      </w:r>
      <w:r>
        <w:rPr>
          <w:w w:val="110"/>
        </w:rPr>
        <w:t>As</w:t>
      </w:r>
      <w:r>
        <w:rPr>
          <w:spacing w:val="-6"/>
          <w:w w:val="110"/>
        </w:rPr>
        <w:t xml:space="preserve"> </w:t>
      </w:r>
      <w:r>
        <w:rPr>
          <w:w w:val="110"/>
        </w:rPr>
        <w:t>for multimodal</w:t>
      </w:r>
      <w:r>
        <w:rPr>
          <w:spacing w:val="-1"/>
          <w:w w:val="110"/>
        </w:rPr>
        <w:t xml:space="preserve"> </w:t>
      </w:r>
      <w:r>
        <w:rPr>
          <w:w w:val="110"/>
        </w:rPr>
        <w:t>feature</w:t>
      </w:r>
      <w:r>
        <w:rPr>
          <w:spacing w:val="-1"/>
          <w:w w:val="110"/>
        </w:rPr>
        <w:t xml:space="preserve"> </w:t>
      </w:r>
      <w:r>
        <w:rPr>
          <w:w w:val="110"/>
        </w:rPr>
        <w:t>fusion,</w:t>
      </w:r>
      <w:r>
        <w:rPr>
          <w:spacing w:val="-1"/>
          <w:w w:val="110"/>
        </w:rPr>
        <w:t xml:space="preserve"> </w:t>
      </w:r>
      <w:r>
        <w:rPr>
          <w:w w:val="110"/>
        </w:rPr>
        <w:t>the</w:t>
      </w:r>
      <w:r>
        <w:rPr>
          <w:spacing w:val="-1"/>
          <w:w w:val="110"/>
        </w:rPr>
        <w:t xml:space="preserve"> </w:t>
      </w:r>
      <w:r>
        <w:rPr>
          <w:w w:val="110"/>
        </w:rPr>
        <w:t>integration</w:t>
      </w:r>
      <w:r>
        <w:rPr>
          <w:spacing w:val="-1"/>
          <w:w w:val="110"/>
        </w:rPr>
        <w:t xml:space="preserve"> </w:t>
      </w:r>
      <w:r>
        <w:rPr>
          <w:w w:val="110"/>
        </w:rPr>
        <w:t>of</w:t>
      </w:r>
      <w:r>
        <w:rPr>
          <w:spacing w:val="-1"/>
          <w:w w:val="110"/>
        </w:rPr>
        <w:t xml:space="preserve"> </w:t>
      </w:r>
      <w:r>
        <w:rPr>
          <w:w w:val="110"/>
        </w:rPr>
        <w:t>visual</w:t>
      </w:r>
      <w:r>
        <w:rPr>
          <w:spacing w:val="-1"/>
          <w:w w:val="110"/>
        </w:rPr>
        <w:t xml:space="preserve"> </w:t>
      </w:r>
      <w:r>
        <w:rPr>
          <w:w w:val="110"/>
        </w:rPr>
        <w:t>and</w:t>
      </w:r>
      <w:r>
        <w:rPr>
          <w:spacing w:val="-1"/>
          <w:w w:val="110"/>
        </w:rPr>
        <w:t xml:space="preserve"> </w:t>
      </w:r>
      <w:r>
        <w:rPr>
          <w:w w:val="110"/>
        </w:rPr>
        <w:t>audio</w:t>
      </w:r>
      <w:r>
        <w:rPr>
          <w:spacing w:val="-1"/>
          <w:w w:val="110"/>
        </w:rPr>
        <w:t xml:space="preserve"> </w:t>
      </w:r>
      <w:r>
        <w:rPr>
          <w:w w:val="110"/>
        </w:rPr>
        <w:t>informa</w:t>
      </w:r>
      <w:r>
        <w:rPr>
          <w:w w:val="110"/>
        </w:rPr>
        <w:softHyphen/>
      </w:r>
      <w:r>
        <w:rPr>
          <w:w w:val="110"/>
        </w:rPr>
        <w:t>tion</w:t>
      </w:r>
      <w:r>
        <w:rPr>
          <w:spacing w:val="-3"/>
          <w:w w:val="110"/>
        </w:rPr>
        <w:t xml:space="preserve"> </w:t>
      </w:r>
      <w:r>
        <w:rPr>
          <w:w w:val="110"/>
        </w:rPr>
        <w:t>into</w:t>
      </w:r>
      <w:r>
        <w:rPr>
          <w:spacing w:val="-3"/>
          <w:w w:val="110"/>
        </w:rPr>
        <w:t xml:space="preserve"> </w:t>
      </w:r>
      <w:r>
        <w:rPr>
          <w:w w:val="110"/>
        </w:rPr>
        <w:t>textual</w:t>
      </w:r>
      <w:r>
        <w:rPr>
          <w:spacing w:val="-3"/>
          <w:w w:val="110"/>
        </w:rPr>
        <w:t xml:space="preserve"> </w:t>
      </w:r>
      <w:r>
        <w:rPr>
          <w:w w:val="110"/>
        </w:rPr>
        <w:t>features</w:t>
      </w:r>
      <w:r>
        <w:rPr>
          <w:spacing w:val="-3"/>
          <w:w w:val="110"/>
        </w:rPr>
        <w:t xml:space="preserve"> </w:t>
      </w:r>
      <w:r>
        <w:rPr>
          <w:w w:val="110"/>
        </w:rPr>
        <w:t>is</w:t>
      </w:r>
      <w:r>
        <w:rPr>
          <w:spacing w:val="-3"/>
          <w:w w:val="110"/>
        </w:rPr>
        <w:t xml:space="preserve"> </w:t>
      </w:r>
      <w:r>
        <w:rPr>
          <w:w w:val="110"/>
        </w:rPr>
        <w:t>typically</w:t>
      </w:r>
      <w:r>
        <w:rPr>
          <w:spacing w:val="-3"/>
          <w:w w:val="110"/>
        </w:rPr>
        <w:t xml:space="preserve"> </w:t>
      </w:r>
      <w:r>
        <w:rPr>
          <w:w w:val="110"/>
        </w:rPr>
        <w:t>achieved</w:t>
      </w:r>
      <w:r>
        <w:rPr>
          <w:spacing w:val="-3"/>
          <w:w w:val="110"/>
        </w:rPr>
        <w:t xml:space="preserve"> </w:t>
      </w:r>
      <w:r>
        <w:rPr>
          <w:w w:val="110"/>
        </w:rPr>
        <w:t>through</w:t>
      </w:r>
      <w:r>
        <w:rPr>
          <w:spacing w:val="-3"/>
          <w:w w:val="110"/>
        </w:rPr>
        <w:t xml:space="preserve"> </w:t>
      </w:r>
      <w:r>
        <w:rPr>
          <w:w w:val="110"/>
        </w:rPr>
        <w:t>the</w:t>
      </w:r>
      <w:r>
        <w:rPr>
          <w:spacing w:val="-3"/>
          <w:w w:val="110"/>
        </w:rPr>
        <w:t xml:space="preserve"> </w:t>
      </w:r>
      <w:r>
        <w:rPr>
          <w:w w:val="110"/>
        </w:rPr>
        <w:t>utilization</w:t>
      </w:r>
      <w:r>
        <w:rPr>
          <w:spacing w:val="-3"/>
          <w:w w:val="110"/>
        </w:rPr>
        <w:t xml:space="preserve"> </w:t>
      </w:r>
      <w:r>
        <w:rPr>
          <w:w w:val="110"/>
        </w:rPr>
        <w:t>of graph-based structures or cross-attention mechanisms. Representative approaches that have been proposed include GraphMFT (</w:t>
      </w:r>
      <w:r>
        <w:fldChar w:fldCharType="begin"/>
      </w:r>
      <w:r>
        <w:instrText xml:space="preserve"> HYPERLINK \l "_bookmark50" </w:instrText>
      </w:r>
      <w:r>
        <w:fldChar w:fldCharType="separate"/>
      </w:r>
      <w:r>
        <w:rPr>
          <w:color w:val="007FAC"/>
          <w:w w:val="110"/>
        </w:rPr>
        <w:t>Li et al.</w:t>
      </w:r>
      <w:r>
        <w:rPr>
          <w:color w:val="007FAC"/>
          <w:w w:val="110"/>
        </w:rPr>
        <w:fldChar w:fldCharType="end"/>
      </w:r>
      <w:r>
        <w:rPr>
          <w:w w:val="110"/>
        </w:rPr>
        <w:t xml:space="preserve">, </w:t>
      </w:r>
      <w:r>
        <w:fldChar w:fldCharType="begin"/>
      </w:r>
      <w:r>
        <w:instrText xml:space="preserve"> HYPERLINK \l "_bookmark50" </w:instrText>
      </w:r>
      <w:r>
        <w:fldChar w:fldCharType="separate"/>
      </w:r>
      <w:r>
        <w:rPr>
          <w:color w:val="007FAC"/>
        </w:rPr>
        <w:t>2023c</w:t>
      </w:r>
      <w:r>
        <w:rPr>
          <w:color w:val="007FAC"/>
        </w:rPr>
        <w:fldChar w:fldCharType="end"/>
      </w:r>
      <w:r>
        <w:t>), MultiEMO (</w:t>
      </w:r>
      <w:r>
        <w:fldChar w:fldCharType="begin"/>
      </w:r>
      <w:r>
        <w:instrText xml:space="preserve"> HYPERLINK \l "_bookmark59" </w:instrText>
      </w:r>
      <w:r>
        <w:fldChar w:fldCharType="separate"/>
      </w:r>
      <w:r>
        <w:rPr>
          <w:color w:val="007FAC"/>
        </w:rPr>
        <w:t>Shi and Huang</w:t>
      </w:r>
      <w:r>
        <w:rPr>
          <w:color w:val="007FAC"/>
        </w:rPr>
        <w:fldChar w:fldCharType="end"/>
      </w:r>
      <w:r>
        <w:t xml:space="preserve">, </w:t>
      </w:r>
      <w:r>
        <w:fldChar w:fldCharType="begin"/>
      </w:r>
      <w:r>
        <w:instrText xml:space="preserve"> HYPERLINK \l "_bookmark59" </w:instrText>
      </w:r>
      <w:r>
        <w:fldChar w:fldCharType="separate"/>
      </w:r>
      <w:r>
        <w:rPr>
          <w:color w:val="007FAC"/>
        </w:rPr>
        <w:t>2023</w:t>
      </w:r>
      <w:r>
        <w:rPr>
          <w:color w:val="007FAC"/>
        </w:rPr>
        <w:fldChar w:fldCharType="end"/>
      </w:r>
      <w:r>
        <w:t>), SACCMA (</w:t>
      </w:r>
      <w:r>
        <w:fldChar w:fldCharType="begin"/>
      </w:r>
      <w:r>
        <w:instrText xml:space="preserve"> HYPERLINK \l "_bookmark37" </w:instrText>
      </w:r>
      <w:r>
        <w:fldChar w:fldCharType="separate"/>
      </w:r>
      <w:r>
        <w:rPr>
          <w:color w:val="007FAC"/>
        </w:rPr>
        <w:t>Guo et al.</w:t>
      </w:r>
      <w:r>
        <w:rPr>
          <w:color w:val="007FAC"/>
        </w:rPr>
        <w:fldChar w:fldCharType="end"/>
      </w:r>
      <w:r>
        <w:t xml:space="preserve">, </w:t>
      </w:r>
      <w:r>
        <w:fldChar w:fldCharType="begin"/>
      </w:r>
      <w:r>
        <w:instrText xml:space="preserve"> HYPERLINK \l "_bookmark37" </w:instrText>
      </w:r>
      <w:r>
        <w:fldChar w:fldCharType="separate"/>
      </w:r>
      <w:r>
        <w:rPr>
          <w:color w:val="007FAC"/>
        </w:rPr>
        <w:t>2024</w:t>
      </w:r>
      <w:r>
        <w:rPr>
          <w:color w:val="007FAC"/>
        </w:rPr>
        <w:fldChar w:fldCharType="end"/>
      </w:r>
      <w:r>
        <w:t>),</w:t>
      </w:r>
      <w:r>
        <w:rPr>
          <w:spacing w:val="80"/>
          <w:w w:val="110"/>
        </w:rPr>
        <w:t xml:space="preserve"> </w:t>
      </w:r>
      <w:r>
        <w:rPr>
          <w:w w:val="110"/>
        </w:rPr>
        <w:t>and FrameERC (</w:t>
      </w:r>
      <w:r>
        <w:fldChar w:fldCharType="begin"/>
      </w:r>
      <w:r>
        <w:instrText xml:space="preserve"> HYPERLINK \l "_bookmark48" </w:instrText>
      </w:r>
      <w:r>
        <w:fldChar w:fldCharType="separate"/>
      </w:r>
      <w:r>
        <w:rPr>
          <w:color w:val="007FAC"/>
          <w:w w:val="110"/>
        </w:rPr>
        <w:t>Li et al.</w:t>
      </w:r>
      <w:r>
        <w:rPr>
          <w:color w:val="007FAC"/>
          <w:w w:val="110"/>
        </w:rPr>
        <w:fldChar w:fldCharType="end"/>
      </w:r>
      <w:r>
        <w:rPr>
          <w:w w:val="110"/>
        </w:rPr>
        <w:t xml:space="preserve">, </w:t>
      </w:r>
      <w:r>
        <w:fldChar w:fldCharType="begin"/>
      </w:r>
      <w:r>
        <w:instrText xml:space="preserve"> HYPERLINK \l "_bookmark48" </w:instrText>
      </w:r>
      <w:r>
        <w:fldChar w:fldCharType="separate"/>
      </w:r>
      <w:r>
        <w:rPr>
          <w:color w:val="007FAC"/>
          <w:w w:val="110"/>
        </w:rPr>
        <w:t>2025b</w:t>
      </w:r>
      <w:r>
        <w:rPr>
          <w:color w:val="007FAC"/>
          <w:w w:val="110"/>
        </w:rPr>
        <w:fldChar w:fldCharType="end"/>
      </w:r>
      <w:r>
        <w:rPr>
          <w:w w:val="110"/>
        </w:rPr>
        <w:t>), etc.</w:t>
      </w:r>
    </w:p>
    <w:p w14:paraId="2CFCE378">
      <w:pPr>
        <w:pStyle w:val="3"/>
        <w:spacing w:before="40"/>
      </w:pPr>
    </w:p>
    <w:p w14:paraId="686C4189">
      <w:pPr>
        <w:pStyle w:val="8"/>
        <w:numPr>
          <w:ilvl w:val="1"/>
          <w:numId w:val="1"/>
        </w:numPr>
        <w:tabs>
          <w:tab w:val="left" w:pos="388"/>
        </w:tabs>
        <w:spacing w:before="0" w:after="0" w:line="240" w:lineRule="auto"/>
        <w:ind w:left="388" w:right="0" w:hanging="345"/>
        <w:jc w:val="left"/>
        <w:rPr>
          <w:i/>
          <w:sz w:val="16"/>
        </w:rPr>
      </w:pPr>
      <w:bookmarkStart w:id="11" w:name="Emotion-cause pair extraction"/>
      <w:bookmarkEnd w:id="11"/>
      <w:r>
        <w:rPr>
          <w:i/>
          <w:sz w:val="16"/>
        </w:rPr>
        <w:t>Emotion-cause</w:t>
      </w:r>
      <w:r>
        <w:rPr>
          <w:i/>
          <w:spacing w:val="10"/>
          <w:sz w:val="16"/>
        </w:rPr>
        <w:t xml:space="preserve"> </w:t>
      </w:r>
      <w:r>
        <w:rPr>
          <w:i/>
          <w:sz w:val="16"/>
        </w:rPr>
        <w:t>pair</w:t>
      </w:r>
      <w:r>
        <w:rPr>
          <w:i/>
          <w:spacing w:val="10"/>
          <w:sz w:val="16"/>
        </w:rPr>
        <w:t xml:space="preserve"> </w:t>
      </w:r>
      <w:r>
        <w:rPr>
          <w:i/>
          <w:spacing w:val="-2"/>
          <w:sz w:val="16"/>
        </w:rPr>
        <w:t>extraction</w:t>
      </w:r>
    </w:p>
    <w:p w14:paraId="0714113F">
      <w:pPr>
        <w:pStyle w:val="3"/>
        <w:spacing w:before="181" w:line="210" w:lineRule="atLeast"/>
        <w:ind w:left="43" w:firstLine="239"/>
        <w:jc w:val="both"/>
      </w:pPr>
      <w:r>
        <w:rPr>
          <w:w w:val="110"/>
        </w:rPr>
        <w:t>The</w:t>
      </w:r>
      <w:r>
        <w:rPr>
          <w:spacing w:val="-6"/>
          <w:w w:val="110"/>
        </w:rPr>
        <w:t xml:space="preserve"> </w:t>
      </w:r>
      <w:r>
        <w:rPr>
          <w:w w:val="110"/>
        </w:rPr>
        <w:t>emotion-cause</w:t>
      </w:r>
      <w:r>
        <w:rPr>
          <w:spacing w:val="-6"/>
          <w:w w:val="110"/>
        </w:rPr>
        <w:t xml:space="preserve"> </w:t>
      </w:r>
      <w:r>
        <w:rPr>
          <w:w w:val="110"/>
        </w:rPr>
        <w:t>pair</w:t>
      </w:r>
      <w:r>
        <w:rPr>
          <w:spacing w:val="-6"/>
          <w:w w:val="110"/>
        </w:rPr>
        <w:t xml:space="preserve"> </w:t>
      </w:r>
      <w:r>
        <w:rPr>
          <w:w w:val="110"/>
        </w:rPr>
        <w:t>extraction</w:t>
      </w:r>
      <w:r>
        <w:rPr>
          <w:spacing w:val="-6"/>
          <w:w w:val="110"/>
        </w:rPr>
        <w:t xml:space="preserve"> </w:t>
      </w:r>
      <w:r>
        <w:rPr>
          <w:w w:val="110"/>
        </w:rPr>
        <w:t>task</w:t>
      </w:r>
      <w:r>
        <w:rPr>
          <w:spacing w:val="-6"/>
          <w:w w:val="110"/>
        </w:rPr>
        <w:t xml:space="preserve"> </w:t>
      </w:r>
      <w:r>
        <w:rPr>
          <w:w w:val="110"/>
        </w:rPr>
        <w:t>was</w:t>
      </w:r>
      <w:r>
        <w:rPr>
          <w:spacing w:val="-6"/>
          <w:w w:val="110"/>
        </w:rPr>
        <w:t xml:space="preserve"> </w:t>
      </w:r>
      <w:r>
        <w:rPr>
          <w:w w:val="110"/>
        </w:rPr>
        <w:t>first</w:t>
      </w:r>
      <w:r>
        <w:rPr>
          <w:spacing w:val="-6"/>
          <w:w w:val="110"/>
        </w:rPr>
        <w:t xml:space="preserve"> </w:t>
      </w:r>
      <w:r>
        <w:rPr>
          <w:w w:val="110"/>
        </w:rPr>
        <w:t>coined</w:t>
      </w:r>
      <w:r>
        <w:rPr>
          <w:spacing w:val="-6"/>
          <w:w w:val="110"/>
        </w:rPr>
        <w:t xml:space="preserve"> </w:t>
      </w:r>
      <w:r>
        <w:rPr>
          <w:w w:val="110"/>
        </w:rPr>
        <w:t>by</w:t>
      </w:r>
      <w:r>
        <w:rPr>
          <w:spacing w:val="-6"/>
          <w:w w:val="110"/>
        </w:rPr>
        <w:t xml:space="preserve"> </w:t>
      </w:r>
      <w:r>
        <w:rPr>
          <w:w w:val="110"/>
        </w:rPr>
        <w:t>Xia</w:t>
      </w:r>
      <w:r>
        <w:rPr>
          <w:spacing w:val="-6"/>
          <w:w w:val="110"/>
        </w:rPr>
        <w:t xml:space="preserve"> </w:t>
      </w:r>
      <w:r>
        <w:rPr>
          <w:w w:val="110"/>
        </w:rPr>
        <w:t>et</w:t>
      </w:r>
      <w:r>
        <w:rPr>
          <w:spacing w:val="-6"/>
          <w:w w:val="110"/>
        </w:rPr>
        <w:t xml:space="preserve"> </w:t>
      </w:r>
      <w:r>
        <w:rPr>
          <w:w w:val="110"/>
        </w:rPr>
        <w:t>al. in</w:t>
      </w:r>
      <w:r>
        <w:rPr>
          <w:spacing w:val="-11"/>
          <w:w w:val="110"/>
        </w:rPr>
        <w:t xml:space="preserve"> </w:t>
      </w:r>
      <w:r>
        <w:fldChar w:fldCharType="begin"/>
      </w:r>
      <w:r>
        <w:instrText xml:space="preserve"> HYPERLINK \l "_bookmark67" </w:instrText>
      </w:r>
      <w:r>
        <w:fldChar w:fldCharType="separate"/>
      </w:r>
      <w:r>
        <w:rPr>
          <w:color w:val="007FAC"/>
          <w:w w:val="110"/>
        </w:rPr>
        <w:t>Xia</w:t>
      </w:r>
      <w:r>
        <w:rPr>
          <w:color w:val="007FAC"/>
          <w:spacing w:val="-11"/>
          <w:w w:val="110"/>
        </w:rPr>
        <w:t xml:space="preserve"> </w:t>
      </w:r>
      <w:r>
        <w:rPr>
          <w:color w:val="007FAC"/>
          <w:w w:val="110"/>
        </w:rPr>
        <w:t>and</w:t>
      </w:r>
      <w:r>
        <w:rPr>
          <w:color w:val="007FAC"/>
          <w:spacing w:val="-11"/>
          <w:w w:val="110"/>
        </w:rPr>
        <w:t xml:space="preserve"> </w:t>
      </w:r>
      <w:r>
        <w:rPr>
          <w:color w:val="007FAC"/>
          <w:w w:val="110"/>
        </w:rPr>
        <w:t>Ding</w:t>
      </w:r>
      <w:r>
        <w:rPr>
          <w:color w:val="007FAC"/>
          <w:w w:val="110"/>
        </w:rPr>
        <w:fldChar w:fldCharType="end"/>
      </w:r>
      <w:r>
        <w:rPr>
          <w:color w:val="007FAC"/>
          <w:spacing w:val="-11"/>
          <w:w w:val="110"/>
        </w:rPr>
        <w:t xml:space="preserve"> </w:t>
      </w:r>
      <w:r>
        <w:rPr>
          <w:w w:val="110"/>
        </w:rPr>
        <w:t>(</w:t>
      </w:r>
      <w:r>
        <w:fldChar w:fldCharType="begin"/>
      </w:r>
      <w:r>
        <w:instrText xml:space="preserve"> HYPERLINK \l "_bookmark67" </w:instrText>
      </w:r>
      <w:r>
        <w:fldChar w:fldCharType="separate"/>
      </w:r>
      <w:r>
        <w:rPr>
          <w:color w:val="007FAC"/>
          <w:w w:val="110"/>
        </w:rPr>
        <w:t>2019</w:t>
      </w:r>
      <w:r>
        <w:rPr>
          <w:color w:val="007FAC"/>
          <w:w w:val="110"/>
        </w:rPr>
        <w:fldChar w:fldCharType="end"/>
      </w:r>
      <w:r>
        <w:rPr>
          <w:w w:val="110"/>
        </w:rPr>
        <w:t>)</w:t>
      </w:r>
      <w:r>
        <w:rPr>
          <w:spacing w:val="-11"/>
          <w:w w:val="110"/>
        </w:rPr>
        <w:t xml:space="preserve"> </w:t>
      </w:r>
      <w:r>
        <w:rPr>
          <w:w w:val="110"/>
        </w:rPr>
        <w:t>to</w:t>
      </w:r>
      <w:r>
        <w:rPr>
          <w:spacing w:val="-11"/>
          <w:w w:val="110"/>
        </w:rPr>
        <w:t xml:space="preserve"> </w:t>
      </w:r>
      <w:r>
        <w:rPr>
          <w:w w:val="110"/>
        </w:rPr>
        <w:t>overcome</w:t>
      </w:r>
      <w:r>
        <w:rPr>
          <w:spacing w:val="-11"/>
          <w:w w:val="110"/>
        </w:rPr>
        <w:t xml:space="preserve"> </w:t>
      </w:r>
      <w:r>
        <w:rPr>
          <w:w w:val="110"/>
        </w:rPr>
        <w:t>the</w:t>
      </w:r>
      <w:r>
        <w:rPr>
          <w:spacing w:val="-11"/>
          <w:w w:val="110"/>
        </w:rPr>
        <w:t xml:space="preserve"> </w:t>
      </w:r>
      <w:r>
        <w:rPr>
          <w:w w:val="110"/>
        </w:rPr>
        <w:t>emotion</w:t>
      </w:r>
      <w:r>
        <w:rPr>
          <w:spacing w:val="-11"/>
          <w:w w:val="110"/>
        </w:rPr>
        <w:t xml:space="preserve"> </w:t>
      </w:r>
      <w:r>
        <w:rPr>
          <w:w w:val="110"/>
        </w:rPr>
        <w:t>pre-specification</w:t>
      </w:r>
      <w:r>
        <w:rPr>
          <w:spacing w:val="-11"/>
          <w:w w:val="110"/>
        </w:rPr>
        <w:t xml:space="preserve"> </w:t>
      </w:r>
      <w:r>
        <w:rPr>
          <w:w w:val="110"/>
        </w:rPr>
        <w:t>prob</w:t>
      </w:r>
      <w:r>
        <w:rPr>
          <w:w w:val="110"/>
        </w:rPr>
        <w:softHyphen/>
      </w:r>
      <w:r>
        <w:rPr>
          <w:w w:val="110"/>
        </w:rPr>
        <w:t>lem in the emotion-cause extraction (ECE) task. Its goal is to extract</w:t>
      </w:r>
      <w:r>
        <w:rPr>
          <w:spacing w:val="40"/>
          <w:w w:val="110"/>
        </w:rPr>
        <w:t xml:space="preserve"> </w:t>
      </w:r>
      <w:r>
        <w:rPr>
          <w:w w:val="110"/>
        </w:rPr>
        <w:t>all emotion-cause pairs simultaneously without pre-specifying the un</w:t>
      </w:r>
      <w:r>
        <w:rPr>
          <w:w w:val="110"/>
        </w:rPr>
        <w:softHyphen/>
      </w:r>
      <w:r>
        <w:rPr>
          <w:w w:val="110"/>
        </w:rPr>
        <w:t>derlying emotions. In pair-level ECPE methods, all emotion and cause utterances</w:t>
      </w:r>
      <w:r>
        <w:rPr>
          <w:spacing w:val="-3"/>
          <w:w w:val="110"/>
        </w:rPr>
        <w:t xml:space="preserve"> </w:t>
      </w:r>
      <w:r>
        <w:rPr>
          <w:w w:val="110"/>
        </w:rPr>
        <w:t>are</w:t>
      </w:r>
      <w:r>
        <w:rPr>
          <w:spacing w:val="-3"/>
          <w:w w:val="110"/>
        </w:rPr>
        <w:t xml:space="preserve"> </w:t>
      </w:r>
      <w:r>
        <w:rPr>
          <w:w w:val="110"/>
        </w:rPr>
        <w:t>typically</w:t>
      </w:r>
      <w:r>
        <w:rPr>
          <w:spacing w:val="-3"/>
          <w:w w:val="110"/>
        </w:rPr>
        <w:t xml:space="preserve"> </w:t>
      </w:r>
      <w:r>
        <w:rPr>
          <w:w w:val="110"/>
        </w:rPr>
        <w:t>selected</w:t>
      </w:r>
      <w:r>
        <w:rPr>
          <w:spacing w:val="-3"/>
          <w:w w:val="110"/>
        </w:rPr>
        <w:t xml:space="preserve"> </w:t>
      </w:r>
      <w:r>
        <w:rPr>
          <w:w w:val="110"/>
        </w:rPr>
        <w:t>separately</w:t>
      </w:r>
      <w:r>
        <w:rPr>
          <w:spacing w:val="-3"/>
          <w:w w:val="110"/>
        </w:rPr>
        <w:t xml:space="preserve"> </w:t>
      </w:r>
      <w:r>
        <w:rPr>
          <w:w w:val="110"/>
        </w:rPr>
        <w:t>and</w:t>
      </w:r>
      <w:r>
        <w:rPr>
          <w:spacing w:val="-3"/>
          <w:w w:val="110"/>
        </w:rPr>
        <w:t xml:space="preserve"> </w:t>
      </w:r>
      <w:r>
        <w:rPr>
          <w:w w:val="110"/>
        </w:rPr>
        <w:t>then</w:t>
      </w:r>
      <w:r>
        <w:rPr>
          <w:spacing w:val="-3"/>
          <w:w w:val="110"/>
        </w:rPr>
        <w:t xml:space="preserve"> </w:t>
      </w:r>
      <w:r>
        <w:rPr>
          <w:w w:val="110"/>
        </w:rPr>
        <w:t>combined</w:t>
      </w:r>
      <w:r>
        <w:rPr>
          <w:spacing w:val="-3"/>
          <w:w w:val="110"/>
        </w:rPr>
        <w:t xml:space="preserve"> </w:t>
      </w:r>
      <w:r>
        <w:rPr>
          <w:w w:val="110"/>
        </w:rPr>
        <w:t>together in a Cartesian product form. Although simple and easy to implement, error</w:t>
      </w:r>
      <w:r>
        <w:rPr>
          <w:spacing w:val="40"/>
          <w:w w:val="110"/>
        </w:rPr>
        <w:t xml:space="preserve"> </w:t>
      </w:r>
      <w:r>
        <w:rPr>
          <w:w w:val="110"/>
        </w:rPr>
        <w:t>accumulation</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high</w:t>
      </w:r>
      <w:r>
        <w:rPr>
          <w:spacing w:val="40"/>
          <w:w w:val="110"/>
        </w:rPr>
        <w:t xml:space="preserve"> </w:t>
      </w:r>
      <w:r>
        <w:rPr>
          <w:w w:val="110"/>
        </w:rPr>
        <w:t>ratio</w:t>
      </w:r>
      <w:r>
        <w:rPr>
          <w:spacing w:val="40"/>
          <w:w w:val="110"/>
        </w:rPr>
        <w:t xml:space="preserve"> </w:t>
      </w:r>
      <w:r>
        <w:rPr>
          <w:w w:val="110"/>
        </w:rPr>
        <w:t>of</w:t>
      </w:r>
      <w:r>
        <w:rPr>
          <w:spacing w:val="40"/>
          <w:w w:val="110"/>
        </w:rPr>
        <w:t xml:space="preserve"> </w:t>
      </w:r>
      <w:r>
        <w:rPr>
          <w:w w:val="110"/>
        </w:rPr>
        <w:t>invalid</w:t>
      </w:r>
      <w:r>
        <w:rPr>
          <w:spacing w:val="40"/>
          <w:w w:val="110"/>
        </w:rPr>
        <w:t xml:space="preserve"> </w:t>
      </w:r>
      <w:r>
        <w:rPr>
          <w:w w:val="110"/>
        </w:rPr>
        <w:t>E–C</w:t>
      </w:r>
      <w:r>
        <w:rPr>
          <w:spacing w:val="40"/>
          <w:w w:val="110"/>
        </w:rPr>
        <w:t xml:space="preserve"> </w:t>
      </w:r>
      <w:r>
        <w:rPr>
          <w:w w:val="110"/>
        </w:rPr>
        <w:t>pairs</w:t>
      </w:r>
      <w:r>
        <w:rPr>
          <w:spacing w:val="40"/>
          <w:w w:val="110"/>
        </w:rPr>
        <w:t xml:space="preserve"> </w:t>
      </w:r>
      <w:r>
        <w:rPr>
          <w:w w:val="110"/>
        </w:rPr>
        <w:t>to</w:t>
      </w:r>
      <w:r>
        <w:rPr>
          <w:spacing w:val="40"/>
          <w:w w:val="110"/>
        </w:rPr>
        <w:t xml:space="preserve"> </w:t>
      </w:r>
      <w:r>
        <w:rPr>
          <w:w w:val="110"/>
        </w:rPr>
        <w:t>valid ones limit its performance. Representative methods of this category include</w:t>
      </w:r>
      <w:r>
        <w:rPr>
          <w:spacing w:val="-11"/>
          <w:w w:val="110"/>
        </w:rPr>
        <w:t xml:space="preserve"> </w:t>
      </w:r>
      <w:r>
        <w:rPr>
          <w:w w:val="110"/>
        </w:rPr>
        <w:t>ECPE-2D</w:t>
      </w:r>
      <w:r>
        <w:rPr>
          <w:spacing w:val="-11"/>
          <w:w w:val="110"/>
        </w:rPr>
        <w:t xml:space="preserve"> </w:t>
      </w:r>
      <w:r>
        <w:rPr>
          <w:w w:val="110"/>
        </w:rPr>
        <w:t>(</w:t>
      </w:r>
      <w:r>
        <w:fldChar w:fldCharType="begin"/>
      </w:r>
      <w:r>
        <w:instrText xml:space="preserve"> HYPERLINK \l "_bookmark30" </w:instrText>
      </w:r>
      <w:r>
        <w:fldChar w:fldCharType="separate"/>
      </w:r>
      <w:r>
        <w:rPr>
          <w:color w:val="007FAC"/>
          <w:w w:val="110"/>
        </w:rPr>
        <w:t>Ding</w:t>
      </w:r>
      <w:r>
        <w:rPr>
          <w:color w:val="007FAC"/>
          <w:spacing w:val="-10"/>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"_bookmark30" </w:instrText>
      </w:r>
      <w:r>
        <w:fldChar w:fldCharType="separate"/>
      </w:r>
      <w:r>
        <w:rPr>
          <w:color w:val="007FAC"/>
          <w:w w:val="110"/>
        </w:rPr>
        <w:t>2020a</w:t>
      </w:r>
      <w:r>
        <w:rPr>
          <w:color w:val="007FAC"/>
          <w:w w:val="110"/>
        </w:rPr>
        <w:fldChar w:fldCharType="end"/>
      </w:r>
      <w:r>
        <w:rPr>
          <w:w w:val="110"/>
        </w:rPr>
        <w:t>),</w:t>
      </w:r>
      <w:r>
        <w:rPr>
          <w:spacing w:val="-10"/>
          <w:w w:val="110"/>
        </w:rPr>
        <w:t xml:space="preserve"> </w:t>
      </w:r>
      <w:r>
        <w:rPr>
          <w:w w:val="110"/>
        </w:rPr>
        <w:t>RANKCP</w:t>
      </w:r>
      <w:r>
        <w:rPr>
          <w:spacing w:val="-11"/>
          <w:w w:val="110"/>
        </w:rPr>
        <w:t xml:space="preserve"> </w:t>
      </w:r>
      <w:r>
        <w:rPr>
          <w:w w:val="110"/>
        </w:rPr>
        <w:t>(</w:t>
      </w:r>
      <w:r>
        <w:fldChar w:fldCharType="begin"/>
      </w:r>
      <w:r>
        <w:instrText xml:space="preserve"> HYPERLINK \l "_bookmark66" </w:instrText>
      </w:r>
      <w:r>
        <w:fldChar w:fldCharType="separate"/>
      </w:r>
      <w:r>
        <w:rPr>
          <w:color w:val="007FAC"/>
          <w:w w:val="110"/>
        </w:rPr>
        <w:t>Wei</w:t>
      </w:r>
      <w:r>
        <w:rPr>
          <w:color w:val="007FAC"/>
          <w:spacing w:val="-10"/>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"_bookmark66" </w:instrText>
      </w:r>
      <w:r>
        <w:fldChar w:fldCharType="separate"/>
      </w:r>
      <w:r>
        <w:rPr>
          <w:color w:val="007FAC"/>
          <w:w w:val="110"/>
        </w:rPr>
        <w:t>2020</w:t>
      </w:r>
      <w:r>
        <w:rPr>
          <w:color w:val="007FAC"/>
          <w:w w:val="110"/>
        </w:rPr>
        <w:fldChar w:fldCharType="end"/>
      </w:r>
      <w:r>
        <w:rPr>
          <w:w w:val="110"/>
        </w:rPr>
        <w:t>),</w:t>
      </w:r>
      <w:r>
        <w:rPr>
          <w:spacing w:val="-10"/>
          <w:w w:val="110"/>
        </w:rPr>
        <w:t xml:space="preserve"> </w:t>
      </w:r>
      <w:r>
        <w:rPr>
          <w:spacing w:val="-5"/>
          <w:w w:val="110"/>
        </w:rPr>
        <w:t>and</w:t>
      </w:r>
    </w:p>
    <w:p w14:paraId="1850B227">
      <w:pPr>
        <w:pStyle w:val="3"/>
        <w:spacing w:before="91" w:line="273" w:lineRule="auto"/>
        <w:ind w:left="43" w:right="41"/>
        <w:jc w:val="both"/>
      </w:pPr>
      <w:r>
        <w:br w:type="column"/>
      </w:r>
      <w:r>
        <w:rPr>
          <w:w w:val="110"/>
        </w:rPr>
        <w:t xml:space="preserve">and published the first MECPEC datase, i.e., ECF, in </w:t>
      </w:r>
      <w:r>
        <w:fldChar w:fldCharType="begin"/>
      </w:r>
      <w:r>
        <w:instrText xml:space="preserve"> HYPERLINK \l "_bookmark65" </w:instrText>
      </w:r>
      <w:r>
        <w:fldChar w:fldCharType="separate"/>
      </w:r>
      <w:r>
        <w:rPr>
          <w:color w:val="007FAC"/>
          <w:w w:val="110"/>
        </w:rPr>
        <w:t>Wang et al.</w:t>
      </w:r>
      <w:r>
        <w:rPr>
          <w:color w:val="007FAC"/>
          <w:w w:val="110"/>
        </w:rPr>
        <w:fldChar w:fldCharType="end"/>
      </w:r>
      <w:r>
        <w:rPr>
          <w:color w:val="007FAC"/>
          <w:w w:val="110"/>
        </w:rPr>
        <w:t xml:space="preserve"> </w:t>
      </w:r>
      <w:r>
        <w:rPr>
          <w:w w:val="110"/>
        </w:rPr>
        <w:t>(</w:t>
      </w:r>
      <w:r>
        <w:fldChar w:fldCharType="begin"/>
      </w:r>
      <w:r>
        <w:instrText xml:space="preserve"> HYPERLINK \l "_bookmark65" </w:instrText>
      </w:r>
      <w:r>
        <w:fldChar w:fldCharType="separate"/>
      </w:r>
      <w:r>
        <w:rPr>
          <w:color w:val="007FAC"/>
          <w:w w:val="110"/>
        </w:rPr>
        <w:t>2023</w:t>
      </w:r>
      <w:r>
        <w:rPr>
          <w:color w:val="007FAC"/>
          <w:w w:val="110"/>
        </w:rPr>
        <w:fldChar w:fldCharType="end"/>
      </w:r>
      <w:r>
        <w:rPr>
          <w:w w:val="110"/>
        </w:rPr>
        <w:t>). Concurrently, a deep learning-based MECPEC-2steps method was</w:t>
      </w:r>
      <w:r>
        <w:rPr>
          <w:spacing w:val="-4"/>
          <w:w w:val="110"/>
        </w:rPr>
        <w:t xml:space="preserve"> </w:t>
      </w:r>
      <w:r>
        <w:rPr>
          <w:w w:val="110"/>
        </w:rPr>
        <w:t>proposed</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time,</w:t>
      </w:r>
      <w:r>
        <w:rPr>
          <w:spacing w:val="-4"/>
          <w:w w:val="110"/>
        </w:rPr>
        <w:t xml:space="preserve"> </w:t>
      </w:r>
      <w:r>
        <w:rPr>
          <w:w w:val="110"/>
        </w:rPr>
        <w:t>which</w:t>
      </w:r>
      <w:r>
        <w:rPr>
          <w:spacing w:val="-4"/>
          <w:w w:val="110"/>
        </w:rPr>
        <w:t xml:space="preserve"> </w:t>
      </w:r>
      <w:r>
        <w:rPr>
          <w:w w:val="110"/>
        </w:rPr>
        <w:t>extracts</w:t>
      </w:r>
      <w:r>
        <w:rPr>
          <w:spacing w:val="-4"/>
          <w:w w:val="110"/>
        </w:rPr>
        <w:t xml:space="preserve"> </w:t>
      </w:r>
      <w:r>
        <w:rPr>
          <w:w w:val="110"/>
        </w:rPr>
        <w:t>E–C</w:t>
      </w:r>
      <w:r>
        <w:rPr>
          <w:spacing w:val="-4"/>
          <w:w w:val="110"/>
        </w:rPr>
        <w:t xml:space="preserve"> </w:t>
      </w:r>
      <w:r>
        <w:rPr>
          <w:w w:val="110"/>
        </w:rPr>
        <w:t>pairs</w:t>
      </w:r>
      <w:r>
        <w:rPr>
          <w:spacing w:val="-4"/>
          <w:w w:val="110"/>
        </w:rPr>
        <w:t xml:space="preserve"> </w:t>
      </w:r>
      <w:r>
        <w:rPr>
          <w:w w:val="110"/>
        </w:rPr>
        <w:t>in</w:t>
      </w:r>
      <w:r>
        <w:rPr>
          <w:spacing w:val="-4"/>
          <w:w w:val="110"/>
        </w:rPr>
        <w:t xml:space="preserve"> </w:t>
      </w:r>
      <w:r>
        <w:rPr>
          <w:w w:val="110"/>
        </w:rPr>
        <w:t>a</w:t>
      </w:r>
      <w:r>
        <w:rPr>
          <w:spacing w:val="-4"/>
          <w:w w:val="110"/>
        </w:rPr>
        <w:t xml:space="preserve"> </w:t>
      </w:r>
      <w:r>
        <w:rPr>
          <w:w w:val="110"/>
        </w:rPr>
        <w:t xml:space="preserve">pair-level mode. Furthermore, Hu et al. developed a unified multimodal emotion recognition and cause analysis (UniMEEC) framework by utilizing the multimodal causal prompting under the cross-task and cross-modality settings in </w:t>
      </w:r>
      <w:r>
        <w:fldChar w:fldCharType="begin"/>
      </w:r>
      <w:r>
        <w:instrText xml:space="preserve"> HYPERLINK \l "_bookmark41" </w:instrText>
      </w:r>
      <w:r>
        <w:fldChar w:fldCharType="separate"/>
      </w:r>
      <w:r>
        <w:rPr>
          <w:color w:val="007FAC"/>
          <w:w w:val="110"/>
        </w:rPr>
        <w:t>Hu et al.</w:t>
      </w:r>
      <w:r>
        <w:rPr>
          <w:color w:val="007FAC"/>
          <w:w w:val="110"/>
        </w:rPr>
        <w:fldChar w:fldCharType="end"/>
      </w:r>
      <w:r>
        <w:rPr>
          <w:color w:val="007FAC"/>
          <w:w w:val="110"/>
        </w:rPr>
        <w:t xml:space="preserve"> </w:t>
      </w:r>
      <w:r>
        <w:rPr>
          <w:w w:val="110"/>
        </w:rPr>
        <w:t>(</w:t>
      </w:r>
      <w:r>
        <w:fldChar w:fldCharType="begin"/>
      </w:r>
      <w:r>
        <w:instrText xml:space="preserve"> HYPERLINK \l "_bookmark41" </w:instrText>
      </w:r>
      <w:r>
        <w:fldChar w:fldCharType="separate"/>
      </w:r>
      <w:r>
        <w:rPr>
          <w:color w:val="007FAC"/>
          <w:w w:val="110"/>
        </w:rPr>
        <w:t>2024</w:t>
      </w:r>
      <w:r>
        <w:rPr>
          <w:color w:val="007FAC"/>
          <w:w w:val="110"/>
        </w:rPr>
        <w:fldChar w:fldCharType="end"/>
      </w:r>
      <w:r>
        <w:rPr>
          <w:w w:val="110"/>
        </w:rPr>
        <w:t>). Ma et al. proposed the MultiCauseNet framework by incorporating graph attention networks and Transform</w:t>
      </w:r>
      <w:r>
        <w:rPr>
          <w:w w:val="110"/>
        </w:rPr>
        <w:softHyphen/>
      </w:r>
      <w:r>
        <w:rPr>
          <w:w w:val="110"/>
        </w:rPr>
        <w:t>ers to effectively model the intra-modal and inter-modal dependencies among</w:t>
      </w:r>
      <w:r>
        <w:rPr>
          <w:spacing w:val="-11"/>
          <w:w w:val="110"/>
        </w:rPr>
        <w:t xml:space="preserve"> </w:t>
      </w:r>
      <w:r>
        <w:rPr>
          <w:w w:val="110"/>
        </w:rPr>
        <w:t>multiple</w:t>
      </w:r>
      <w:r>
        <w:rPr>
          <w:spacing w:val="-11"/>
          <w:w w:val="110"/>
        </w:rPr>
        <w:t xml:space="preserve"> </w:t>
      </w:r>
      <w:r>
        <w:rPr>
          <w:w w:val="110"/>
        </w:rPr>
        <w:t>modalities</w:t>
      </w:r>
      <w:r>
        <w:rPr>
          <w:spacing w:val="-11"/>
          <w:w w:val="110"/>
        </w:rPr>
        <w:t xml:space="preserve"> </w:t>
      </w:r>
      <w:r>
        <w:rPr>
          <w:w w:val="110"/>
        </w:rPr>
        <w:t>(</w:t>
      </w:r>
      <w:r>
        <w:fldChar w:fldCharType="begin"/>
      </w:r>
      <w:r>
        <w:instrText xml:space="preserve"> HYPERLINK \l "_bookmark54" </w:instrText>
      </w:r>
      <w:r>
        <w:fldChar w:fldCharType="separate"/>
      </w:r>
      <w:r>
        <w:rPr>
          <w:color w:val="007FAC"/>
          <w:w w:val="110"/>
        </w:rPr>
        <w:t>Ma</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"_bookmark54" </w:instrText>
      </w:r>
      <w:r>
        <w:fldChar w:fldCharType="separate"/>
      </w:r>
      <w:r>
        <w:rPr>
          <w:color w:val="007FAC"/>
          <w:w w:val="110"/>
        </w:rPr>
        <w:t>2025</w:t>
      </w:r>
      <w:r>
        <w:rPr>
          <w:color w:val="007FAC"/>
          <w:w w:val="110"/>
        </w:rPr>
        <w:fldChar w:fldCharType="end"/>
      </w:r>
      <w:r>
        <w:rPr>
          <w:w w:val="110"/>
        </w:rPr>
        <w:t>).</w:t>
      </w:r>
      <w:r>
        <w:rPr>
          <w:spacing w:val="-11"/>
          <w:w w:val="110"/>
        </w:rPr>
        <w:t xml:space="preserve"> </w:t>
      </w:r>
      <w:r>
        <w:rPr>
          <w:w w:val="110"/>
        </w:rPr>
        <w:t>Recently,</w:t>
      </w:r>
      <w:r>
        <w:rPr>
          <w:spacing w:val="-11"/>
          <w:w w:val="110"/>
        </w:rPr>
        <w:t xml:space="preserve"> </w:t>
      </w:r>
      <w:r>
        <w:rPr>
          <w:w w:val="110"/>
        </w:rPr>
        <w:t>Li</w:t>
      </w:r>
      <w:r>
        <w:rPr>
          <w:spacing w:val="-11"/>
          <w:w w:val="110"/>
        </w:rPr>
        <w:t xml:space="preserve"> </w:t>
      </w:r>
      <w:r>
        <w:rPr>
          <w:w w:val="110"/>
        </w:rPr>
        <w:t>et</w:t>
      </w:r>
      <w:r>
        <w:rPr>
          <w:spacing w:val="-11"/>
          <w:w w:val="110"/>
        </w:rPr>
        <w:t xml:space="preserve"> </w:t>
      </w:r>
      <w:r>
        <w:rPr>
          <w:w w:val="110"/>
        </w:rPr>
        <w:t>al.</w:t>
      </w:r>
      <w:r>
        <w:rPr>
          <w:spacing w:val="-11"/>
          <w:w w:val="110"/>
        </w:rPr>
        <w:t xml:space="preserve"> </w:t>
      </w:r>
      <w:r>
        <w:rPr>
          <w:w w:val="110"/>
        </w:rPr>
        <w:t>designed HiLo to extract holistic interaction and label constraint features via at</w:t>
      </w:r>
      <w:r>
        <w:rPr>
          <w:w w:val="110"/>
        </w:rPr>
        <w:softHyphen/>
      </w:r>
      <w:r>
        <w:rPr>
          <w:w w:val="110"/>
        </w:rPr>
        <w:t>tention mechanisms and further enhanced the causal inference through extracting emotion transition features (</w:t>
      </w:r>
      <w:r>
        <w:fldChar w:fldCharType="begin"/>
      </w:r>
      <w:r>
        <w:instrText xml:space="preserve"> HYPERLINK \l "_bookmark46" </w:instrText>
      </w:r>
      <w:r>
        <w:fldChar w:fldCharType="separate"/>
      </w:r>
      <w:r>
        <w:rPr>
          <w:color w:val="007FAC"/>
          <w:w w:val="110"/>
        </w:rPr>
        <w:t>Li et al.</w:t>
      </w:r>
      <w:r>
        <w:rPr>
          <w:color w:val="007FAC"/>
          <w:w w:val="110"/>
        </w:rPr>
        <w:fldChar w:fldCharType="end"/>
      </w:r>
      <w:r>
        <w:rPr>
          <w:w w:val="110"/>
        </w:rPr>
        <w:t xml:space="preserve">, </w:t>
      </w:r>
      <w:r>
        <w:fldChar w:fldCharType="begin"/>
      </w:r>
      <w:r>
        <w:instrText xml:space="preserve"> HYPERLINK \l "_bookmark46" </w:instrText>
      </w:r>
      <w:r>
        <w:fldChar w:fldCharType="separate"/>
      </w:r>
      <w:r>
        <w:rPr>
          <w:color w:val="007FAC"/>
          <w:w w:val="110"/>
        </w:rPr>
        <w:t>2025a</w:t>
      </w:r>
      <w:r>
        <w:rPr>
          <w:color w:val="007FAC"/>
          <w:w w:val="110"/>
        </w:rPr>
        <w:fldChar w:fldCharType="end"/>
      </w:r>
      <w:r>
        <w:rPr>
          <w:w w:val="110"/>
        </w:rPr>
        <w:t>).</w:t>
      </w:r>
    </w:p>
    <w:p w14:paraId="1E2445BA">
      <w:pPr>
        <w:pStyle w:val="3"/>
        <w:spacing w:line="273" w:lineRule="auto"/>
        <w:ind w:left="43" w:right="41" w:firstLine="239"/>
        <w:jc w:val="both"/>
      </w:pPr>
      <w:r>
        <w:rPr>
          <w:w w:val="110"/>
        </w:rPr>
        <w:t>In light of the recent emergence of the MECPEC task, the extant literature on effective multimodal fusion mechanisms and efficient relative positional queries remains limited. In this study, we propose the AHMRC framework, which incorporates an adaptive multimodal attention module and hybrid emotion and cause queries to further enhance the performance of the MECPEC task.</w:t>
      </w:r>
    </w:p>
    <w:p w14:paraId="60E726E4">
      <w:pPr>
        <w:pStyle w:val="3"/>
        <w:spacing w:before="21"/>
      </w:pPr>
    </w:p>
    <w:p w14:paraId="0E28D68C">
      <w:pPr>
        <w:pStyle w:val="2"/>
        <w:numPr>
          <w:ilvl w:val="0"/>
          <w:numId w:val="1"/>
        </w:numPr>
        <w:tabs>
          <w:tab w:val="left" w:pos="266"/>
        </w:tabs>
        <w:spacing w:before="0" w:after="0" w:line="240" w:lineRule="auto"/>
        <w:ind w:left="266" w:right="0" w:hanging="223"/>
        <w:jc w:val="left"/>
      </w:pPr>
      <w:bookmarkStart w:id="12" w:name="Methodology"/>
      <w:bookmarkEnd w:id="12"/>
      <w:r>
        <w:rPr>
          <w:spacing w:val="-2"/>
          <w:w w:val="110"/>
        </w:rPr>
        <w:t>Methodology</w:t>
      </w:r>
    </w:p>
    <w:p w14:paraId="54259432">
      <w:pPr>
        <w:pStyle w:val="3"/>
        <w:spacing w:before="52"/>
        <w:rPr>
          <w:b/>
        </w:rPr>
      </w:pPr>
    </w:p>
    <w:p w14:paraId="5BEAFEFD">
      <w:pPr>
        <w:pStyle w:val="8"/>
        <w:numPr>
          <w:ilvl w:val="1"/>
          <w:numId w:val="1"/>
        </w:numPr>
        <w:tabs>
          <w:tab w:val="left" w:pos="388"/>
        </w:tabs>
        <w:spacing w:before="0" w:after="0" w:line="240" w:lineRule="auto"/>
        <w:ind w:left="388" w:right="0" w:hanging="345"/>
        <w:jc w:val="left"/>
        <w:rPr>
          <w:i/>
          <w:sz w:val="16"/>
        </w:rPr>
      </w:pPr>
      <w:r>
        <w:rPr>
          <w:i/>
          <w:sz w:val="16"/>
        </w:rPr>
        <mc:AlternateContent>
          <mc:Choice Requires="wps">
            <w:drawing>
              <wp:anchor distT="0" distB="0" distL="0" distR="0" simplePos="0" relativeHeight="251698176" behindDoc="1" locked="0" layoutInCell="1" allowOverlap="1">
                <wp:simplePos x="0" y="0"/>
                <wp:positionH relativeFrom="page">
                  <wp:posOffset>5215890</wp:posOffset>
                </wp:positionH>
                <wp:positionV relativeFrom="paragraph">
                  <wp:posOffset>183515</wp:posOffset>
                </wp:positionV>
                <wp:extent cx="855980" cy="385445"/>
                <wp:effectExtent l="0" t="0" r="0" b="0"/>
                <wp:wrapNone/>
                <wp:docPr id="146" name="Textbox 146"/>
                <wp:cNvGraphicFramePr/>
                <a:graphic xmlns:a="http://schemas.openxmlformats.org/drawingml/2006/main">
                  <a:graphicData uri="http://schemas.microsoft.com/office/word/2010/wordprocessingShape">
                    <wps:wsp>
                      <wps:cNvSpPr txBox="1"/>
                      <wps:spPr>
                        <a:xfrm>
                          <a:off x="0" y="0"/>
                          <a:ext cx="855980" cy="385445"/>
                        </a:xfrm>
                        <a:prstGeom prst="rect">
                          <a:avLst/>
                        </a:prstGeom>
                      </wps:spPr>
                      <wps:txbx>
                        <w:txbxContent>
                          <w:p w14:paraId="4B1627DC">
                            <w:pPr>
                              <w:tabs>
                                <w:tab w:val="left" w:pos="1072"/>
                              </w:tabs>
                              <w:spacing w:before="1"/>
                              <w:ind w:left="0" w:right="0" w:firstLine="0"/>
                              <w:jc w:val="left"/>
                              <w:rPr>
                                <w:rFonts w:ascii="Cambria"/>
                                <w:sz w:val="16"/>
                              </w:rPr>
                            </w:pPr>
                            <w:r>
                              <w:rPr>
                                <w:rFonts w:ascii="Cambria"/>
                                <w:spacing w:val="-10"/>
                                <w:w w:val="125"/>
                                <w:sz w:val="16"/>
                              </w:rPr>
                              <w:t>{</w:t>
                            </w:r>
                            <w:r>
                              <w:rPr>
                                <w:rFonts w:ascii="Cambria"/>
                                <w:sz w:val="16"/>
                              </w:rPr>
                              <w:tab/>
                            </w:r>
                            <w:r>
                              <w:rPr>
                                <w:rFonts w:ascii="Cambria"/>
                                <w:w w:val="120"/>
                                <w:position w:val="-16"/>
                                <w:sz w:val="12"/>
                              </w:rPr>
                              <w:t>|</w:t>
                            </w:r>
                            <w:r>
                              <w:rPr>
                                <w:rFonts w:ascii="Cambria"/>
                                <w:spacing w:val="54"/>
                                <w:w w:val="125"/>
                                <w:position w:val="-16"/>
                                <w:sz w:val="12"/>
                              </w:rPr>
                              <w:t xml:space="preserve"> </w:t>
                            </w:r>
                            <w:r>
                              <w:rPr>
                                <w:rFonts w:ascii="Cambria"/>
                                <w:spacing w:val="-5"/>
                                <w:w w:val="125"/>
                                <w:position w:val="-16"/>
                                <w:sz w:val="12"/>
                              </w:rPr>
                              <w:t>|</w:t>
                            </w:r>
                            <w:r>
                              <w:rPr>
                                <w:rFonts w:ascii="Cambria"/>
                                <w:spacing w:val="-5"/>
                                <w:w w:val="125"/>
                                <w:sz w:val="16"/>
                              </w:rPr>
                              <w:t>}</w:t>
                            </w:r>
                          </w:p>
                        </w:txbxContent>
                      </wps:txbx>
                      <wps:bodyPr wrap="square" lIns="0" tIns="0" rIns="0" bIns="0" rtlCol="0">
                        <a:noAutofit/>
                      </wps:bodyPr>
                    </wps:wsp>
                  </a:graphicData>
                </a:graphic>
              </wp:anchor>
            </w:drawing>
          </mc:Choice>
          <mc:Fallback>
            <w:pict>
              <v:shape id="Textbox 146" o:spid="_x0000_s1026" o:spt="202" type="#_x0000_t202" style="position:absolute;left:0pt;margin-left:410.7pt;margin-top:14.45pt;height:30.35pt;width:67.4pt;mso-position-horizontal-relative:page;z-index:-251618304;mso-width-relative:page;mso-height-relative:page;" filled="f" stroked="f" coordsize="21600,21600" o:gfxdata="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LunCNgAAAAJAQAADwAAAAAAAAABACAAAAAiAAAAZHJzL2Rvd25yZXYueG1sUEsBAhQAFAAAAAgA&#10;h07iQHSqnWGzAQAAdwMAAA4AAAAAAAAAAQAgAAAAJwEAAGRycy9lMm9Eb2MueG1sUEsFBgAAAAAG&#10;AAYAWQEAAEwFAAAAAA==&#10;">
                <v:fill on="f" focussize="0,0"/>
                <v:stroke on="f"/>
                <v:imagedata o:title=""/>
                <o:lock v:ext="edit" aspectratio="f"/>
                <v:textbox inset="0mm,0mm,0mm,0mm">
                  <w:txbxContent>
                    <w:p w14:paraId="4B1627DC">
                      <w:pPr>
                        <w:tabs>
                          <w:tab w:val="left" w:pos="1072"/>
                        </w:tabs>
                        <w:spacing w:before="1"/>
                        <w:ind w:left="0" w:right="0" w:firstLine="0"/>
                        <w:jc w:val="left"/>
                        <w:rPr>
                          <w:rFonts w:ascii="Cambria"/>
                          <w:sz w:val="16"/>
                        </w:rPr>
                      </w:pPr>
                      <w:r>
                        <w:rPr>
                          <w:rFonts w:ascii="Cambria"/>
                          <w:spacing w:val="-10"/>
                          <w:w w:val="125"/>
                          <w:sz w:val="16"/>
                        </w:rPr>
                        <w:t>{</w:t>
                      </w:r>
                      <w:r>
                        <w:rPr>
                          <w:rFonts w:ascii="Cambria"/>
                          <w:sz w:val="16"/>
                        </w:rPr>
                        <w:tab/>
                      </w:r>
                      <w:r>
                        <w:rPr>
                          <w:rFonts w:ascii="Cambria"/>
                          <w:w w:val="120"/>
                          <w:position w:val="-16"/>
                          <w:sz w:val="12"/>
                        </w:rPr>
                        <w:t>|</w:t>
                      </w:r>
                      <w:r>
                        <w:rPr>
                          <w:rFonts w:ascii="Cambria"/>
                          <w:spacing w:val="54"/>
                          <w:w w:val="125"/>
                          <w:position w:val="-16"/>
                          <w:sz w:val="12"/>
                        </w:rPr>
                        <w:t xml:space="preserve"> </w:t>
                      </w:r>
                      <w:r>
                        <w:rPr>
                          <w:rFonts w:ascii="Cambria"/>
                          <w:spacing w:val="-5"/>
                          <w:w w:val="125"/>
                          <w:position w:val="-16"/>
                          <w:sz w:val="12"/>
                        </w:rPr>
                        <w:t>|</w:t>
                      </w:r>
                      <w:r>
                        <w:rPr>
                          <w:rFonts w:ascii="Cambria"/>
                          <w:spacing w:val="-5"/>
                          <w:w w:val="125"/>
                          <w:sz w:val="16"/>
                        </w:rPr>
                        <w:t>}</w:t>
                      </w:r>
                    </w:p>
                  </w:txbxContent>
                </v:textbox>
              </v:shape>
            </w:pict>
          </mc:Fallback>
        </mc:AlternateContent>
      </w:r>
      <w:bookmarkStart w:id="13" w:name="_bookmark7"/>
      <w:bookmarkEnd w:id="13"/>
      <w:bookmarkStart w:id="14" w:name="Problem formulation"/>
      <w:bookmarkEnd w:id="14"/>
      <w:r>
        <w:rPr>
          <w:i/>
          <w:sz w:val="16"/>
        </w:rPr>
        <w:t>Problem</w:t>
      </w:r>
      <w:r>
        <w:rPr>
          <w:i/>
          <w:spacing w:val="1"/>
          <w:sz w:val="16"/>
        </w:rPr>
        <w:t xml:space="preserve"> </w:t>
      </w:r>
      <w:r>
        <w:rPr>
          <w:i/>
          <w:spacing w:val="-2"/>
          <w:sz w:val="16"/>
        </w:rPr>
        <w:t>formulation</w:t>
      </w:r>
    </w:p>
    <w:p w14:paraId="6F564D75">
      <w:pPr>
        <w:pStyle w:val="3"/>
        <w:spacing w:before="49"/>
        <w:rPr>
          <w:i/>
        </w:rPr>
      </w:pPr>
    </w:p>
    <w:p w14:paraId="359ACD4F">
      <w:pPr>
        <w:pStyle w:val="3"/>
        <w:spacing w:before="1" w:line="214" w:lineRule="exact"/>
        <w:ind w:left="282"/>
      </w:pPr>
      <w:r>
        <w:rPr>
          <w:w w:val="110"/>
        </w:rPr>
        <w:t>Given</w:t>
      </w:r>
      <w:r>
        <w:rPr>
          <w:spacing w:val="-5"/>
          <w:w w:val="110"/>
        </w:rPr>
        <w:t xml:space="preserve"> </w:t>
      </w:r>
      <w:r>
        <w:rPr>
          <w:w w:val="110"/>
        </w:rPr>
        <w:t>a</w:t>
      </w:r>
      <w:r>
        <w:rPr>
          <w:spacing w:val="-3"/>
          <w:w w:val="110"/>
        </w:rPr>
        <w:t xml:space="preserve"> </w:t>
      </w:r>
      <w:r>
        <w:rPr>
          <w:w w:val="110"/>
        </w:rPr>
        <w:t>conversation</w:t>
      </w:r>
      <w:r>
        <w:rPr>
          <w:spacing w:val="-4"/>
          <w:w w:val="110"/>
        </w:rPr>
        <w:t xml:space="preserve"> </w:t>
      </w:r>
      <w:r>
        <w:rPr>
          <w:rFonts w:ascii="Cambria" w:hAnsi="Cambria" w:eastAsia="Cambria"/>
          <w:w w:val="110"/>
        </w:rPr>
        <w:t>𝐷</w:t>
      </w:r>
      <w:r>
        <w:rPr>
          <w:rFonts w:ascii="Cambria" w:hAnsi="Cambria" w:eastAsia="Cambria"/>
          <w:spacing w:val="8"/>
          <w:w w:val="110"/>
        </w:rPr>
        <w:t xml:space="preserve"> </w:t>
      </w:r>
      <w:r>
        <w:rPr>
          <w:rFonts w:ascii="Cambria" w:hAnsi="Cambria" w:eastAsia="Cambria"/>
          <w:w w:val="110"/>
        </w:rPr>
        <w:t>=</w:t>
      </w:r>
      <w:r>
        <w:rPr>
          <w:rFonts w:ascii="Cambria" w:hAnsi="Cambria" w:eastAsia="Cambria"/>
          <w:spacing w:val="28"/>
          <w:w w:val="110"/>
        </w:rPr>
        <w:t xml:space="preserve">  </w:t>
      </w:r>
      <w:r>
        <w:rPr>
          <w:rFonts w:ascii="Cambria" w:hAnsi="Cambria" w:eastAsia="Cambria"/>
          <w:w w:val="110"/>
        </w:rPr>
        <w:t>𝑢</w:t>
      </w:r>
      <w:r>
        <w:rPr>
          <w:rFonts w:ascii="Cambria" w:hAnsi="Cambria" w:eastAsia="Cambria"/>
          <w:w w:val="110"/>
          <w:position w:val="-3"/>
          <w:sz w:val="12"/>
        </w:rPr>
        <w:t>1</w:t>
      </w:r>
      <w:r>
        <w:rPr>
          <w:rFonts w:ascii="Cambria" w:hAnsi="Cambria" w:eastAsia="Cambria"/>
          <w:w w:val="110"/>
        </w:rPr>
        <w:t>,</w:t>
      </w:r>
      <w:r>
        <w:rPr>
          <w:rFonts w:ascii="Cambria" w:hAnsi="Cambria" w:eastAsia="Cambria"/>
          <w:spacing w:val="-12"/>
          <w:w w:val="110"/>
        </w:rPr>
        <w:t xml:space="preserve"> </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w:t>
      </w:r>
      <w:r>
        <w:rPr>
          <w:rFonts w:ascii="Cambria" w:hAnsi="Cambria" w:eastAsia="Cambria"/>
          <w:spacing w:val="-12"/>
          <w:w w:val="110"/>
        </w:rPr>
        <w:t xml:space="preserve"> </w:t>
      </w:r>
      <w:r>
        <w:rPr>
          <w:rFonts w:ascii="Cambria" w:hAnsi="Cambria" w:eastAsia="Cambria"/>
          <w:w w:val="110"/>
        </w:rPr>
        <w:t>𝑢</w:t>
      </w:r>
      <w:r>
        <w:rPr>
          <w:rFonts w:ascii="Cambria" w:hAnsi="Cambria" w:eastAsia="Cambria"/>
          <w:w w:val="110"/>
          <w:position w:val="-3"/>
          <w:sz w:val="12"/>
        </w:rPr>
        <w:t>𝑖</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w:t>
      </w:r>
      <w:r>
        <w:rPr>
          <w:rFonts w:ascii="Cambria" w:hAnsi="Cambria" w:eastAsia="Cambria"/>
          <w:spacing w:val="-12"/>
          <w:w w:val="110"/>
        </w:rPr>
        <w:t xml:space="preserve"> </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𝑢</w:t>
      </w:r>
      <w:r>
        <w:rPr>
          <w:rFonts w:ascii="Cambria" w:hAnsi="Cambria" w:eastAsia="Cambria"/>
          <w:spacing w:val="-1"/>
          <w:w w:val="110"/>
        </w:rPr>
        <w:t xml:space="preserve"> </w:t>
      </w:r>
      <w:r>
        <w:rPr>
          <w:rFonts w:ascii="Cambria" w:hAnsi="Cambria" w:eastAsia="Cambria"/>
          <w:w w:val="110"/>
          <w:position w:val="-3"/>
          <w:sz w:val="12"/>
        </w:rPr>
        <w:t>𝐷</w:t>
      </w:r>
      <w:r>
        <w:rPr>
          <w:rFonts w:ascii="Cambria" w:hAnsi="Cambria" w:eastAsia="Cambria"/>
          <w:spacing w:val="41"/>
          <w:w w:val="110"/>
          <w:position w:val="-3"/>
          <w:sz w:val="12"/>
        </w:rPr>
        <w:t xml:space="preserve">  </w:t>
      </w:r>
      <w:r>
        <w:rPr>
          <w:w w:val="110"/>
        </w:rPr>
        <w:t>,</w:t>
      </w:r>
      <w:r>
        <w:rPr>
          <w:spacing w:val="-4"/>
          <w:w w:val="110"/>
        </w:rPr>
        <w:t xml:space="preserve"> </w:t>
      </w:r>
      <w:r>
        <w:rPr>
          <w:w w:val="110"/>
        </w:rPr>
        <w:t>where</w:t>
      </w:r>
      <w:r>
        <w:rPr>
          <w:spacing w:val="-3"/>
          <w:w w:val="110"/>
        </w:rPr>
        <w:t xml:space="preserve"> </w:t>
      </w:r>
      <w:r>
        <w:rPr>
          <w:w w:val="110"/>
        </w:rPr>
        <w:t>each</w:t>
      </w:r>
      <w:r>
        <w:rPr>
          <w:spacing w:val="-3"/>
          <w:w w:val="110"/>
        </w:rPr>
        <w:t xml:space="preserve"> </w:t>
      </w:r>
      <w:r>
        <w:rPr>
          <w:spacing w:val="-2"/>
          <w:w w:val="110"/>
        </w:rPr>
        <w:t>utterance</w:t>
      </w:r>
    </w:p>
    <w:p w14:paraId="6D27270B">
      <w:pPr>
        <w:pStyle w:val="3"/>
        <w:spacing w:line="76" w:lineRule="exact"/>
        <w:ind w:left="43"/>
        <w:jc w:val="both"/>
      </w:pPr>
      <w:r>
        <mc:AlternateContent>
          <mc:Choice Requires="wps">
            <w:drawing>
              <wp:anchor distT="0" distB="0" distL="0" distR="0" simplePos="0" relativeHeight="251664384" behindDoc="0" locked="0" layoutInCell="1" allowOverlap="1">
                <wp:simplePos x="0" y="0"/>
                <wp:positionH relativeFrom="page">
                  <wp:posOffset>4572635</wp:posOffset>
                </wp:positionH>
                <wp:positionV relativeFrom="paragraph">
                  <wp:posOffset>146050</wp:posOffset>
                </wp:positionV>
                <wp:extent cx="71755" cy="121285"/>
                <wp:effectExtent l="0" t="0" r="0" b="0"/>
                <wp:wrapNone/>
                <wp:docPr id="147" name="Textbox 147"/>
                <wp:cNvGraphicFramePr/>
                <a:graphic xmlns:a="http://schemas.openxmlformats.org/drawingml/2006/main">
                  <a:graphicData uri="http://schemas.microsoft.com/office/word/2010/wordprocessingShape">
                    <wps:wsp>
                      <wps:cNvSpPr txBox="1"/>
                      <wps:spPr>
                        <a:xfrm>
                          <a:off x="0" y="0"/>
                          <a:ext cx="71755" cy="121285"/>
                        </a:xfrm>
                        <a:prstGeom prst="rect">
                          <a:avLst/>
                        </a:prstGeom>
                      </wps:spPr>
                      <wps:txbx>
                        <w:txbxContent>
                          <w:p w14:paraId="3E2DDFDD">
                            <w:pPr>
                              <w:spacing w:before="0" w:line="191" w:lineRule="exact"/>
                              <w:ind w:left="0" w:right="0" w:firstLine="0"/>
                              <w:jc w:val="left"/>
                              <w:rPr>
                                <w:rFonts w:ascii="Cambria" w:eastAsia="Cambria"/>
                                <w:position w:val="-3"/>
                                <w:sz w:val="12"/>
                              </w:rPr>
                            </w:pPr>
                            <w:r>
                              <w:rPr>
                                <w:rFonts w:ascii="Cambria" w:eastAsia="Cambria"/>
                                <w:spacing w:val="-5"/>
                                <w:w w:val="85"/>
                                <w:sz w:val="16"/>
                              </w:rPr>
                              <w:t>𝑢</w:t>
                            </w:r>
                            <w:r>
                              <w:rPr>
                                <w:rFonts w:ascii="Cambria" w:eastAsia="Cambria"/>
                                <w:spacing w:val="-5"/>
                                <w:w w:val="85"/>
                                <w:position w:val="-3"/>
                                <w:sz w:val="12"/>
                              </w:rPr>
                              <w:t>𝑖</w:t>
                            </w:r>
                          </w:p>
                        </w:txbxContent>
                      </wps:txbx>
                      <wps:bodyPr wrap="square" lIns="0" tIns="0" rIns="0" bIns="0" rtlCol="0">
                        <a:noAutofit/>
                      </wps:bodyPr>
                    </wps:wsp>
                  </a:graphicData>
                </a:graphic>
              </wp:anchor>
            </w:drawing>
          </mc:Choice>
          <mc:Fallback>
            <w:pict>
              <v:shape id="Textbox 147" o:spid="_x0000_s1026" o:spt="202" type="#_x0000_t202" style="position:absolute;left:0pt;margin-left:360.05pt;margin-top:11.5pt;height:9.55pt;width:5.65pt;mso-position-horizontal-relative:page;z-index:251664384;mso-width-relative:page;mso-height-relative:page;" filled="f" stroked="f" coordsize="21600,21600" o:gfxdata="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evYpdkAAAAJAQAADwAAAAAAAAABACAAAAAiAAAAZHJzL2Rvd25yZXYueG1sUEsBAhQAFAAAAAgA&#10;h07iQO1UVIWyAQAAdgMAAA4AAAAAAAAAAQAgAAAAKAEAAGRycy9lMm9Eb2MueG1sUEsFBgAAAAAG&#10;AAYAWQEAAEwFAAAAAA==&#10;">
                <v:fill on="f" focussize="0,0"/>
                <v:stroke on="f"/>
                <v:imagedata o:title=""/>
                <o:lock v:ext="edit" aspectratio="f"/>
                <v:textbox inset="0mm,0mm,0mm,0mm">
                  <w:txbxContent>
                    <w:p w14:paraId="3E2DDFDD">
                      <w:pPr>
                        <w:spacing w:before="0" w:line="191" w:lineRule="exact"/>
                        <w:ind w:left="0" w:right="0" w:firstLine="0"/>
                        <w:jc w:val="left"/>
                        <w:rPr>
                          <w:rFonts w:ascii="Cambria" w:eastAsia="Cambria"/>
                          <w:position w:val="-3"/>
                          <w:sz w:val="12"/>
                        </w:rPr>
                      </w:pPr>
                      <w:r>
                        <w:rPr>
                          <w:rFonts w:ascii="Cambria" w:eastAsia="Cambria"/>
                          <w:spacing w:val="-5"/>
                          <w:w w:val="85"/>
                          <w:sz w:val="16"/>
                        </w:rPr>
                        <w:t>𝑢</w:t>
                      </w:r>
                      <w:r>
                        <w:rPr>
                          <w:rFonts w:ascii="Cambria" w:eastAsia="Cambria"/>
                          <w:spacing w:val="-5"/>
                          <w:w w:val="85"/>
                          <w:position w:val="-3"/>
                          <w:sz w:val="12"/>
                        </w:rPr>
                        <w:t>𝑖</w:t>
                      </w:r>
                    </w:p>
                  </w:txbxContent>
                </v:textbox>
              </v:shape>
            </w:pict>
          </mc:Fallback>
        </mc:AlternateContent>
      </w:r>
      <w:r>
        <mc:AlternateContent>
          <mc:Choice Requires="wps">
            <w:drawing>
              <wp:anchor distT="0" distB="0" distL="0" distR="0" simplePos="0" relativeHeight="251699200" behindDoc="1" locked="0" layoutInCell="1" allowOverlap="1">
                <wp:simplePos x="0" y="0"/>
                <wp:positionH relativeFrom="page">
                  <wp:posOffset>4834255</wp:posOffset>
                </wp:positionH>
                <wp:positionV relativeFrom="paragraph">
                  <wp:posOffset>146050</wp:posOffset>
                </wp:positionV>
                <wp:extent cx="327025" cy="133350"/>
                <wp:effectExtent l="0" t="0" r="0" b="0"/>
                <wp:wrapNone/>
                <wp:docPr id="148" name="Textbox 148"/>
                <wp:cNvGraphicFramePr/>
                <a:graphic xmlns:a="http://schemas.openxmlformats.org/drawingml/2006/main">
                  <a:graphicData uri="http://schemas.microsoft.com/office/word/2010/wordprocessingShape">
                    <wps:wsp>
                      <wps:cNvSpPr txBox="1"/>
                      <wps:spPr>
                        <a:xfrm>
                          <a:off x="0" y="0"/>
                          <a:ext cx="327025" cy="133350"/>
                        </a:xfrm>
                        <a:prstGeom prst="rect">
                          <a:avLst/>
                        </a:prstGeom>
                      </wps:spPr>
                      <wps:txbx>
                        <w:txbxContent>
                          <w:p w14:paraId="6678B59F">
                            <w:pPr>
                              <w:spacing w:before="0" w:line="196" w:lineRule="auto"/>
                              <w:ind w:left="0" w:right="0" w:firstLine="0"/>
                              <w:jc w:val="left"/>
                              <w:rPr>
                                <w:rFonts w:ascii="Cambria" w:eastAsia="Cambria"/>
                                <w:position w:val="-5"/>
                                <w:sz w:val="12"/>
                              </w:rPr>
                            </w:pPr>
                            <w:r>
                              <w:rPr>
                                <w:rFonts w:ascii="Cambria" w:eastAsia="Cambria"/>
                                <w:spacing w:val="-2"/>
                                <w:sz w:val="16"/>
                              </w:rPr>
                              <w:t>𝑢</w:t>
                            </w:r>
                            <w:r>
                              <w:rPr>
                                <w:rFonts w:ascii="Cambria" w:eastAsia="Cambria"/>
                                <w:spacing w:val="-2"/>
                                <w:position w:val="-5"/>
                                <w:sz w:val="12"/>
                              </w:rPr>
                              <w:t>𝑖</w:t>
                            </w:r>
                            <w:r>
                              <w:rPr>
                                <w:rFonts w:ascii="Cambria" w:eastAsia="Cambria"/>
                                <w:spacing w:val="-2"/>
                                <w:sz w:val="16"/>
                              </w:rPr>
                              <w:t>,</w:t>
                            </w:r>
                            <w:r>
                              <w:rPr>
                                <w:rFonts w:ascii="Cambria" w:eastAsia="Cambria"/>
                                <w:spacing w:val="-9"/>
                                <w:sz w:val="16"/>
                              </w:rPr>
                              <w:t xml:space="preserve"> </w:t>
                            </w:r>
                            <w:r>
                              <w:rPr>
                                <w:rFonts w:ascii="Cambria" w:eastAsia="Cambria"/>
                                <w:spacing w:val="-2"/>
                                <w:sz w:val="16"/>
                              </w:rPr>
                              <w:t>𝑢</w:t>
                            </w:r>
                            <w:r>
                              <w:rPr>
                                <w:rFonts w:ascii="Cambria" w:eastAsia="Cambria"/>
                                <w:spacing w:val="-2"/>
                                <w:position w:val="-5"/>
                                <w:sz w:val="12"/>
                              </w:rPr>
                              <w:t>𝑖</w:t>
                            </w:r>
                            <w:r>
                              <w:rPr>
                                <w:rFonts w:ascii="Cambria" w:eastAsia="Cambria"/>
                                <w:spacing w:val="6"/>
                                <w:position w:val="-5"/>
                                <w:sz w:val="12"/>
                              </w:rPr>
                              <w:t xml:space="preserve"> </w:t>
                            </w:r>
                            <w:r>
                              <w:rPr>
                                <w:rFonts w:ascii="Cambria" w:eastAsia="Cambria"/>
                                <w:spacing w:val="-2"/>
                                <w:sz w:val="16"/>
                              </w:rPr>
                              <w:t>,</w:t>
                            </w:r>
                            <w:r>
                              <w:rPr>
                                <w:rFonts w:ascii="Cambria" w:eastAsia="Cambria"/>
                                <w:spacing w:val="-9"/>
                                <w:sz w:val="16"/>
                              </w:rPr>
                              <w:t xml:space="preserve"> </w:t>
                            </w:r>
                            <w:r>
                              <w:rPr>
                                <w:rFonts w:ascii="Cambria" w:eastAsia="Cambria"/>
                                <w:spacing w:val="-13"/>
                                <w:sz w:val="16"/>
                              </w:rPr>
                              <w:t>𝑢</w:t>
                            </w:r>
                            <w:r>
                              <w:rPr>
                                <w:rFonts w:ascii="Cambria" w:eastAsia="Cambria"/>
                                <w:spacing w:val="-13"/>
                                <w:position w:val="-5"/>
                                <w:sz w:val="12"/>
                              </w:rPr>
                              <w:t>𝑖</w:t>
                            </w:r>
                          </w:p>
                        </w:txbxContent>
                      </wps:txbx>
                      <wps:bodyPr wrap="square" lIns="0" tIns="0" rIns="0" bIns="0" rtlCol="0">
                        <a:noAutofit/>
                      </wps:bodyPr>
                    </wps:wsp>
                  </a:graphicData>
                </a:graphic>
              </wp:anchor>
            </w:drawing>
          </mc:Choice>
          <mc:Fallback>
            <w:pict>
              <v:shape id="Textbox 148" o:spid="_x0000_s1026" o:spt="202" type="#_x0000_t202" style="position:absolute;left:0pt;margin-left:380.65pt;margin-top:11.5pt;height:10.5pt;width:25.75pt;mso-position-horizontal-relative:page;z-index:-251617280;mso-width-relative:page;mso-height-relative:page;" filled="f" stroked="f" coordsize="21600,21600" o:gfxdata="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x5zs/YAAAACQEAAA8AAAAAAAAAAQAgAAAAIgAAAGRycy9kb3ducmV2LnhtbFBLAQIUABQAAAAI&#10;AIdO4kD8UPMktAEAAHcDAAAOAAAAAAAAAAEAIAAAACcBAABkcnMvZTJvRG9jLnhtbFBLBQYAAAAA&#10;BgAGAFkBAABNBQAAAAA=&#10;">
                <v:fill on="f" focussize="0,0"/>
                <v:stroke on="f"/>
                <v:imagedata o:title=""/>
                <o:lock v:ext="edit" aspectratio="f"/>
                <v:textbox inset="0mm,0mm,0mm,0mm">
                  <w:txbxContent>
                    <w:p w14:paraId="6678B59F">
                      <w:pPr>
                        <w:spacing w:before="0" w:line="196" w:lineRule="auto"/>
                        <w:ind w:left="0" w:right="0" w:firstLine="0"/>
                        <w:jc w:val="left"/>
                        <w:rPr>
                          <w:rFonts w:ascii="Cambria" w:eastAsia="Cambria"/>
                          <w:position w:val="-5"/>
                          <w:sz w:val="12"/>
                        </w:rPr>
                      </w:pPr>
                      <w:r>
                        <w:rPr>
                          <w:rFonts w:ascii="Cambria" w:eastAsia="Cambria"/>
                          <w:spacing w:val="-2"/>
                          <w:sz w:val="16"/>
                        </w:rPr>
                        <w:t>𝑢</w:t>
                      </w:r>
                      <w:r>
                        <w:rPr>
                          <w:rFonts w:ascii="Cambria" w:eastAsia="Cambria"/>
                          <w:spacing w:val="-2"/>
                          <w:position w:val="-5"/>
                          <w:sz w:val="12"/>
                        </w:rPr>
                        <w:t>𝑖</w:t>
                      </w:r>
                      <w:r>
                        <w:rPr>
                          <w:rFonts w:ascii="Cambria" w:eastAsia="Cambria"/>
                          <w:spacing w:val="-2"/>
                          <w:sz w:val="16"/>
                        </w:rPr>
                        <w:t>,</w:t>
                      </w:r>
                      <w:r>
                        <w:rPr>
                          <w:rFonts w:ascii="Cambria" w:eastAsia="Cambria"/>
                          <w:spacing w:val="-9"/>
                          <w:sz w:val="16"/>
                        </w:rPr>
                        <w:t xml:space="preserve"> </w:t>
                      </w:r>
                      <w:r>
                        <w:rPr>
                          <w:rFonts w:ascii="Cambria" w:eastAsia="Cambria"/>
                          <w:spacing w:val="-2"/>
                          <w:sz w:val="16"/>
                        </w:rPr>
                        <w:t>𝑢</w:t>
                      </w:r>
                      <w:r>
                        <w:rPr>
                          <w:rFonts w:ascii="Cambria" w:eastAsia="Cambria"/>
                          <w:spacing w:val="-2"/>
                          <w:position w:val="-5"/>
                          <w:sz w:val="12"/>
                        </w:rPr>
                        <w:t>𝑖</w:t>
                      </w:r>
                      <w:r>
                        <w:rPr>
                          <w:rFonts w:ascii="Cambria" w:eastAsia="Cambria"/>
                          <w:spacing w:val="6"/>
                          <w:position w:val="-5"/>
                          <w:sz w:val="12"/>
                        </w:rPr>
                        <w:t xml:space="preserve"> </w:t>
                      </w:r>
                      <w:r>
                        <w:rPr>
                          <w:rFonts w:ascii="Cambria" w:eastAsia="Cambria"/>
                          <w:spacing w:val="-2"/>
                          <w:sz w:val="16"/>
                        </w:rPr>
                        <w:t>,</w:t>
                      </w:r>
                      <w:r>
                        <w:rPr>
                          <w:rFonts w:ascii="Cambria" w:eastAsia="Cambria"/>
                          <w:spacing w:val="-9"/>
                          <w:sz w:val="16"/>
                        </w:rPr>
                        <w:t xml:space="preserve"> </w:t>
                      </w:r>
                      <w:r>
                        <w:rPr>
                          <w:rFonts w:ascii="Cambria" w:eastAsia="Cambria"/>
                          <w:spacing w:val="-13"/>
                          <w:sz w:val="16"/>
                        </w:rPr>
                        <w:t>𝑢</w:t>
                      </w:r>
                      <w:r>
                        <w:rPr>
                          <w:rFonts w:ascii="Cambria" w:eastAsia="Cambria"/>
                          <w:spacing w:val="-13"/>
                          <w:position w:val="-5"/>
                          <w:sz w:val="12"/>
                        </w:rPr>
                        <w:t>𝑖</w:t>
                      </w:r>
                    </w:p>
                  </w:txbxContent>
                </v:textbox>
              </v:shape>
            </w:pict>
          </mc:Fallback>
        </mc:AlternateContent>
      </w:r>
      <w:r>
        <w:rPr>
          <w:rFonts w:ascii="Cambria" w:eastAsia="Cambria"/>
          <w:w w:val="105"/>
        </w:rPr>
        <w:t>𝑢</w:t>
      </w:r>
      <w:r>
        <w:rPr>
          <w:rFonts w:ascii="Cambria" w:eastAsia="Cambria"/>
          <w:w w:val="105"/>
          <w:position w:val="-3"/>
          <w:sz w:val="12"/>
        </w:rPr>
        <w:t>𝑖</w:t>
      </w:r>
      <w:r>
        <w:rPr>
          <w:rFonts w:ascii="Cambria" w:eastAsia="Cambria"/>
          <w:spacing w:val="47"/>
          <w:w w:val="105"/>
          <w:position w:val="-3"/>
          <w:sz w:val="12"/>
        </w:rPr>
        <w:t xml:space="preserve"> </w:t>
      </w:r>
      <w:r>
        <w:rPr>
          <w:w w:val="105"/>
        </w:rPr>
        <w:t>consists</w:t>
      </w:r>
      <w:r>
        <w:rPr>
          <w:spacing w:val="24"/>
          <w:w w:val="105"/>
        </w:rPr>
        <w:t xml:space="preserve"> </w:t>
      </w:r>
      <w:r>
        <w:rPr>
          <w:w w:val="105"/>
        </w:rPr>
        <w:t>of</w:t>
      </w:r>
      <w:r>
        <w:rPr>
          <w:spacing w:val="24"/>
          <w:w w:val="105"/>
        </w:rPr>
        <w:t xml:space="preserve"> </w:t>
      </w:r>
      <w:r>
        <w:rPr>
          <w:w w:val="105"/>
        </w:rPr>
        <w:t>text</w:t>
      </w:r>
      <w:r>
        <w:rPr>
          <w:spacing w:val="24"/>
          <w:w w:val="105"/>
        </w:rPr>
        <w:t xml:space="preserve"> </w:t>
      </w:r>
      <w:r>
        <w:rPr>
          <w:w w:val="105"/>
        </w:rPr>
        <w:t>component</w:t>
      </w:r>
      <w:r>
        <w:rPr>
          <w:spacing w:val="23"/>
          <w:w w:val="105"/>
        </w:rPr>
        <w:t xml:space="preserve"> </w:t>
      </w:r>
      <w:r>
        <w:rPr>
          <w:rFonts w:ascii="Cambria" w:eastAsia="Cambria"/>
          <w:w w:val="105"/>
        </w:rPr>
        <w:t>𝑢</w:t>
      </w:r>
      <w:r>
        <w:rPr>
          <w:rFonts w:ascii="Cambria" w:eastAsia="Cambria"/>
          <w:w w:val="105"/>
          <w:vertAlign w:val="superscript"/>
        </w:rPr>
        <w:t>𝑡</w:t>
      </w:r>
      <w:r>
        <w:rPr>
          <w:w w:val="105"/>
          <w:vertAlign w:val="baseline"/>
        </w:rPr>
        <w:t>,</w:t>
      </w:r>
      <w:r>
        <w:rPr>
          <w:spacing w:val="24"/>
          <w:w w:val="105"/>
          <w:vertAlign w:val="baseline"/>
        </w:rPr>
        <w:t xml:space="preserve"> </w:t>
      </w:r>
      <w:r>
        <w:rPr>
          <w:w w:val="105"/>
          <w:vertAlign w:val="baseline"/>
        </w:rPr>
        <w:t>audio</w:t>
      </w:r>
      <w:r>
        <w:rPr>
          <w:spacing w:val="24"/>
          <w:w w:val="105"/>
          <w:vertAlign w:val="baseline"/>
        </w:rPr>
        <w:t xml:space="preserve"> </w:t>
      </w:r>
      <w:r>
        <w:rPr>
          <w:w w:val="105"/>
          <w:vertAlign w:val="baseline"/>
        </w:rPr>
        <w:t>component</w:t>
      </w:r>
      <w:r>
        <w:rPr>
          <w:spacing w:val="24"/>
          <w:w w:val="105"/>
          <w:vertAlign w:val="baseline"/>
        </w:rPr>
        <w:t xml:space="preserve"> </w:t>
      </w:r>
      <w:r>
        <w:rPr>
          <w:rFonts w:ascii="Cambria" w:eastAsia="Cambria"/>
          <w:w w:val="105"/>
          <w:vertAlign w:val="baseline"/>
        </w:rPr>
        <w:t>𝑢</w:t>
      </w:r>
      <w:r>
        <w:rPr>
          <w:rFonts w:ascii="Cambria" w:eastAsia="Cambria"/>
          <w:w w:val="105"/>
          <w:vertAlign w:val="superscript"/>
        </w:rPr>
        <w:t>𝑎</w:t>
      </w:r>
      <w:r>
        <w:rPr>
          <w:w w:val="105"/>
          <w:vertAlign w:val="baseline"/>
        </w:rPr>
        <w:t>,</w:t>
      </w:r>
      <w:r>
        <w:rPr>
          <w:spacing w:val="24"/>
          <w:w w:val="105"/>
          <w:vertAlign w:val="baseline"/>
        </w:rPr>
        <w:t xml:space="preserve"> </w:t>
      </w:r>
      <w:r>
        <w:rPr>
          <w:w w:val="105"/>
          <w:vertAlign w:val="baseline"/>
        </w:rPr>
        <w:t>and</w:t>
      </w:r>
      <w:r>
        <w:rPr>
          <w:spacing w:val="22"/>
          <w:w w:val="105"/>
          <w:vertAlign w:val="baseline"/>
        </w:rPr>
        <w:t xml:space="preserve"> </w:t>
      </w:r>
      <w:r>
        <w:rPr>
          <w:w w:val="105"/>
          <w:vertAlign w:val="baseline"/>
        </w:rPr>
        <w:t>video</w:t>
      </w:r>
      <w:r>
        <w:rPr>
          <w:spacing w:val="24"/>
          <w:w w:val="105"/>
          <w:vertAlign w:val="baseline"/>
        </w:rPr>
        <w:t xml:space="preserve"> </w:t>
      </w:r>
      <w:r>
        <w:rPr>
          <w:spacing w:val="-4"/>
          <w:w w:val="105"/>
          <w:vertAlign w:val="baseline"/>
        </w:rPr>
        <w:t>com-</w:t>
      </w:r>
    </w:p>
    <w:p w14:paraId="56ABF8BB">
      <w:pPr>
        <w:pStyle w:val="3"/>
        <w:spacing w:after="0" w:line="76" w:lineRule="exact"/>
        <w:jc w:val="both"/>
        <w:sectPr>
          <w:type w:val="continuous"/>
          <w:pgSz w:w="11910" w:h="15880"/>
          <w:pgMar w:top="620" w:right="708" w:bottom="280" w:left="708" w:header="655" w:footer="442" w:gutter="0"/>
          <w:cols w:equalWidth="0" w:num="2">
            <w:col w:w="5066" w:space="314"/>
            <w:col w:w="5114"/>
          </w:cols>
        </w:sectPr>
      </w:pPr>
    </w:p>
    <w:p w14:paraId="35CA5C97">
      <w:pPr>
        <w:pStyle w:val="3"/>
        <w:spacing w:before="34"/>
        <w:jc w:val="right"/>
      </w:pPr>
      <w:r>
        <mc:AlternateContent>
          <mc:Choice Requires="wps">
            <w:drawing>
              <wp:anchor distT="0" distB="0" distL="0" distR="0" simplePos="0" relativeHeight="251663360" behindDoc="0" locked="0" layoutInCell="1" allowOverlap="1">
                <wp:simplePos x="0" y="0"/>
                <wp:positionH relativeFrom="page">
                  <wp:posOffset>476885</wp:posOffset>
                </wp:positionH>
                <wp:positionV relativeFrom="paragraph">
                  <wp:posOffset>45085</wp:posOffset>
                </wp:positionV>
                <wp:extent cx="3188970" cy="112395"/>
                <wp:effectExtent l="0" t="0" r="0" b="0"/>
                <wp:wrapNone/>
                <wp:docPr id="149" name="Textbox 149"/>
                <wp:cNvGraphicFramePr/>
                <a:graphic xmlns:a="http://schemas.openxmlformats.org/drawingml/2006/main">
                  <a:graphicData uri="http://schemas.microsoft.com/office/word/2010/wordprocessingShape">
                    <wps:wsp>
                      <wps:cNvSpPr txBox="1"/>
                      <wps:spPr>
                        <a:xfrm>
                          <a:off x="0" y="0"/>
                          <a:ext cx="3188970" cy="112395"/>
                        </a:xfrm>
                        <a:prstGeom prst="rect">
                          <a:avLst/>
                        </a:prstGeom>
                      </wps:spPr>
                      <wps:txbx>
                        <w:txbxContent>
                          <w:p w14:paraId="1F17E030">
                            <w:pPr>
                              <w:pStyle w:val="3"/>
                              <w:spacing w:line="175" w:lineRule="exact"/>
                            </w:pPr>
                            <w:r>
                              <w:rPr>
                                <w:w w:val="110"/>
                              </w:rPr>
                              <w:t>PairGCN</w:t>
                            </w:r>
                            <w:r>
                              <w:rPr>
                                <w:spacing w:val="13"/>
                                <w:w w:val="110"/>
                              </w:rPr>
                              <w:t xml:space="preserve"> </w:t>
                            </w:r>
                            <w:r>
                              <w:rPr>
                                <w:w w:val="110"/>
                              </w:rPr>
                              <w:t>(</w:t>
                            </w:r>
                            <w:r>
                              <w:fldChar w:fldCharType="begin"/>
                            </w:r>
                            <w:r>
                              <w:instrText xml:space="preserve"> HYPERLINK \l "_bookmark31" </w:instrText>
                            </w:r>
                            <w:r>
                              <w:fldChar w:fldCharType="separate"/>
                            </w:r>
                            <w:r>
                              <w:rPr>
                                <w:color w:val="007FAC"/>
                                <w:w w:val="110"/>
                              </w:rPr>
                              <w:t>Ding</w:t>
                            </w:r>
                            <w:r>
                              <w:rPr>
                                <w:color w:val="007FAC"/>
                                <w:spacing w:val="14"/>
                                <w:w w:val="110"/>
                              </w:rPr>
                              <w:t xml:space="preserve"> </w:t>
                            </w:r>
                            <w:r>
                              <w:rPr>
                                <w:color w:val="007FAC"/>
                                <w:w w:val="110"/>
                              </w:rPr>
                              <w:t>et</w:t>
                            </w:r>
                            <w:r>
                              <w:rPr>
                                <w:color w:val="007FAC"/>
                                <w:spacing w:val="14"/>
                                <w:w w:val="110"/>
                              </w:rPr>
                              <w:t xml:space="preserve"> </w:t>
                            </w:r>
                            <w:r>
                              <w:rPr>
                                <w:color w:val="007FAC"/>
                                <w:w w:val="110"/>
                              </w:rPr>
                              <w:t>al.</w:t>
                            </w:r>
                            <w:r>
                              <w:rPr>
                                <w:color w:val="007FAC"/>
                                <w:w w:val="110"/>
                              </w:rPr>
                              <w:fldChar w:fldCharType="end"/>
                            </w:r>
                            <w:r>
                              <w:rPr>
                                <w:w w:val="110"/>
                              </w:rPr>
                              <w:t>,</w:t>
                            </w:r>
                            <w:r>
                              <w:rPr>
                                <w:spacing w:val="14"/>
                                <w:w w:val="110"/>
                              </w:rPr>
                              <w:t xml:space="preserve"> </w:t>
                            </w:r>
                            <w:r>
                              <w:fldChar w:fldCharType="begin"/>
                            </w:r>
                            <w:r>
                              <w:instrText xml:space="preserve"> HYPERLINK \l "_bookmark31" </w:instrText>
                            </w:r>
                            <w:r>
                              <w:fldChar w:fldCharType="separate"/>
                            </w:r>
                            <w:r>
                              <w:rPr>
                                <w:color w:val="007FAC"/>
                                <w:w w:val="110"/>
                              </w:rPr>
                              <w:t>2020b</w:t>
                            </w:r>
                            <w:r>
                              <w:rPr>
                                <w:color w:val="007FAC"/>
                                <w:w w:val="110"/>
                              </w:rPr>
                              <w:fldChar w:fldCharType="end"/>
                            </w:r>
                            <w:r>
                              <w:rPr>
                                <w:w w:val="110"/>
                              </w:rPr>
                              <w:t>),</w:t>
                            </w:r>
                            <w:r>
                              <w:rPr>
                                <w:spacing w:val="14"/>
                                <w:w w:val="110"/>
                              </w:rPr>
                              <w:t xml:space="preserve"> </w:t>
                            </w:r>
                            <w:r>
                              <w:rPr>
                                <w:w w:val="110"/>
                              </w:rPr>
                              <w:t>among</w:t>
                            </w:r>
                            <w:r>
                              <w:rPr>
                                <w:spacing w:val="14"/>
                                <w:w w:val="110"/>
                              </w:rPr>
                              <w:t xml:space="preserve"> </w:t>
                            </w:r>
                            <w:r>
                              <w:rPr>
                                <w:w w:val="110"/>
                              </w:rPr>
                              <w:t>others.</w:t>
                            </w:r>
                            <w:r>
                              <w:rPr>
                                <w:spacing w:val="14"/>
                                <w:w w:val="110"/>
                              </w:rPr>
                              <w:t xml:space="preserve"> </w:t>
                            </w:r>
                            <w:r>
                              <w:rPr>
                                <w:w w:val="110"/>
                              </w:rPr>
                              <w:t>Subsequently,</w:t>
                            </w:r>
                            <w:r>
                              <w:rPr>
                                <w:spacing w:val="14"/>
                                <w:w w:val="110"/>
                              </w:rPr>
                              <w:t xml:space="preserve"> </w:t>
                            </w:r>
                            <w:r>
                              <w:rPr>
                                <w:spacing w:val="-2"/>
                                <w:w w:val="110"/>
                              </w:rPr>
                              <w:t>sequence</w:t>
                            </w:r>
                          </w:p>
                        </w:txbxContent>
                      </wps:txbx>
                      <wps:bodyPr wrap="square" lIns="0" tIns="0" rIns="0" bIns="0" rtlCol="0">
                        <a:noAutofit/>
                      </wps:bodyPr>
                    </wps:wsp>
                  </a:graphicData>
                </a:graphic>
              </wp:anchor>
            </w:drawing>
          </mc:Choice>
          <mc:Fallback>
            <w:pict>
              <v:shape id="Textbox 149" o:spid="_x0000_s1026" o:spt="202" type="#_x0000_t202" style="position:absolute;left:0pt;margin-left:37.55pt;margin-top:3.55pt;height:8.85pt;width:251.1pt;mso-position-horizontal-relative:page;z-index:251663360;mso-width-relative:page;mso-height-relative:page;" filled="f" stroked="f" coordsize="21600,21600" o:gfxdata="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d&#10;diJc1gAAAAcBAAAPAAAAAAAAAAEAIAAAACIAAABkcnMvZG93bnJldi54bWxQSwECFAAUAAAACACH&#10;TuJA3kEIRrQBAAB4AwAADgAAAAAAAAABACAAAAAlAQAAZHJzL2Uyb0RvYy54bWxQSwUGAAAAAAYA&#10;BgBZAQAASwUAAAAA&#10;">
                <v:fill on="f" focussize="0,0"/>
                <v:stroke on="f"/>
                <v:imagedata o:title=""/>
                <o:lock v:ext="edit" aspectratio="f"/>
                <v:textbox inset="0mm,0mm,0mm,0mm">
                  <w:txbxContent>
                    <w:p w14:paraId="1F17E030">
                      <w:pPr>
                        <w:pStyle w:val="3"/>
                        <w:spacing w:line="175" w:lineRule="exact"/>
                      </w:pPr>
                      <w:r>
                        <w:rPr>
                          <w:w w:val="110"/>
                        </w:rPr>
                        <w:t>PairGCN</w:t>
                      </w:r>
                      <w:r>
                        <w:rPr>
                          <w:spacing w:val="13"/>
                          <w:w w:val="110"/>
                        </w:rPr>
                        <w:t xml:space="preserve"> </w:t>
                      </w:r>
                      <w:r>
                        <w:rPr>
                          <w:w w:val="110"/>
                        </w:rPr>
                        <w:t>(</w:t>
                      </w:r>
                      <w:r>
                        <w:fldChar w:fldCharType="begin"/>
                      </w:r>
                      <w:r>
                        <w:instrText xml:space="preserve"> HYPERLINK \l "_bookmark31" </w:instrText>
                      </w:r>
                      <w:r>
                        <w:fldChar w:fldCharType="separate"/>
                      </w:r>
                      <w:r>
                        <w:rPr>
                          <w:color w:val="007FAC"/>
                          <w:w w:val="110"/>
                        </w:rPr>
                        <w:t>Ding</w:t>
                      </w:r>
                      <w:r>
                        <w:rPr>
                          <w:color w:val="007FAC"/>
                          <w:spacing w:val="14"/>
                          <w:w w:val="110"/>
                        </w:rPr>
                        <w:t xml:space="preserve"> </w:t>
                      </w:r>
                      <w:r>
                        <w:rPr>
                          <w:color w:val="007FAC"/>
                          <w:w w:val="110"/>
                        </w:rPr>
                        <w:t>et</w:t>
                      </w:r>
                      <w:r>
                        <w:rPr>
                          <w:color w:val="007FAC"/>
                          <w:spacing w:val="14"/>
                          <w:w w:val="110"/>
                        </w:rPr>
                        <w:t xml:space="preserve"> </w:t>
                      </w:r>
                      <w:r>
                        <w:rPr>
                          <w:color w:val="007FAC"/>
                          <w:w w:val="110"/>
                        </w:rPr>
                        <w:t>al.</w:t>
                      </w:r>
                      <w:r>
                        <w:rPr>
                          <w:color w:val="007FAC"/>
                          <w:w w:val="110"/>
                        </w:rPr>
                        <w:fldChar w:fldCharType="end"/>
                      </w:r>
                      <w:r>
                        <w:rPr>
                          <w:w w:val="110"/>
                        </w:rPr>
                        <w:t>,</w:t>
                      </w:r>
                      <w:r>
                        <w:rPr>
                          <w:spacing w:val="14"/>
                          <w:w w:val="110"/>
                        </w:rPr>
                        <w:t xml:space="preserve"> </w:t>
                      </w:r>
                      <w:r>
                        <w:fldChar w:fldCharType="begin"/>
                      </w:r>
                      <w:r>
                        <w:instrText xml:space="preserve"> HYPERLINK \l "_bookmark31" </w:instrText>
                      </w:r>
                      <w:r>
                        <w:fldChar w:fldCharType="separate"/>
                      </w:r>
                      <w:r>
                        <w:rPr>
                          <w:color w:val="007FAC"/>
                          <w:w w:val="110"/>
                        </w:rPr>
                        <w:t>2020b</w:t>
                      </w:r>
                      <w:r>
                        <w:rPr>
                          <w:color w:val="007FAC"/>
                          <w:w w:val="110"/>
                        </w:rPr>
                        <w:fldChar w:fldCharType="end"/>
                      </w:r>
                      <w:r>
                        <w:rPr>
                          <w:w w:val="110"/>
                        </w:rPr>
                        <w:t>),</w:t>
                      </w:r>
                      <w:r>
                        <w:rPr>
                          <w:spacing w:val="14"/>
                          <w:w w:val="110"/>
                        </w:rPr>
                        <w:t xml:space="preserve"> </w:t>
                      </w:r>
                      <w:r>
                        <w:rPr>
                          <w:w w:val="110"/>
                        </w:rPr>
                        <w:t>among</w:t>
                      </w:r>
                      <w:r>
                        <w:rPr>
                          <w:spacing w:val="14"/>
                          <w:w w:val="110"/>
                        </w:rPr>
                        <w:t xml:space="preserve"> </w:t>
                      </w:r>
                      <w:r>
                        <w:rPr>
                          <w:w w:val="110"/>
                        </w:rPr>
                        <w:t>others.</w:t>
                      </w:r>
                      <w:r>
                        <w:rPr>
                          <w:spacing w:val="14"/>
                          <w:w w:val="110"/>
                        </w:rPr>
                        <w:t xml:space="preserve"> </w:t>
                      </w:r>
                      <w:r>
                        <w:rPr>
                          <w:w w:val="110"/>
                        </w:rPr>
                        <w:t>Subsequently,</w:t>
                      </w:r>
                      <w:r>
                        <w:rPr>
                          <w:spacing w:val="14"/>
                          <w:w w:val="110"/>
                        </w:rPr>
                        <w:t xml:space="preserve"> </w:t>
                      </w:r>
                      <w:r>
                        <w:rPr>
                          <w:spacing w:val="-2"/>
                          <w:w w:val="110"/>
                        </w:rPr>
                        <w:t>sequence</w:t>
                      </w:r>
                    </w:p>
                  </w:txbxContent>
                </v:textbox>
              </v:shape>
            </w:pict>
          </mc:Fallback>
        </mc:AlternateContent>
      </w:r>
      <w:r>
        <mc:AlternateContent>
          <mc:Choice Requires="wps">
            <w:drawing>
              <wp:anchor distT="0" distB="0" distL="0" distR="0" simplePos="0" relativeHeight="251664384" behindDoc="0" locked="0" layoutInCell="1" allowOverlap="1">
                <wp:simplePos x="0" y="0"/>
                <wp:positionH relativeFrom="page">
                  <wp:posOffset>4231640</wp:posOffset>
                </wp:positionH>
                <wp:positionV relativeFrom="paragraph">
                  <wp:posOffset>36195</wp:posOffset>
                </wp:positionV>
                <wp:extent cx="71755" cy="133350"/>
                <wp:effectExtent l="0" t="0" r="0" b="0"/>
                <wp:wrapNone/>
                <wp:docPr id="150" name="Textbox 150"/>
                <wp:cNvGraphicFramePr/>
                <a:graphic xmlns:a="http://schemas.openxmlformats.org/drawingml/2006/main">
                  <a:graphicData uri="http://schemas.microsoft.com/office/word/2010/wordprocessingShape">
                    <wps:wsp>
                      <wps:cNvSpPr txBox="1"/>
                      <wps:spPr>
                        <a:xfrm>
                          <a:off x="0" y="0"/>
                          <a:ext cx="71755" cy="133350"/>
                        </a:xfrm>
                        <a:prstGeom prst="rect">
                          <a:avLst/>
                        </a:prstGeom>
                      </wps:spPr>
                      <wps:txbx>
                        <w:txbxContent>
                          <w:p w14:paraId="5594C9ED">
                            <w:pPr>
                              <w:spacing w:before="0" w:line="196" w:lineRule="auto"/>
                              <w:ind w:left="0" w:right="0" w:firstLine="0"/>
                              <w:jc w:val="left"/>
                              <w:rPr>
                                <w:rFonts w:ascii="Cambria" w:eastAsia="Cambria"/>
                                <w:position w:val="-5"/>
                                <w:sz w:val="12"/>
                              </w:rPr>
                            </w:pPr>
                            <w:r>
                              <w:rPr>
                                <w:rFonts w:ascii="Cambria" w:eastAsia="Cambria"/>
                                <w:spacing w:val="-5"/>
                                <w:w w:val="85"/>
                                <w:sz w:val="16"/>
                              </w:rPr>
                              <w:t>𝑢</w:t>
                            </w:r>
                            <w:r>
                              <w:rPr>
                                <w:rFonts w:ascii="Cambria" w:eastAsia="Cambria"/>
                                <w:spacing w:val="-5"/>
                                <w:w w:val="85"/>
                                <w:position w:val="-5"/>
                                <w:sz w:val="12"/>
                              </w:rPr>
                              <w:t>𝑖</w:t>
                            </w:r>
                          </w:p>
                        </w:txbxContent>
                      </wps:txbx>
                      <wps:bodyPr wrap="square" lIns="0" tIns="0" rIns="0" bIns="0" rtlCol="0">
                        <a:noAutofit/>
                      </wps:bodyPr>
                    </wps:wsp>
                  </a:graphicData>
                </a:graphic>
              </wp:anchor>
            </w:drawing>
          </mc:Choice>
          <mc:Fallback>
            <w:pict>
              <v:shape id="Textbox 150" o:spid="_x0000_s1026" o:spt="202" type="#_x0000_t202" style="position:absolute;left:0pt;margin-left:333.2pt;margin-top:2.85pt;height:10.5pt;width:5.65pt;mso-position-horizontal-relative:page;z-index:251664384;mso-width-relative:page;mso-height-relative:page;" filled="f" stroked="f" coordsize="21600,21600" o:gfxdata="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Y3c&#10;+NcAAAAIAQAADwAAAAAAAAABACAAAAAiAAAAZHJzL2Rvd25yZXYueG1sUEsBAhQAFAAAAAgAh07i&#10;QAbK9fGxAQAAdgMAAA4AAAAAAAAAAQAgAAAAJgEAAGRycy9lMm9Eb2MueG1sUEsFBgAAAAAGAAYA&#10;WQEAAEkFAAAAAA==&#10;">
                <v:fill on="f" focussize="0,0"/>
                <v:stroke on="f"/>
                <v:imagedata o:title=""/>
                <o:lock v:ext="edit" aspectratio="f"/>
                <v:textbox inset="0mm,0mm,0mm,0mm">
                  <w:txbxContent>
                    <w:p w14:paraId="5594C9ED">
                      <w:pPr>
                        <w:spacing w:before="0" w:line="196" w:lineRule="auto"/>
                        <w:ind w:left="0" w:right="0" w:firstLine="0"/>
                        <w:jc w:val="left"/>
                        <w:rPr>
                          <w:rFonts w:ascii="Cambria" w:eastAsia="Cambria"/>
                          <w:position w:val="-5"/>
                          <w:sz w:val="12"/>
                        </w:rPr>
                      </w:pPr>
                      <w:r>
                        <w:rPr>
                          <w:rFonts w:ascii="Cambria" w:eastAsia="Cambria"/>
                          <w:spacing w:val="-5"/>
                          <w:w w:val="85"/>
                          <w:sz w:val="16"/>
                        </w:rPr>
                        <w:t>𝑢</w:t>
                      </w:r>
                      <w:r>
                        <w:rPr>
                          <w:rFonts w:ascii="Cambria" w:eastAsia="Cambria"/>
                          <w:spacing w:val="-5"/>
                          <w:w w:val="85"/>
                          <w:position w:val="-5"/>
                          <w:sz w:val="12"/>
                        </w:rPr>
                        <w:t>𝑖</w:t>
                      </w:r>
                    </w:p>
                  </w:txbxContent>
                </v:textbox>
              </v:shape>
            </w:pict>
          </mc:Fallback>
        </mc:AlternateContent>
      </w:r>
      <w:r>
        <w:rPr>
          <w:spacing w:val="-2"/>
          <w:w w:val="110"/>
        </w:rPr>
        <w:t>ponent</w:t>
      </w:r>
    </w:p>
    <w:p w14:paraId="4FF3B5AD">
      <w:pPr>
        <w:pStyle w:val="3"/>
        <w:spacing w:before="31"/>
        <w:ind w:left="78"/>
      </w:pPr>
      <w:r>
        <w:br w:type="column"/>
      </w:r>
      <w:r>
        <w:rPr>
          <w:rFonts w:ascii="Cambria" w:eastAsia="Cambria"/>
          <w:w w:val="110"/>
          <w:vertAlign w:val="superscript"/>
        </w:rPr>
        <w:t>𝑣</w:t>
      </w:r>
      <w:r>
        <w:rPr>
          <w:w w:val="110"/>
          <w:vertAlign w:val="baseline"/>
        </w:rPr>
        <w:t>,</w:t>
      </w:r>
      <w:r>
        <w:rPr>
          <w:spacing w:val="8"/>
          <w:w w:val="110"/>
          <w:vertAlign w:val="baseline"/>
        </w:rPr>
        <w:t xml:space="preserve"> </w:t>
      </w:r>
      <w:r>
        <w:rPr>
          <w:spacing w:val="-2"/>
          <w:w w:val="110"/>
          <w:vertAlign w:val="baseline"/>
        </w:rPr>
        <w:t>i.e.,</w:t>
      </w:r>
    </w:p>
    <w:p w14:paraId="0100E3ED">
      <w:pPr>
        <w:spacing w:before="0" w:line="86" w:lineRule="auto"/>
        <w:ind w:left="170" w:right="0" w:firstLine="0"/>
        <w:jc w:val="left"/>
        <w:rPr>
          <w:rFonts w:ascii="Cambria" w:eastAsia="Cambria"/>
          <w:sz w:val="16"/>
        </w:rPr>
      </w:pPr>
      <w:r>
        <w:br w:type="column"/>
      </w:r>
      <w:r>
        <w:rPr>
          <w:rFonts w:ascii="Cambria" w:eastAsia="Cambria"/>
          <w:w w:val="130"/>
          <w:position w:val="-12"/>
          <w:sz w:val="16"/>
        </w:rPr>
        <w:t xml:space="preserve">= </w:t>
      </w:r>
      <w:r>
        <w:rPr>
          <w:rFonts w:ascii="Cambria" w:eastAsia="Cambria"/>
          <w:w w:val="130"/>
          <w:sz w:val="16"/>
        </w:rPr>
        <w:t>{</w:t>
      </w:r>
      <w:r>
        <w:rPr>
          <w:rFonts w:ascii="Cambria" w:eastAsia="Cambria"/>
          <w:spacing w:val="32"/>
          <w:w w:val="130"/>
          <w:sz w:val="16"/>
        </w:rPr>
        <w:t xml:space="preserve"> </w:t>
      </w:r>
      <w:r>
        <w:rPr>
          <w:rFonts w:ascii="Cambria" w:eastAsia="Cambria"/>
          <w:spacing w:val="-17"/>
          <w:w w:val="115"/>
          <w:sz w:val="16"/>
          <w:vertAlign w:val="subscript"/>
        </w:rPr>
        <w:t>𝑡</w:t>
      </w:r>
    </w:p>
    <w:p w14:paraId="55B7D9BC">
      <w:pPr>
        <w:tabs>
          <w:tab w:val="left" w:pos="2104"/>
        </w:tabs>
        <w:spacing w:before="0" w:line="50" w:lineRule="auto"/>
        <w:ind w:left="111" w:right="0" w:firstLine="0"/>
        <w:jc w:val="left"/>
        <w:rPr>
          <w:rFonts w:ascii="Cambria" w:eastAsia="Cambria"/>
          <w:sz w:val="12"/>
        </w:rPr>
      </w:pPr>
      <w:r>
        <w:br w:type="column"/>
      </w:r>
      <w:r>
        <w:rPr>
          <w:rFonts w:ascii="Cambria" w:eastAsia="Cambria"/>
          <w:w w:val="110"/>
          <w:sz w:val="16"/>
          <w:vertAlign w:val="subscript"/>
        </w:rPr>
        <w:t>𝑎</w:t>
      </w:r>
      <w:r>
        <w:rPr>
          <w:rFonts w:ascii="Cambria" w:eastAsia="Cambria"/>
          <w:spacing w:val="45"/>
          <w:w w:val="110"/>
          <w:sz w:val="16"/>
          <w:vertAlign w:val="baseline"/>
        </w:rPr>
        <w:t xml:space="preserve">  </w:t>
      </w:r>
      <w:r>
        <w:rPr>
          <w:rFonts w:ascii="Cambria" w:eastAsia="Cambria"/>
          <w:w w:val="110"/>
          <w:sz w:val="16"/>
          <w:vertAlign w:val="subscript"/>
        </w:rPr>
        <w:t>𝑣</w:t>
      </w:r>
      <w:r>
        <w:rPr>
          <w:rFonts w:ascii="Cambria" w:eastAsia="Cambria"/>
          <w:w w:val="110"/>
          <w:position w:val="-1"/>
          <w:sz w:val="16"/>
          <w:vertAlign w:val="baseline"/>
        </w:rPr>
        <w:t>}</w:t>
      </w:r>
      <w:r>
        <w:rPr>
          <w:rFonts w:ascii="Cambria" w:eastAsia="Cambria"/>
          <w:spacing w:val="71"/>
          <w:w w:val="110"/>
          <w:position w:val="-1"/>
          <w:sz w:val="16"/>
          <w:vertAlign w:val="baseline"/>
        </w:rPr>
        <w:t xml:space="preserve"> </w:t>
      </w:r>
      <w:r>
        <w:rPr>
          <w:rFonts w:ascii="Cambria" w:eastAsia="Cambria"/>
          <w:spacing w:val="-12"/>
          <w:w w:val="110"/>
          <w:sz w:val="12"/>
          <w:vertAlign w:val="baseline"/>
        </w:rPr>
        <w:t>𝑖</w:t>
      </w:r>
      <w:r>
        <w:rPr>
          <w:rFonts w:ascii="Cambria" w:eastAsia="Cambria"/>
          <w:sz w:val="12"/>
          <w:vertAlign w:val="baseline"/>
        </w:rPr>
        <w:tab/>
      </w:r>
      <w:r>
        <w:rPr>
          <w:rFonts w:ascii="Cambria" w:eastAsia="Cambria"/>
          <w:spacing w:val="-10"/>
          <w:w w:val="110"/>
          <w:sz w:val="12"/>
          <w:vertAlign w:val="baseline"/>
        </w:rPr>
        <w:t>𝑖</w:t>
      </w:r>
    </w:p>
    <w:p w14:paraId="14BEEBAE">
      <w:pPr>
        <w:pStyle w:val="3"/>
        <w:spacing w:line="176" w:lineRule="exact"/>
        <w:ind w:left="486"/>
        <w:rPr>
          <w:rFonts w:ascii="Cambria"/>
          <w:position w:val="-3"/>
          <w:sz w:val="17"/>
        </w:rPr>
      </w:pPr>
      <w:r>
        <w:rPr>
          <w:rFonts w:ascii="Cambria"/>
          <w:position w:val="-3"/>
          <w:sz w:val="17"/>
        </w:rPr>
        <mc:AlternateContent>
          <mc:Choice Requires="wps">
            <w:drawing>
              <wp:inline distT="0" distB="0" distL="0" distR="0">
                <wp:extent cx="1842135" cy="112395"/>
                <wp:effectExtent l="0" t="0" r="0" b="0"/>
                <wp:docPr id="151" name="Textbox 151"/>
                <wp:cNvGraphicFramePr/>
                <a:graphic xmlns:a="http://schemas.openxmlformats.org/drawingml/2006/main">
                  <a:graphicData uri="http://schemas.microsoft.com/office/word/2010/wordprocessingShape">
                    <wps:wsp>
                      <wps:cNvSpPr txBox="1"/>
                      <wps:spPr>
                        <a:xfrm>
                          <a:off x="0" y="0"/>
                          <a:ext cx="1842135" cy="112395"/>
                        </a:xfrm>
                        <a:prstGeom prst="rect">
                          <a:avLst/>
                        </a:prstGeom>
                      </wps:spPr>
                      <wps:txbx>
                        <w:txbxContent>
                          <w:p w14:paraId="1A8C2648">
                            <w:pPr>
                              <w:pStyle w:val="3"/>
                              <w:spacing w:line="175" w:lineRule="exact"/>
                            </w:pPr>
                            <w:r>
                              <w:rPr>
                                <w:w w:val="110"/>
                              </w:rPr>
                              <w:t>.</w:t>
                            </w:r>
                            <w:r>
                              <w:rPr>
                                <w:spacing w:val="-11"/>
                                <w:w w:val="110"/>
                              </w:rPr>
                              <w:t xml:space="preserve"> </w:t>
                            </w:r>
                            <w:r>
                              <w:rPr>
                                <w:w w:val="110"/>
                              </w:rPr>
                              <w:t>The</w:t>
                            </w:r>
                            <w:r>
                              <w:rPr>
                                <w:spacing w:val="-11"/>
                                <w:w w:val="110"/>
                              </w:rPr>
                              <w:t xml:space="preserve"> </w:t>
                            </w:r>
                            <w:r>
                              <w:rPr>
                                <w:w w:val="110"/>
                              </w:rPr>
                              <w:t>goal</w:t>
                            </w:r>
                            <w:r>
                              <w:rPr>
                                <w:spacing w:val="-11"/>
                                <w:w w:val="110"/>
                              </w:rPr>
                              <w:t xml:space="preserve"> </w:t>
                            </w:r>
                            <w:r>
                              <w:rPr>
                                <w:w w:val="110"/>
                              </w:rPr>
                              <w:t>of</w:t>
                            </w:r>
                            <w:r>
                              <w:rPr>
                                <w:spacing w:val="-10"/>
                                <w:w w:val="110"/>
                              </w:rPr>
                              <w:t xml:space="preserve"> </w:t>
                            </w:r>
                            <w:r>
                              <w:rPr>
                                <w:w w:val="110"/>
                              </w:rPr>
                              <w:t>the</w:t>
                            </w:r>
                            <w:r>
                              <w:rPr>
                                <w:spacing w:val="-11"/>
                                <w:w w:val="110"/>
                              </w:rPr>
                              <w:t xml:space="preserve"> </w:t>
                            </w:r>
                            <w:r>
                              <w:rPr>
                                <w:w w:val="110"/>
                              </w:rPr>
                              <w:t>MECPE</w:t>
                            </w:r>
                            <w:r>
                              <w:rPr>
                                <w:spacing w:val="-11"/>
                                <w:w w:val="110"/>
                              </w:rPr>
                              <w:t xml:space="preserve"> </w:t>
                            </w:r>
                            <w:r>
                              <w:rPr>
                                <w:w w:val="110"/>
                              </w:rPr>
                              <w:t>task</w:t>
                            </w:r>
                            <w:r>
                              <w:rPr>
                                <w:spacing w:val="-10"/>
                                <w:w w:val="110"/>
                              </w:rPr>
                              <w:t xml:space="preserve"> </w:t>
                            </w:r>
                            <w:r>
                              <w:rPr>
                                <w:w w:val="110"/>
                              </w:rPr>
                              <w:t>is</w:t>
                            </w:r>
                            <w:r>
                              <w:rPr>
                                <w:spacing w:val="-11"/>
                                <w:w w:val="110"/>
                              </w:rPr>
                              <w:t xml:space="preserve"> </w:t>
                            </w:r>
                            <w:r>
                              <w:rPr>
                                <w:w w:val="110"/>
                              </w:rPr>
                              <w:t>to</w:t>
                            </w:r>
                            <w:r>
                              <w:rPr>
                                <w:spacing w:val="-11"/>
                                <w:w w:val="110"/>
                              </w:rPr>
                              <w:t xml:space="preserve"> </w:t>
                            </w:r>
                            <w:r>
                              <w:rPr>
                                <w:spacing w:val="-2"/>
                                <w:w w:val="110"/>
                              </w:rPr>
                              <w:t>extract</w:t>
                            </w:r>
                          </w:p>
                        </w:txbxContent>
                      </wps:txbx>
                      <wps:bodyPr wrap="square" lIns="0" tIns="0" rIns="0" bIns="0" rtlCol="0">
                        <a:noAutofit/>
                      </wps:bodyPr>
                    </wps:wsp>
                  </a:graphicData>
                </a:graphic>
              </wp:inline>
            </w:drawing>
          </mc:Choice>
          <mc:Fallback>
            <w:pict>
              <v:shape id="Textbox 151" o:spid="_x0000_s1026" o:spt="202" type="#_x0000_t202" style="height:8.85pt;width:145.05pt;" filled="f" stroked="f" coordsize="21600,21600" o:gfxdata="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vIQg&#10;hdQAAAAEAQAADwAAAAAAAAABACAAAAAiAAAAZHJzL2Rvd25yZXYueG1sUEsBAhQAFAAAAAgAh07i&#10;QFPwaHW0AQAAeAMAAA4AAAAAAAAAAQAgAAAAIwEAAGRycy9lMm9Eb2MueG1sUEsFBgAAAAAGAAYA&#10;WQEAAEkFAAAAAA==&#10;">
                <v:fill on="f" focussize="0,0"/>
                <v:stroke on="f"/>
                <v:imagedata o:title=""/>
                <o:lock v:ext="edit" aspectratio="f"/>
                <v:textbox inset="0mm,0mm,0mm,0mm">
                  <w:txbxContent>
                    <w:p w14:paraId="1A8C2648">
                      <w:pPr>
                        <w:pStyle w:val="3"/>
                        <w:spacing w:line="175" w:lineRule="exact"/>
                      </w:pPr>
                      <w:r>
                        <w:rPr>
                          <w:w w:val="110"/>
                        </w:rPr>
                        <w:t>.</w:t>
                      </w:r>
                      <w:r>
                        <w:rPr>
                          <w:spacing w:val="-11"/>
                          <w:w w:val="110"/>
                        </w:rPr>
                        <w:t xml:space="preserve"> </w:t>
                      </w:r>
                      <w:r>
                        <w:rPr>
                          <w:w w:val="110"/>
                        </w:rPr>
                        <w:t>The</w:t>
                      </w:r>
                      <w:r>
                        <w:rPr>
                          <w:spacing w:val="-11"/>
                          <w:w w:val="110"/>
                        </w:rPr>
                        <w:t xml:space="preserve"> </w:t>
                      </w:r>
                      <w:r>
                        <w:rPr>
                          <w:w w:val="110"/>
                        </w:rPr>
                        <w:t>goal</w:t>
                      </w:r>
                      <w:r>
                        <w:rPr>
                          <w:spacing w:val="-11"/>
                          <w:w w:val="110"/>
                        </w:rPr>
                        <w:t xml:space="preserve"> </w:t>
                      </w:r>
                      <w:r>
                        <w:rPr>
                          <w:w w:val="110"/>
                        </w:rPr>
                        <w:t>of</w:t>
                      </w:r>
                      <w:r>
                        <w:rPr>
                          <w:spacing w:val="-10"/>
                          <w:w w:val="110"/>
                        </w:rPr>
                        <w:t xml:space="preserve"> </w:t>
                      </w:r>
                      <w:r>
                        <w:rPr>
                          <w:w w:val="110"/>
                        </w:rPr>
                        <w:t>the</w:t>
                      </w:r>
                      <w:r>
                        <w:rPr>
                          <w:spacing w:val="-11"/>
                          <w:w w:val="110"/>
                        </w:rPr>
                        <w:t xml:space="preserve"> </w:t>
                      </w:r>
                      <w:r>
                        <w:rPr>
                          <w:w w:val="110"/>
                        </w:rPr>
                        <w:t>MECPE</w:t>
                      </w:r>
                      <w:r>
                        <w:rPr>
                          <w:spacing w:val="-11"/>
                          <w:w w:val="110"/>
                        </w:rPr>
                        <w:t xml:space="preserve"> </w:t>
                      </w:r>
                      <w:r>
                        <w:rPr>
                          <w:w w:val="110"/>
                        </w:rPr>
                        <w:t>task</w:t>
                      </w:r>
                      <w:r>
                        <w:rPr>
                          <w:spacing w:val="-10"/>
                          <w:w w:val="110"/>
                        </w:rPr>
                        <w:t xml:space="preserve"> </w:t>
                      </w:r>
                      <w:r>
                        <w:rPr>
                          <w:w w:val="110"/>
                        </w:rPr>
                        <w:t>is</w:t>
                      </w:r>
                      <w:r>
                        <w:rPr>
                          <w:spacing w:val="-11"/>
                          <w:w w:val="110"/>
                        </w:rPr>
                        <w:t xml:space="preserve"> </w:t>
                      </w:r>
                      <w:r>
                        <w:rPr>
                          <w:w w:val="110"/>
                        </w:rPr>
                        <w:t>to</w:t>
                      </w:r>
                      <w:r>
                        <w:rPr>
                          <w:spacing w:val="-11"/>
                          <w:w w:val="110"/>
                        </w:rPr>
                        <w:t xml:space="preserve"> </w:t>
                      </w:r>
                      <w:r>
                        <w:rPr>
                          <w:spacing w:val="-2"/>
                          <w:w w:val="110"/>
                        </w:rPr>
                        <w:t>extract</w:t>
                      </w:r>
                    </w:p>
                  </w:txbxContent>
                </v:textbox>
                <w10:wrap type="none"/>
                <w10:anchorlock/>
              </v:shape>
            </w:pict>
          </mc:Fallback>
        </mc:AlternateContent>
      </w:r>
    </w:p>
    <w:p w14:paraId="1662D9FA">
      <w:pPr>
        <w:pStyle w:val="3"/>
        <w:spacing w:after="0" w:line="176" w:lineRule="exact"/>
        <w:rPr>
          <w:rFonts w:ascii="Cambria"/>
          <w:position w:val="-3"/>
          <w:sz w:val="17"/>
        </w:rPr>
        <w:sectPr>
          <w:type w:val="continuous"/>
          <w:pgSz w:w="11910" w:h="15880"/>
          <w:pgMar w:top="620" w:right="708" w:bottom="280" w:left="708" w:header="655" w:footer="442" w:gutter="0"/>
          <w:cols w:equalWidth="0" w:num="4">
            <w:col w:w="5913" w:space="40"/>
            <w:col w:w="498" w:space="39"/>
            <w:col w:w="529" w:space="40"/>
            <w:col w:w="3435"/>
          </w:cols>
        </w:sectPr>
      </w:pPr>
    </w:p>
    <w:p w14:paraId="6BB1DC18">
      <w:pPr>
        <w:pStyle w:val="3"/>
        <w:spacing w:before="36" w:line="273" w:lineRule="auto"/>
        <w:ind w:left="43"/>
      </w:pPr>
      <w:r>
        <w:rPr>
          <w:w w:val="110"/>
        </w:rPr>
        <w:t>tagging methods have been proposed to identify and tag all potential emotion</w:t>
      </w:r>
      <w:r>
        <w:rPr>
          <w:spacing w:val="7"/>
          <w:w w:val="110"/>
        </w:rPr>
        <w:t xml:space="preserve"> </w:t>
      </w:r>
      <w:r>
        <w:rPr>
          <w:w w:val="110"/>
        </w:rPr>
        <w:t>and</w:t>
      </w:r>
      <w:r>
        <w:rPr>
          <w:spacing w:val="8"/>
          <w:w w:val="110"/>
        </w:rPr>
        <w:t xml:space="preserve"> </w:t>
      </w:r>
      <w:r>
        <w:rPr>
          <w:w w:val="110"/>
        </w:rPr>
        <w:t>cause</w:t>
      </w:r>
      <w:r>
        <w:rPr>
          <w:spacing w:val="8"/>
          <w:w w:val="110"/>
        </w:rPr>
        <w:t xml:space="preserve"> </w:t>
      </w:r>
      <w:r>
        <w:rPr>
          <w:w w:val="110"/>
        </w:rPr>
        <w:t>utterances.</w:t>
      </w:r>
      <w:r>
        <w:rPr>
          <w:spacing w:val="8"/>
          <w:w w:val="110"/>
        </w:rPr>
        <w:t xml:space="preserve"> </w:t>
      </w:r>
      <w:r>
        <w:rPr>
          <w:w w:val="110"/>
        </w:rPr>
        <w:t>However,</w:t>
      </w:r>
      <w:r>
        <w:rPr>
          <w:spacing w:val="8"/>
          <w:w w:val="110"/>
        </w:rPr>
        <w:t xml:space="preserve"> </w:t>
      </w:r>
      <w:r>
        <w:rPr>
          <w:w w:val="110"/>
        </w:rPr>
        <w:t>the</w:t>
      </w:r>
      <w:r>
        <w:rPr>
          <w:spacing w:val="8"/>
          <w:w w:val="110"/>
        </w:rPr>
        <w:t xml:space="preserve"> </w:t>
      </w:r>
      <w:r>
        <w:rPr>
          <w:w w:val="110"/>
        </w:rPr>
        <w:t>complicated</w:t>
      </w:r>
      <w:r>
        <w:rPr>
          <w:spacing w:val="8"/>
          <w:w w:val="110"/>
        </w:rPr>
        <w:t xml:space="preserve"> </w:t>
      </w:r>
      <w:r>
        <w:rPr>
          <w:w w:val="110"/>
        </w:rPr>
        <w:t>many-to-</w:t>
      </w:r>
      <w:r>
        <w:rPr>
          <w:spacing w:val="-5"/>
          <w:w w:val="110"/>
        </w:rPr>
        <w:t>one</w:t>
      </w:r>
    </w:p>
    <w:p w14:paraId="115440B9">
      <w:pPr>
        <w:pStyle w:val="3"/>
        <w:spacing w:line="176" w:lineRule="exact"/>
        <w:ind w:left="43" w:right="-44"/>
        <w:rPr>
          <w:position w:val="-3"/>
          <w:sz w:val="17"/>
        </w:rPr>
      </w:pPr>
      <w:r>
        <w:rPr>
          <w:position w:val="-3"/>
          <w:sz w:val="17"/>
        </w:rPr>
        <mc:AlternateContent>
          <mc:Choice Requires="wps">
            <w:drawing>
              <wp:inline distT="0" distB="0" distL="0" distR="0">
                <wp:extent cx="3188970" cy="112395"/>
                <wp:effectExtent l="0" t="0" r="0" b="0"/>
                <wp:docPr id="152" name="Textbox 152"/>
                <wp:cNvGraphicFramePr/>
                <a:graphic xmlns:a="http://schemas.openxmlformats.org/drawingml/2006/main">
                  <a:graphicData uri="http://schemas.microsoft.com/office/word/2010/wordprocessingShape">
                    <wps:wsp>
                      <wps:cNvSpPr txBox="1"/>
                      <wps:spPr>
                        <a:xfrm>
                          <a:off x="0" y="0"/>
                          <a:ext cx="3188970" cy="112395"/>
                        </a:xfrm>
                        <a:prstGeom prst="rect">
                          <a:avLst/>
                        </a:prstGeom>
                      </wps:spPr>
                      <wps:txbx>
                        <w:txbxContent>
                          <w:p w14:paraId="4784E455">
                            <w:pPr>
                              <w:pStyle w:val="3"/>
                              <w:spacing w:line="175" w:lineRule="exact"/>
                            </w:pPr>
                            <w:r>
                              <w:rPr>
                                <w:w w:val="110"/>
                              </w:rPr>
                              <w:t>relationship</w:t>
                            </w:r>
                            <w:r>
                              <w:rPr>
                                <w:spacing w:val="32"/>
                                <w:w w:val="110"/>
                              </w:rPr>
                              <w:t xml:space="preserve"> </w:t>
                            </w:r>
                            <w:r>
                              <w:rPr>
                                <w:w w:val="110"/>
                              </w:rPr>
                              <w:t>increases</w:t>
                            </w:r>
                            <w:r>
                              <w:rPr>
                                <w:spacing w:val="33"/>
                                <w:w w:val="110"/>
                              </w:rPr>
                              <w:t xml:space="preserve"> </w:t>
                            </w:r>
                            <w:r>
                              <w:rPr>
                                <w:w w:val="110"/>
                              </w:rPr>
                              <w:t>the</w:t>
                            </w:r>
                            <w:r>
                              <w:rPr>
                                <w:spacing w:val="32"/>
                                <w:w w:val="110"/>
                              </w:rPr>
                              <w:t xml:space="preserve"> </w:t>
                            </w:r>
                            <w:r>
                              <w:rPr>
                                <w:w w:val="110"/>
                              </w:rPr>
                              <w:t>difficulty.</w:t>
                            </w:r>
                            <w:r>
                              <w:rPr>
                                <w:spacing w:val="33"/>
                                <w:w w:val="110"/>
                              </w:rPr>
                              <w:t xml:space="preserve"> </w:t>
                            </w:r>
                            <w:r>
                              <w:rPr>
                                <w:w w:val="110"/>
                              </w:rPr>
                              <w:t>Representative</w:t>
                            </w:r>
                            <w:r>
                              <w:rPr>
                                <w:spacing w:val="33"/>
                                <w:w w:val="110"/>
                              </w:rPr>
                              <w:t xml:space="preserve"> </w:t>
                            </w:r>
                            <w:r>
                              <w:rPr>
                                <w:w w:val="110"/>
                              </w:rPr>
                              <w:t>solutions</w:t>
                            </w:r>
                            <w:r>
                              <w:rPr>
                                <w:spacing w:val="32"/>
                                <w:w w:val="110"/>
                              </w:rPr>
                              <w:t xml:space="preserve"> </w:t>
                            </w:r>
                            <w:r>
                              <w:rPr>
                                <w:w w:val="110"/>
                              </w:rPr>
                              <w:t>in</w:t>
                            </w:r>
                            <w:r>
                              <w:rPr>
                                <w:spacing w:val="33"/>
                                <w:w w:val="110"/>
                              </w:rPr>
                              <w:t xml:space="preserve"> </w:t>
                            </w:r>
                            <w:r>
                              <w:rPr>
                                <w:spacing w:val="-4"/>
                                <w:w w:val="110"/>
                              </w:rPr>
                              <w:t>this</w:t>
                            </w:r>
                          </w:p>
                        </w:txbxContent>
                      </wps:txbx>
                      <wps:bodyPr wrap="square" lIns="0" tIns="0" rIns="0" bIns="0" rtlCol="0">
                        <a:noAutofit/>
                      </wps:bodyPr>
                    </wps:wsp>
                  </a:graphicData>
                </a:graphic>
              </wp:inline>
            </w:drawing>
          </mc:Choice>
          <mc:Fallback>
            <w:pict>
              <v:shape id="Textbox 152" o:spid="_x0000_s1026" o:spt="202" type="#_x0000_t202" style="height:8.85pt;width:251.1pt;" filled="f" stroked="f" coordsize="21600,21600" o:gfxdata="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Ym&#10;TdQAAAAEAQAADwAAAAAAAAABACAAAAAiAAAAZHJzL2Rvd25yZXYueG1sUEsBAhQAFAAAAAgAh07i&#10;QLoTDgC0AQAAeAMAAA4AAAAAAAAAAQAgAAAAIwEAAGRycy9lMm9Eb2MueG1sUEsFBgAAAAAGAAYA&#10;WQEAAEkFAAAAAA==&#10;">
                <v:fill on="f" focussize="0,0"/>
                <v:stroke on="f"/>
                <v:imagedata o:title=""/>
                <o:lock v:ext="edit" aspectratio="f"/>
                <v:textbox inset="0mm,0mm,0mm,0mm">
                  <w:txbxContent>
                    <w:p w14:paraId="4784E455">
                      <w:pPr>
                        <w:pStyle w:val="3"/>
                        <w:spacing w:line="175" w:lineRule="exact"/>
                      </w:pPr>
                      <w:r>
                        <w:rPr>
                          <w:w w:val="110"/>
                        </w:rPr>
                        <w:t>relationship</w:t>
                      </w:r>
                      <w:r>
                        <w:rPr>
                          <w:spacing w:val="32"/>
                          <w:w w:val="110"/>
                        </w:rPr>
                        <w:t xml:space="preserve"> </w:t>
                      </w:r>
                      <w:r>
                        <w:rPr>
                          <w:w w:val="110"/>
                        </w:rPr>
                        <w:t>increases</w:t>
                      </w:r>
                      <w:r>
                        <w:rPr>
                          <w:spacing w:val="33"/>
                          <w:w w:val="110"/>
                        </w:rPr>
                        <w:t xml:space="preserve"> </w:t>
                      </w:r>
                      <w:r>
                        <w:rPr>
                          <w:w w:val="110"/>
                        </w:rPr>
                        <w:t>the</w:t>
                      </w:r>
                      <w:r>
                        <w:rPr>
                          <w:spacing w:val="32"/>
                          <w:w w:val="110"/>
                        </w:rPr>
                        <w:t xml:space="preserve"> </w:t>
                      </w:r>
                      <w:r>
                        <w:rPr>
                          <w:w w:val="110"/>
                        </w:rPr>
                        <w:t>difficulty.</w:t>
                      </w:r>
                      <w:r>
                        <w:rPr>
                          <w:spacing w:val="33"/>
                          <w:w w:val="110"/>
                        </w:rPr>
                        <w:t xml:space="preserve"> </w:t>
                      </w:r>
                      <w:r>
                        <w:rPr>
                          <w:w w:val="110"/>
                        </w:rPr>
                        <w:t>Representative</w:t>
                      </w:r>
                      <w:r>
                        <w:rPr>
                          <w:spacing w:val="33"/>
                          <w:w w:val="110"/>
                        </w:rPr>
                        <w:t xml:space="preserve"> </w:t>
                      </w:r>
                      <w:r>
                        <w:rPr>
                          <w:w w:val="110"/>
                        </w:rPr>
                        <w:t>solutions</w:t>
                      </w:r>
                      <w:r>
                        <w:rPr>
                          <w:spacing w:val="32"/>
                          <w:w w:val="110"/>
                        </w:rPr>
                        <w:t xml:space="preserve"> </w:t>
                      </w:r>
                      <w:r>
                        <w:rPr>
                          <w:w w:val="110"/>
                        </w:rPr>
                        <w:t>in</w:t>
                      </w:r>
                      <w:r>
                        <w:rPr>
                          <w:spacing w:val="33"/>
                          <w:w w:val="110"/>
                        </w:rPr>
                        <w:t xml:space="preserve"> </w:t>
                      </w:r>
                      <w:r>
                        <w:rPr>
                          <w:spacing w:val="-4"/>
                          <w:w w:val="110"/>
                        </w:rPr>
                        <w:t>this</w:t>
                      </w:r>
                    </w:p>
                  </w:txbxContent>
                </v:textbox>
                <w10:wrap type="none"/>
                <w10:anchorlock/>
              </v:shape>
            </w:pict>
          </mc:Fallback>
        </mc:AlternateContent>
      </w:r>
    </w:p>
    <w:p w14:paraId="1A069AC6">
      <w:pPr>
        <w:pStyle w:val="3"/>
        <w:spacing w:before="10"/>
        <w:rPr>
          <w:sz w:val="3"/>
        </w:rPr>
      </w:pPr>
    </w:p>
    <w:p w14:paraId="56E00FDA">
      <w:pPr>
        <w:pStyle w:val="3"/>
        <w:spacing w:before="5"/>
        <w:ind w:left="43"/>
      </w:pPr>
      <w:r>
        <w:br w:type="column"/>
      </w:r>
      <w:r>
        <w:rPr>
          <w:w w:val="110"/>
        </w:rPr>
        <w:t>the</w:t>
      </w:r>
      <w:r>
        <w:rPr>
          <w:spacing w:val="7"/>
          <w:w w:val="110"/>
        </w:rPr>
        <w:t xml:space="preserve"> </w:t>
      </w:r>
      <w:r>
        <w:rPr>
          <w:w w:val="110"/>
        </w:rPr>
        <w:t>set</w:t>
      </w:r>
      <w:r>
        <w:rPr>
          <w:spacing w:val="7"/>
          <w:w w:val="110"/>
        </w:rPr>
        <w:t xml:space="preserve"> </w:t>
      </w:r>
      <w:r>
        <w:rPr>
          <w:w w:val="110"/>
        </w:rPr>
        <w:t>of</w:t>
      </w:r>
      <w:r>
        <w:rPr>
          <w:spacing w:val="7"/>
          <w:w w:val="110"/>
        </w:rPr>
        <w:t xml:space="preserve"> </w:t>
      </w:r>
      <w:r>
        <w:rPr>
          <w:w w:val="110"/>
        </w:rPr>
        <w:t>emotion-cause</w:t>
      </w:r>
      <w:r>
        <w:rPr>
          <w:spacing w:val="7"/>
          <w:w w:val="110"/>
        </w:rPr>
        <w:t xml:space="preserve"> </w:t>
      </w:r>
      <w:r>
        <w:rPr>
          <w:w w:val="110"/>
        </w:rPr>
        <w:t>pairs</w:t>
      </w:r>
      <w:r>
        <w:rPr>
          <w:spacing w:val="7"/>
          <w:w w:val="110"/>
        </w:rPr>
        <w:t xml:space="preserve"> </w:t>
      </w:r>
      <w:r>
        <w:rPr>
          <w:rFonts w:ascii="Cambria" w:eastAsia="Cambria"/>
          <w:w w:val="110"/>
        </w:rPr>
        <w:t>𝑃</w:t>
      </w:r>
      <w:r>
        <w:rPr>
          <w:rFonts w:ascii="Cambria" w:eastAsia="Cambria"/>
          <w:spacing w:val="35"/>
          <w:w w:val="110"/>
        </w:rPr>
        <w:t xml:space="preserve"> </w:t>
      </w:r>
      <w:r>
        <w:rPr>
          <w:w w:val="110"/>
        </w:rPr>
        <w:t>from</w:t>
      </w:r>
      <w:r>
        <w:rPr>
          <w:spacing w:val="7"/>
          <w:w w:val="110"/>
        </w:rPr>
        <w:t xml:space="preserve"> </w:t>
      </w:r>
      <w:r>
        <w:rPr>
          <w:w w:val="110"/>
        </w:rPr>
        <w:t>the</w:t>
      </w:r>
      <w:r>
        <w:rPr>
          <w:spacing w:val="7"/>
          <w:w w:val="110"/>
        </w:rPr>
        <w:t xml:space="preserve"> </w:t>
      </w:r>
      <w:r>
        <w:rPr>
          <w:w w:val="110"/>
        </w:rPr>
        <w:t>conversation</w:t>
      </w:r>
      <w:r>
        <w:rPr>
          <w:spacing w:val="7"/>
          <w:w w:val="110"/>
        </w:rPr>
        <w:t xml:space="preserve"> </w:t>
      </w:r>
      <w:r>
        <w:rPr>
          <w:rFonts w:ascii="Cambria" w:eastAsia="Cambria"/>
          <w:w w:val="110"/>
        </w:rPr>
        <w:t>𝐷</w:t>
      </w:r>
      <w:r>
        <w:rPr>
          <w:rFonts w:ascii="Cambria" w:eastAsia="Cambria"/>
          <w:spacing w:val="14"/>
          <w:w w:val="110"/>
        </w:rPr>
        <w:t xml:space="preserve"> </w:t>
      </w:r>
      <w:r>
        <w:rPr>
          <w:w w:val="110"/>
        </w:rPr>
        <w:t>as</w:t>
      </w:r>
      <w:r>
        <w:rPr>
          <w:spacing w:val="7"/>
          <w:w w:val="110"/>
        </w:rPr>
        <w:t xml:space="preserve"> </w:t>
      </w:r>
      <w:r>
        <w:rPr>
          <w:spacing w:val="-2"/>
          <w:w w:val="110"/>
        </w:rPr>
        <w:t>follows:</w:t>
      </w:r>
    </w:p>
    <w:p w14:paraId="0445DF56">
      <w:pPr>
        <w:pStyle w:val="3"/>
        <w:tabs>
          <w:tab w:val="left" w:pos="4855"/>
        </w:tabs>
        <w:spacing w:before="16"/>
        <w:ind w:left="43"/>
      </w:pPr>
      <w:r>
        <mc:AlternateContent>
          <mc:Choice Requires="wps">
            <w:drawing>
              <wp:anchor distT="0" distB="0" distL="0" distR="0" simplePos="0" relativeHeight="251700224" behindDoc="1" locked="0" layoutInCell="1" allowOverlap="1">
                <wp:simplePos x="0" y="0"/>
                <wp:positionH relativeFrom="page">
                  <wp:posOffset>4387215</wp:posOffset>
                </wp:positionH>
                <wp:positionV relativeFrom="paragraph">
                  <wp:posOffset>154940</wp:posOffset>
                </wp:positionV>
                <wp:extent cx="29845" cy="76200"/>
                <wp:effectExtent l="0" t="0" r="0" b="0"/>
                <wp:wrapNone/>
                <wp:docPr id="153" name="Textbox 153"/>
                <wp:cNvGraphicFramePr/>
                <a:graphic xmlns:a="http://schemas.openxmlformats.org/drawingml/2006/main">
                  <a:graphicData uri="http://schemas.microsoft.com/office/word/2010/wordprocessingShape">
                    <wps:wsp>
                      <wps:cNvSpPr txBox="1"/>
                      <wps:spPr>
                        <a:xfrm>
                          <a:off x="0" y="0"/>
                          <a:ext cx="29845" cy="76200"/>
                        </a:xfrm>
                        <a:prstGeom prst="rect">
                          <a:avLst/>
                        </a:prstGeom>
                      </wps:spPr>
                      <wps:txbx>
                        <w:txbxContent>
                          <w:p w14:paraId="0C16A5CE">
                            <w:pPr>
                              <w:spacing w:before="0" w:line="120" w:lineRule="exact"/>
                              <w:ind w:left="0" w:right="0" w:firstLine="0"/>
                              <w:jc w:val="left"/>
                              <w:rPr>
                                <w:rFonts w:ascii="Cambria" w:eastAsia="Cambria"/>
                                <w:sz w:val="12"/>
                              </w:rPr>
                            </w:pPr>
                            <w:r>
                              <w:rPr>
                                <w:rFonts w:ascii="Cambria" w:eastAsia="Cambria"/>
                                <w:spacing w:val="-10"/>
                                <w:w w:val="105"/>
                                <w:sz w:val="12"/>
                              </w:rPr>
                              <w:t>𝑗</w:t>
                            </w:r>
                          </w:p>
                        </w:txbxContent>
                      </wps:txbx>
                      <wps:bodyPr wrap="square" lIns="0" tIns="0" rIns="0" bIns="0" rtlCol="0">
                        <a:noAutofit/>
                      </wps:bodyPr>
                    </wps:wsp>
                  </a:graphicData>
                </a:graphic>
              </wp:anchor>
            </w:drawing>
          </mc:Choice>
          <mc:Fallback>
            <w:pict>
              <v:shape id="Textbox 153" o:spid="_x0000_s1026" o:spt="202" type="#_x0000_t202" style="position:absolute;left:0pt;margin-left:345.45pt;margin-top:12.2pt;height:6pt;width:2.35pt;mso-position-horizontal-relative:page;z-index:-251616256;mso-width-relative:page;mso-height-relative:page;" filled="f" stroked="f" coordsize="21600,21600" o:gfxdata="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x&#10;3vsU2AAAAAkBAAAPAAAAAAAAAAEAIAAAACIAAABkcnMvZG93bnJldi54bWxQSwECFAAUAAAACACH&#10;TuJAWPP5s7IBAAB1AwAADgAAAAAAAAABACAAAAAnAQAAZHJzL2Uyb0RvYy54bWxQSwUGAAAAAAYA&#10;BgBZAQAASwUAAAAA&#10;">
                <v:fill on="f" focussize="0,0"/>
                <v:stroke on="f"/>
                <v:imagedata o:title=""/>
                <o:lock v:ext="edit" aspectratio="f"/>
                <v:textbox inset="0mm,0mm,0mm,0mm">
                  <w:txbxContent>
                    <w:p w14:paraId="0C16A5CE">
                      <w:pPr>
                        <w:spacing w:before="0" w:line="120" w:lineRule="exact"/>
                        <w:ind w:left="0" w:right="0" w:firstLine="0"/>
                        <w:jc w:val="left"/>
                        <w:rPr>
                          <w:rFonts w:ascii="Cambria" w:eastAsia="Cambria"/>
                          <w:sz w:val="12"/>
                        </w:rPr>
                      </w:pPr>
                      <w:r>
                        <w:rPr>
                          <w:rFonts w:ascii="Cambria" w:eastAsia="Cambria"/>
                          <w:spacing w:val="-10"/>
                          <w:w w:val="105"/>
                          <w:sz w:val="12"/>
                        </w:rPr>
                        <w:t>𝑗</w:t>
                      </w:r>
                    </w:p>
                  </w:txbxContent>
                </v:textbox>
              </v:shape>
            </w:pict>
          </mc:Fallback>
        </mc:AlternateContent>
      </w:r>
      <w:r>
        <mc:AlternateContent>
          <mc:Choice Requires="wps">
            <w:drawing>
              <wp:anchor distT="0" distB="0" distL="0" distR="0" simplePos="0" relativeHeight="251700224" behindDoc="1" locked="0" layoutInCell="1" allowOverlap="1">
                <wp:simplePos x="0" y="0"/>
                <wp:positionH relativeFrom="page">
                  <wp:posOffset>4517390</wp:posOffset>
                </wp:positionH>
                <wp:positionV relativeFrom="paragraph">
                  <wp:posOffset>154940</wp:posOffset>
                </wp:positionV>
                <wp:extent cx="41275" cy="76200"/>
                <wp:effectExtent l="0" t="0" r="0" b="0"/>
                <wp:wrapNone/>
                <wp:docPr id="154" name="Textbox 154"/>
                <wp:cNvGraphicFramePr/>
                <a:graphic xmlns:a="http://schemas.openxmlformats.org/drawingml/2006/main">
                  <a:graphicData uri="http://schemas.microsoft.com/office/word/2010/wordprocessingShape">
                    <wps:wsp>
                      <wps:cNvSpPr txBox="1"/>
                      <wps:spPr>
                        <a:xfrm>
                          <a:off x="0" y="0"/>
                          <a:ext cx="41275" cy="76200"/>
                        </a:xfrm>
                        <a:prstGeom prst="rect">
                          <a:avLst/>
                        </a:prstGeom>
                      </wps:spPr>
                      <wps:txbx>
                        <w:txbxContent>
                          <w:p w14:paraId="141C8661">
                            <w:pPr>
                              <w:spacing w:before="0" w:line="120" w:lineRule="exact"/>
                              <w:ind w:left="0" w:right="0" w:firstLine="0"/>
                              <w:jc w:val="left"/>
                              <w:rPr>
                                <w:rFonts w:ascii="Cambria" w:eastAsia="Cambria"/>
                                <w:sz w:val="12"/>
                              </w:rPr>
                            </w:pPr>
                            <w:r>
                              <w:rPr>
                                <w:rFonts w:ascii="Cambria" w:eastAsia="Cambria"/>
                                <w:spacing w:val="-13"/>
                                <w:sz w:val="12"/>
                              </w:rPr>
                              <w:t>𝑘</w:t>
                            </w:r>
                          </w:p>
                        </w:txbxContent>
                      </wps:txbx>
                      <wps:bodyPr wrap="square" lIns="0" tIns="0" rIns="0" bIns="0" rtlCol="0">
                        <a:noAutofit/>
                      </wps:bodyPr>
                    </wps:wsp>
                  </a:graphicData>
                </a:graphic>
              </wp:anchor>
            </w:drawing>
          </mc:Choice>
          <mc:Fallback>
            <w:pict>
              <v:shape id="Textbox 154" o:spid="_x0000_s1026" o:spt="202" type="#_x0000_t202" style="position:absolute;left:0pt;margin-left:355.7pt;margin-top:12.2pt;height:6pt;width:3.25pt;mso-position-horizontal-relative:page;z-index:-251616256;mso-width-relative:page;mso-height-relative:page;" filled="f" stroked="f" coordsize="21600,21600" o:gfxdata="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l&#10;fYIf2QAAAAkBAAAPAAAAAAAAAAEAIAAAACIAAABkcnMvZG93bnJldi54bWxQSwECFAAUAAAACACH&#10;TuJA9tSPF7EBAAB1AwAADgAAAAAAAAABACAAAAAoAQAAZHJzL2Uyb0RvYy54bWxQSwUGAAAAAAYA&#10;BgBZAQAASwUAAAAA&#10;">
                <v:fill on="f" focussize="0,0"/>
                <v:stroke on="f"/>
                <v:imagedata o:title=""/>
                <o:lock v:ext="edit" aspectratio="f"/>
                <v:textbox inset="0mm,0mm,0mm,0mm">
                  <w:txbxContent>
                    <w:p w14:paraId="141C8661">
                      <w:pPr>
                        <w:spacing w:before="0" w:line="120" w:lineRule="exact"/>
                        <w:ind w:left="0" w:right="0" w:firstLine="0"/>
                        <w:jc w:val="left"/>
                        <w:rPr>
                          <w:rFonts w:ascii="Cambria" w:eastAsia="Cambria"/>
                          <w:sz w:val="12"/>
                        </w:rPr>
                      </w:pPr>
                      <w:r>
                        <w:rPr>
                          <w:rFonts w:ascii="Cambria" w:eastAsia="Cambria"/>
                          <w:spacing w:val="-13"/>
                          <w:sz w:val="12"/>
                        </w:rPr>
                        <w:t>𝑘</w:t>
                      </w:r>
                    </w:p>
                  </w:txbxContent>
                </v:textbox>
              </v:shape>
            </w:pict>
          </mc:Fallback>
        </mc:AlternateContent>
      </w:r>
      <w:r>
        <w:rPr>
          <w:rFonts w:ascii="Cambria" w:hAnsi="Cambria" w:eastAsia="Cambria"/>
          <w:w w:val="105"/>
        </w:rPr>
        <w:t>𝑃</w:t>
      </w:r>
      <w:r>
        <w:rPr>
          <w:rFonts w:ascii="Cambria" w:hAnsi="Cambria" w:eastAsia="Cambria"/>
          <w:spacing w:val="8"/>
          <w:w w:val="115"/>
        </w:rPr>
        <w:t xml:space="preserve"> </w:t>
      </w:r>
      <w:r>
        <w:rPr>
          <w:rFonts w:ascii="Cambria" w:hAnsi="Cambria" w:eastAsia="Cambria"/>
          <w:w w:val="115"/>
        </w:rPr>
        <w:t>=</w:t>
      </w:r>
      <w:r>
        <w:rPr>
          <w:rFonts w:ascii="Cambria" w:hAnsi="Cambria" w:eastAsia="Cambria"/>
          <w:spacing w:val="-1"/>
          <w:w w:val="115"/>
        </w:rPr>
        <w:t xml:space="preserve"> </w:t>
      </w:r>
      <w:r>
        <w:rPr>
          <w:rFonts w:ascii="Cambria" w:hAnsi="Cambria" w:eastAsia="Cambria"/>
          <w:w w:val="115"/>
          <w:position w:val="13"/>
        </w:rPr>
        <w:t>{</w:t>
      </w:r>
      <w:r>
        <w:rPr>
          <w:rFonts w:ascii="Lucida Sans Unicode" w:hAnsi="Lucida Sans Unicode" w:eastAsia="Lucida Sans Unicode"/>
          <w:w w:val="115"/>
        </w:rPr>
        <w:t>⋯</w:t>
      </w:r>
      <w:r>
        <w:rPr>
          <w:rFonts w:ascii="Lucida Sans Unicode" w:hAnsi="Lucida Sans Unicode" w:eastAsia="Lucida Sans Unicode"/>
          <w:spacing w:val="-33"/>
          <w:w w:val="115"/>
        </w:rPr>
        <w:t xml:space="preserve"> </w:t>
      </w:r>
      <w:r>
        <w:rPr>
          <w:rFonts w:ascii="Cambria" w:hAnsi="Cambria" w:eastAsia="Cambria"/>
          <w:w w:val="115"/>
        </w:rPr>
        <w:t>,</w:t>
      </w:r>
      <w:r>
        <w:rPr>
          <w:rFonts w:ascii="Cambria" w:hAnsi="Cambria" w:eastAsia="Cambria"/>
          <w:spacing w:val="-14"/>
          <w:w w:val="115"/>
        </w:rPr>
        <w:t xml:space="preserve"> </w:t>
      </w:r>
      <w:r>
        <w:rPr>
          <w:rFonts w:ascii="Cambria" w:hAnsi="Cambria" w:eastAsia="Cambria"/>
          <w:w w:val="105"/>
        </w:rPr>
        <w:t>(𝑢</w:t>
      </w:r>
      <w:r>
        <w:rPr>
          <w:rFonts w:ascii="Cambria" w:hAnsi="Cambria" w:eastAsia="Cambria"/>
          <w:spacing w:val="16"/>
          <w:w w:val="115"/>
        </w:rPr>
        <w:t xml:space="preserve"> </w:t>
      </w:r>
      <w:r>
        <w:rPr>
          <w:rFonts w:ascii="Cambria" w:hAnsi="Cambria" w:eastAsia="Cambria"/>
          <w:w w:val="115"/>
        </w:rPr>
        <w:t>,</w:t>
      </w:r>
      <w:r>
        <w:rPr>
          <w:rFonts w:ascii="Cambria" w:hAnsi="Cambria" w:eastAsia="Cambria"/>
          <w:spacing w:val="-15"/>
          <w:w w:val="115"/>
        </w:rPr>
        <w:t xml:space="preserve"> </w:t>
      </w:r>
      <w:r>
        <w:rPr>
          <w:rFonts w:ascii="Cambria" w:hAnsi="Cambria" w:eastAsia="Cambria"/>
          <w:w w:val="105"/>
        </w:rPr>
        <w:t>𝑢</w:t>
      </w:r>
      <w:r>
        <w:rPr>
          <w:rFonts w:ascii="Cambria" w:hAnsi="Cambria" w:eastAsia="Cambria"/>
          <w:spacing w:val="30"/>
          <w:w w:val="105"/>
        </w:rPr>
        <w:t xml:space="preserve"> </w:t>
      </w:r>
      <w:r>
        <w:rPr>
          <w:rFonts w:ascii="Cambria" w:hAnsi="Cambria" w:eastAsia="Cambria"/>
          <w:w w:val="105"/>
        </w:rPr>
        <w:t>),</w:t>
      </w:r>
      <w:r>
        <w:rPr>
          <w:rFonts w:ascii="Cambria" w:hAnsi="Cambria" w:eastAsia="Cambria"/>
          <w:spacing w:val="-11"/>
          <w:w w:val="105"/>
        </w:rPr>
        <w:t xml:space="preserve"> </w:t>
      </w:r>
      <w:r>
        <w:rPr>
          <w:rFonts w:ascii="Cambria" w:hAnsi="Cambria" w:eastAsia="Cambria"/>
          <w:spacing w:val="-5"/>
          <w:w w:val="120"/>
        </w:rPr>
        <w:t>…</w:t>
      </w:r>
      <w:r>
        <w:rPr>
          <w:rFonts w:ascii="Cambria" w:hAnsi="Cambria" w:eastAsia="Cambria"/>
          <w:spacing w:val="-5"/>
          <w:w w:val="120"/>
          <w:position w:val="13"/>
        </w:rPr>
        <w:t>}</w:t>
      </w:r>
      <w:r>
        <w:rPr>
          <w:rFonts w:ascii="Cambria" w:hAnsi="Cambria" w:eastAsia="Cambria"/>
          <w:position w:val="13"/>
        </w:rPr>
        <w:tab/>
      </w:r>
      <w:r>
        <w:rPr>
          <w:spacing w:val="-5"/>
          <w:w w:val="115"/>
        </w:rPr>
        <w:t>(1)</w:t>
      </w:r>
    </w:p>
    <w:p w14:paraId="4B54A3B9">
      <w:pPr>
        <w:pStyle w:val="3"/>
        <w:spacing w:after="0"/>
        <w:sectPr>
          <w:type w:val="continuous"/>
          <w:pgSz w:w="11910" w:h="15880"/>
          <w:pgMar w:top="620" w:right="708" w:bottom="280" w:left="708" w:header="655" w:footer="442" w:gutter="0"/>
          <w:cols w:equalWidth="0" w:num="2">
            <w:col w:w="5066" w:space="314"/>
            <w:col w:w="5114"/>
          </w:cols>
        </w:sectPr>
      </w:pPr>
    </w:p>
    <w:p w14:paraId="7A220DBC">
      <w:pPr>
        <w:pStyle w:val="3"/>
        <w:spacing w:line="273" w:lineRule="auto"/>
        <w:ind w:left="43"/>
        <w:jc w:val="both"/>
      </w:pPr>
      <w:r>
        <w:rPr>
          <w:w w:val="110"/>
        </w:rPr>
        <w:t>category</w:t>
      </w:r>
      <w:r>
        <w:rPr>
          <w:spacing w:val="-7"/>
          <w:w w:val="110"/>
        </w:rPr>
        <w:t xml:space="preserve"> </w:t>
      </w:r>
      <w:r>
        <w:rPr>
          <w:w w:val="110"/>
        </w:rPr>
        <w:t>include</w:t>
      </w:r>
      <w:r>
        <w:rPr>
          <w:spacing w:val="-7"/>
          <w:w w:val="110"/>
        </w:rPr>
        <w:t xml:space="preserve"> </w:t>
      </w:r>
      <w:r>
        <w:rPr>
          <w:w w:val="110"/>
        </w:rPr>
        <w:t>UTOS</w:t>
      </w:r>
      <w:r>
        <w:rPr>
          <w:spacing w:val="-7"/>
          <w:w w:val="110"/>
        </w:rPr>
        <w:t xml:space="preserve"> </w:t>
      </w:r>
      <w:r>
        <w:rPr>
          <w:w w:val="110"/>
        </w:rPr>
        <w:t>(</w:t>
      </w:r>
      <w:r>
        <w:fldChar w:fldCharType="begin"/>
      </w:r>
      <w:r>
        <w:instrText xml:space="preserve"> HYPERLINK \l "_bookmark28" </w:instrText>
      </w:r>
      <w:r>
        <w:fldChar w:fldCharType="separate"/>
      </w:r>
      <w:r>
        <w:rPr>
          <w:color w:val="007FAC"/>
          <w:w w:val="110"/>
        </w:rPr>
        <w:t>Cheng</w:t>
      </w:r>
      <w:r>
        <w:rPr>
          <w:color w:val="007FAC"/>
          <w:spacing w:val="-7"/>
          <w:w w:val="110"/>
        </w:rPr>
        <w:t xml:space="preserve"> </w:t>
      </w:r>
      <w:r>
        <w:rPr>
          <w:color w:val="007FAC"/>
          <w:w w:val="110"/>
        </w:rPr>
        <w:t>et</w:t>
      </w:r>
      <w:r>
        <w:rPr>
          <w:color w:val="007FAC"/>
          <w:spacing w:val="-7"/>
          <w:w w:val="110"/>
        </w:rPr>
        <w:t xml:space="preserve"> </w:t>
      </w:r>
      <w:r>
        <w:rPr>
          <w:color w:val="007FAC"/>
          <w:w w:val="110"/>
        </w:rPr>
        <w:t>al.</w:t>
      </w:r>
      <w:r>
        <w:rPr>
          <w:color w:val="007FAC"/>
          <w:w w:val="110"/>
        </w:rPr>
        <w:fldChar w:fldCharType="end"/>
      </w:r>
      <w:r>
        <w:rPr>
          <w:w w:val="110"/>
        </w:rPr>
        <w:t>,</w:t>
      </w:r>
      <w:r>
        <w:rPr>
          <w:spacing w:val="-7"/>
          <w:w w:val="110"/>
        </w:rPr>
        <w:t xml:space="preserve"> </w:t>
      </w:r>
      <w:r>
        <w:fldChar w:fldCharType="begin"/>
      </w:r>
      <w:r>
        <w:instrText xml:space="preserve"> HYPERLINK \l "_bookmark28" </w:instrText>
      </w:r>
      <w:r>
        <w:fldChar w:fldCharType="separate"/>
      </w:r>
      <w:r>
        <w:rPr>
          <w:color w:val="007FAC"/>
          <w:w w:val="110"/>
        </w:rPr>
        <w:t>2021</w:t>
      </w:r>
      <w:r>
        <w:rPr>
          <w:color w:val="007FAC"/>
          <w:w w:val="110"/>
        </w:rPr>
        <w:fldChar w:fldCharType="end"/>
      </w:r>
      <w:r>
        <w:rPr>
          <w:w w:val="110"/>
        </w:rPr>
        <w:t>),</w:t>
      </w:r>
      <w:r>
        <w:rPr>
          <w:spacing w:val="-7"/>
          <w:w w:val="110"/>
        </w:rPr>
        <w:t xml:space="preserve"> </w:t>
      </w:r>
      <w:r>
        <w:rPr>
          <w:w w:val="110"/>
        </w:rPr>
        <w:t>BMST</w:t>
      </w:r>
      <w:r>
        <w:rPr>
          <w:spacing w:val="-7"/>
          <w:w w:val="110"/>
        </w:rPr>
        <w:t xml:space="preserve"> </w:t>
      </w:r>
      <w:r>
        <w:rPr>
          <w:w w:val="110"/>
        </w:rPr>
        <w:t>(</w:t>
      </w:r>
      <w:r>
        <w:fldChar w:fldCharType="begin"/>
      </w:r>
      <w:r>
        <w:instrText xml:space="preserve"> HYPERLINK \l "_bookmark52" </w:instrText>
      </w:r>
      <w:r>
        <w:fldChar w:fldCharType="separate"/>
      </w:r>
      <w:r>
        <w:rPr>
          <w:color w:val="007FAC"/>
          <w:w w:val="110"/>
        </w:rPr>
        <w:t>Liu</w:t>
      </w:r>
      <w:r>
        <w:rPr>
          <w:color w:val="007FAC"/>
          <w:spacing w:val="-7"/>
          <w:w w:val="110"/>
        </w:rPr>
        <w:t xml:space="preserve"> </w:t>
      </w:r>
      <w:r>
        <w:rPr>
          <w:color w:val="007FAC"/>
          <w:w w:val="110"/>
        </w:rPr>
        <w:t>et</w:t>
      </w:r>
      <w:r>
        <w:rPr>
          <w:color w:val="007FAC"/>
          <w:spacing w:val="-7"/>
          <w:w w:val="110"/>
        </w:rPr>
        <w:t xml:space="preserve"> </w:t>
      </w:r>
      <w:r>
        <w:rPr>
          <w:color w:val="007FAC"/>
          <w:w w:val="110"/>
        </w:rPr>
        <w:t>al.</w:t>
      </w:r>
      <w:r>
        <w:rPr>
          <w:color w:val="007FAC"/>
          <w:w w:val="110"/>
        </w:rPr>
        <w:fldChar w:fldCharType="end"/>
      </w:r>
      <w:r>
        <w:rPr>
          <w:w w:val="110"/>
        </w:rPr>
        <w:t>,</w:t>
      </w:r>
      <w:r>
        <w:rPr>
          <w:spacing w:val="-7"/>
          <w:w w:val="110"/>
        </w:rPr>
        <w:t xml:space="preserve"> </w:t>
      </w:r>
      <w:r>
        <w:fldChar w:fldCharType="begin"/>
      </w:r>
      <w:r>
        <w:instrText xml:space="preserve"> HYPERLINK \l "_bookmark52" </w:instrText>
      </w:r>
      <w:r>
        <w:fldChar w:fldCharType="separate"/>
      </w:r>
      <w:r>
        <w:rPr>
          <w:color w:val="007FAC"/>
          <w:w w:val="110"/>
        </w:rPr>
        <w:t>2023b</w:t>
      </w:r>
      <w:r>
        <w:rPr>
          <w:color w:val="007FAC"/>
          <w:w w:val="110"/>
        </w:rPr>
        <w:fldChar w:fldCharType="end"/>
      </w:r>
      <w:r>
        <w:rPr>
          <w:w w:val="110"/>
        </w:rPr>
        <w:t>), and</w:t>
      </w:r>
      <w:r>
        <w:rPr>
          <w:spacing w:val="-11"/>
          <w:w w:val="110"/>
        </w:rPr>
        <w:t xml:space="preserve"> </w:t>
      </w:r>
      <w:r>
        <w:rPr>
          <w:w w:val="110"/>
        </w:rPr>
        <w:t>EmoPrompt-ECPE</w:t>
      </w:r>
      <w:r>
        <w:rPr>
          <w:spacing w:val="-11"/>
          <w:w w:val="110"/>
        </w:rPr>
        <w:t xml:space="preserve"> </w:t>
      </w:r>
      <w:r>
        <w:rPr>
          <w:w w:val="110"/>
        </w:rPr>
        <w:t>(</w:t>
      </w:r>
      <w:r>
        <w:fldChar w:fldCharType="begin"/>
      </w:r>
      <w:r>
        <w:instrText xml:space="preserve"> HYPERLINK \l "_bookmark36" </w:instrText>
      </w:r>
      <w:r>
        <w:fldChar w:fldCharType="separate"/>
      </w:r>
      <w:r>
        <w:rPr>
          <w:color w:val="007FAC"/>
          <w:w w:val="110"/>
        </w:rPr>
        <w:t>Gu</w:t>
      </w:r>
      <w:r>
        <w:rPr>
          <w:color w:val="007FAC"/>
          <w:spacing w:val="-11"/>
          <w:w w:val="110"/>
        </w:rPr>
        <w:t xml:space="preserve"> </w:t>
      </w:r>
      <w:r>
        <w:rPr>
          <w:color w:val="007FAC"/>
          <w:w w:val="110"/>
        </w:rPr>
        <w:t>et</w:t>
      </w:r>
      <w:r>
        <w:rPr>
          <w:color w:val="007FAC"/>
          <w:spacing w:val="-11"/>
          <w:w w:val="110"/>
        </w:rPr>
        <w:t xml:space="preserve"> </w:t>
      </w:r>
      <w:r>
        <w:rPr>
          <w:color w:val="007FAC"/>
          <w:w w:val="110"/>
        </w:rPr>
        <w:t>al.</w:t>
      </w:r>
      <w:r>
        <w:rPr>
          <w:color w:val="007FAC"/>
          <w:w w:val="110"/>
        </w:rPr>
        <w:fldChar w:fldCharType="end"/>
      </w:r>
      <w:r>
        <w:rPr>
          <w:w w:val="110"/>
        </w:rPr>
        <w:t>,</w:t>
      </w:r>
      <w:r>
        <w:rPr>
          <w:spacing w:val="-11"/>
          <w:w w:val="110"/>
        </w:rPr>
        <w:t xml:space="preserve"> </w:t>
      </w:r>
      <w:r>
        <w:fldChar w:fldCharType="begin"/>
      </w:r>
      <w:r>
        <w:instrText xml:space="preserve"> HYPERLINK \l "_bookmark36" </w:instrText>
      </w:r>
      <w:r>
        <w:fldChar w:fldCharType="separate"/>
      </w:r>
      <w:r>
        <w:rPr>
          <w:color w:val="007FAC"/>
          <w:w w:val="110"/>
        </w:rPr>
        <w:t>2024</w:t>
      </w:r>
      <w:r>
        <w:rPr>
          <w:color w:val="007FAC"/>
          <w:w w:val="110"/>
        </w:rPr>
        <w:fldChar w:fldCharType="end"/>
      </w:r>
      <w:r>
        <w:rPr>
          <w:w w:val="110"/>
        </w:rPr>
        <w:t>),</w:t>
      </w:r>
      <w:r>
        <w:rPr>
          <w:spacing w:val="-11"/>
          <w:w w:val="110"/>
        </w:rPr>
        <w:t xml:space="preserve"> </w:t>
      </w:r>
      <w:r>
        <w:rPr>
          <w:w w:val="110"/>
        </w:rPr>
        <w:t>etc.</w:t>
      </w:r>
      <w:r>
        <w:rPr>
          <w:spacing w:val="-11"/>
          <w:w w:val="110"/>
        </w:rPr>
        <w:t xml:space="preserve"> </w:t>
      </w:r>
      <w:r>
        <w:rPr>
          <w:w w:val="110"/>
        </w:rPr>
        <w:t>Recently,</w:t>
      </w:r>
      <w:r>
        <w:rPr>
          <w:spacing w:val="-11"/>
          <w:w w:val="110"/>
        </w:rPr>
        <w:t xml:space="preserve"> </w:t>
      </w:r>
      <w:r>
        <w:rPr>
          <w:w w:val="110"/>
        </w:rPr>
        <w:t>machine</w:t>
      </w:r>
      <w:r>
        <w:rPr>
          <w:spacing w:val="-11"/>
          <w:w w:val="110"/>
        </w:rPr>
        <w:t xml:space="preserve"> </w:t>
      </w:r>
      <w:r>
        <w:rPr>
          <w:w w:val="110"/>
        </w:rPr>
        <w:t>reading comprehension (MRC) has been utilized to perform the ECPE task by answering queries through large-scale pre-trained language models. Representative</w:t>
      </w:r>
      <w:r>
        <w:rPr>
          <w:spacing w:val="-3"/>
          <w:w w:val="110"/>
        </w:rPr>
        <w:t xml:space="preserve"> </w:t>
      </w:r>
      <w:r>
        <w:rPr>
          <w:w w:val="110"/>
        </w:rPr>
        <w:t>approaches</w:t>
      </w:r>
      <w:r>
        <w:rPr>
          <w:spacing w:val="-3"/>
          <w:w w:val="110"/>
        </w:rPr>
        <w:t xml:space="preserve"> </w:t>
      </w:r>
      <w:r>
        <w:rPr>
          <w:w w:val="110"/>
        </w:rPr>
        <w:t>in</w:t>
      </w:r>
      <w:r>
        <w:rPr>
          <w:spacing w:val="-3"/>
          <w:w w:val="110"/>
        </w:rPr>
        <w:t xml:space="preserve"> </w:t>
      </w:r>
      <w:r>
        <w:rPr>
          <w:w w:val="110"/>
        </w:rPr>
        <w:t>this</w:t>
      </w:r>
      <w:r>
        <w:rPr>
          <w:spacing w:val="-3"/>
          <w:w w:val="110"/>
        </w:rPr>
        <w:t xml:space="preserve"> </w:t>
      </w:r>
      <w:r>
        <w:rPr>
          <w:w w:val="110"/>
        </w:rPr>
        <w:t>category</w:t>
      </w:r>
      <w:r>
        <w:rPr>
          <w:spacing w:val="-3"/>
          <w:w w:val="110"/>
        </w:rPr>
        <w:t xml:space="preserve"> </w:t>
      </w:r>
      <w:r>
        <w:rPr>
          <w:w w:val="110"/>
        </w:rPr>
        <w:t>include</w:t>
      </w:r>
      <w:r>
        <w:rPr>
          <w:spacing w:val="-3"/>
          <w:w w:val="110"/>
        </w:rPr>
        <w:t xml:space="preserve"> </w:t>
      </w:r>
      <w:r>
        <w:rPr>
          <w:w w:val="110"/>
        </w:rPr>
        <w:t>MM-R</w:t>
      </w:r>
      <w:r>
        <w:rPr>
          <w:spacing w:val="-3"/>
          <w:w w:val="110"/>
        </w:rPr>
        <w:t xml:space="preserve"> </w:t>
      </w:r>
      <w:r>
        <w:rPr>
          <w:w w:val="110"/>
        </w:rPr>
        <w:t>(</w:t>
      </w:r>
      <w:r>
        <w:fldChar w:fldCharType="begin"/>
      </w:r>
      <w:r>
        <w:instrText xml:space="preserve"> HYPERLINK \l "_bookmark72" </w:instrText>
      </w:r>
      <w:r>
        <w:fldChar w:fldCharType="separate"/>
      </w:r>
      <w:r>
        <w:rPr>
          <w:color w:val="007FAC"/>
          <w:w w:val="110"/>
        </w:rPr>
        <w:t>Zhou</w:t>
      </w:r>
      <w:r>
        <w:rPr>
          <w:color w:val="007FAC"/>
          <w:spacing w:val="-3"/>
          <w:w w:val="110"/>
        </w:rPr>
        <w:t xml:space="preserve"> </w:t>
      </w:r>
      <w:r>
        <w:rPr>
          <w:color w:val="007FAC"/>
          <w:w w:val="110"/>
        </w:rPr>
        <w:t>et</w:t>
      </w:r>
      <w:r>
        <w:rPr>
          <w:color w:val="007FAC"/>
          <w:spacing w:val="-3"/>
          <w:w w:val="110"/>
        </w:rPr>
        <w:t xml:space="preserve"> </w:t>
      </w:r>
      <w:r>
        <w:rPr>
          <w:color w:val="007FAC"/>
          <w:w w:val="110"/>
        </w:rPr>
        <w:t>al.</w:t>
      </w:r>
      <w:r>
        <w:rPr>
          <w:color w:val="007FAC"/>
          <w:w w:val="110"/>
        </w:rPr>
        <w:fldChar w:fldCharType="end"/>
      </w:r>
      <w:r>
        <w:rPr>
          <w:w w:val="110"/>
        </w:rPr>
        <w:t xml:space="preserve">, </w:t>
      </w:r>
      <w:r>
        <w:fldChar w:fldCharType="begin"/>
      </w:r>
      <w:r>
        <w:instrText xml:space="preserve"> HYPERLINK \l "_bookmark72" </w:instrText>
      </w:r>
      <w:r>
        <w:fldChar w:fldCharType="separate"/>
      </w:r>
      <w:r>
        <w:rPr>
          <w:color w:val="007FAC"/>
        </w:rPr>
        <w:t>2022</w:t>
      </w:r>
      <w:r>
        <w:rPr>
          <w:color w:val="007FAC"/>
        </w:rPr>
        <w:fldChar w:fldCharType="end"/>
      </w:r>
      <w:r>
        <w:t>),</w:t>
      </w:r>
      <w:r>
        <w:rPr>
          <w:spacing w:val="23"/>
        </w:rPr>
        <w:t xml:space="preserve"> </w:t>
      </w:r>
      <w:r>
        <w:t>CD-MRC</w:t>
      </w:r>
      <w:r>
        <w:rPr>
          <w:spacing w:val="22"/>
        </w:rPr>
        <w:t xml:space="preserve"> </w:t>
      </w:r>
      <w:r>
        <w:t>(</w:t>
      </w:r>
      <w:r>
        <w:fldChar w:fldCharType="begin"/>
      </w:r>
      <w:r>
        <w:instrText xml:space="preserve"> HYPERLINK \l "_bookmark29" </w:instrText>
      </w:r>
      <w:r>
        <w:fldChar w:fldCharType="separate"/>
      </w:r>
      <w:r>
        <w:rPr>
          <w:color w:val="007FAC"/>
        </w:rPr>
        <w:t>Cheng</w:t>
      </w:r>
      <w:r>
        <w:rPr>
          <w:color w:val="007FAC"/>
          <w:spacing w:val="24"/>
        </w:rPr>
        <w:t xml:space="preserve"> </w:t>
      </w:r>
      <w:r>
        <w:rPr>
          <w:color w:val="007FAC"/>
        </w:rPr>
        <w:t>et</w:t>
      </w:r>
      <w:r>
        <w:rPr>
          <w:color w:val="007FAC"/>
          <w:spacing w:val="24"/>
        </w:rPr>
        <w:t xml:space="preserve"> </w:t>
      </w:r>
      <w:r>
        <w:rPr>
          <w:color w:val="007FAC"/>
        </w:rPr>
        <w:t>al.</w:t>
      </w:r>
      <w:r>
        <w:rPr>
          <w:color w:val="007FAC"/>
        </w:rPr>
        <w:fldChar w:fldCharType="end"/>
      </w:r>
      <w:r>
        <w:t>,</w:t>
      </w:r>
      <w:r>
        <w:rPr>
          <w:spacing w:val="23"/>
        </w:rPr>
        <w:t xml:space="preserve"> </w:t>
      </w:r>
      <w:r>
        <w:fldChar w:fldCharType="begin"/>
      </w:r>
      <w:r>
        <w:instrText xml:space="preserve"> HYPERLINK \l "_bookmark29" </w:instrText>
      </w:r>
      <w:r>
        <w:fldChar w:fldCharType="separate"/>
      </w:r>
      <w:r>
        <w:rPr>
          <w:color w:val="007FAC"/>
        </w:rPr>
        <w:t>2023</w:t>
      </w:r>
      <w:r>
        <w:rPr>
          <w:color w:val="007FAC"/>
        </w:rPr>
        <w:fldChar w:fldCharType="end"/>
      </w:r>
      <w:r>
        <w:t>),</w:t>
      </w:r>
      <w:r>
        <w:rPr>
          <w:spacing w:val="24"/>
        </w:rPr>
        <w:t xml:space="preserve"> </w:t>
      </w:r>
      <w:r>
        <w:t>and</w:t>
      </w:r>
      <w:r>
        <w:rPr>
          <w:spacing w:val="24"/>
        </w:rPr>
        <w:t xml:space="preserve"> </w:t>
      </w:r>
      <w:r>
        <w:t>CFC-ECPE</w:t>
      </w:r>
      <w:r>
        <w:rPr>
          <w:spacing w:val="23"/>
        </w:rPr>
        <w:t xml:space="preserve"> </w:t>
      </w:r>
      <w:r>
        <w:t>(</w:t>
      </w:r>
      <w:r>
        <w:fldChar w:fldCharType="begin"/>
      </w:r>
      <w:r>
        <w:instrText xml:space="preserve"> HYPERLINK \l "_bookmark55" </w:instrText>
      </w:r>
      <w:r>
        <w:fldChar w:fldCharType="separate"/>
      </w:r>
      <w:r>
        <w:rPr>
          <w:color w:val="007FAC"/>
        </w:rPr>
        <w:t>Mai</w:t>
      </w:r>
      <w:r>
        <w:rPr>
          <w:color w:val="007FAC"/>
          <w:spacing w:val="24"/>
        </w:rPr>
        <w:t xml:space="preserve"> </w:t>
      </w:r>
      <w:r>
        <w:rPr>
          <w:color w:val="007FAC"/>
        </w:rPr>
        <w:t>et</w:t>
      </w:r>
      <w:r>
        <w:rPr>
          <w:color w:val="007FAC"/>
          <w:spacing w:val="24"/>
        </w:rPr>
        <w:t xml:space="preserve"> </w:t>
      </w:r>
      <w:r>
        <w:rPr>
          <w:color w:val="007FAC"/>
        </w:rPr>
        <w:t>al.</w:t>
      </w:r>
      <w:r>
        <w:rPr>
          <w:color w:val="007FAC"/>
        </w:rPr>
        <w:fldChar w:fldCharType="end"/>
      </w:r>
      <w:r>
        <w:t>,</w:t>
      </w:r>
      <w:r>
        <w:rPr>
          <w:spacing w:val="23"/>
        </w:rPr>
        <w:t xml:space="preserve"> </w:t>
      </w:r>
      <w:r>
        <w:fldChar w:fldCharType="begin"/>
      </w:r>
      <w:r>
        <w:instrText xml:space="preserve"> HYPERLINK \l "_bookmark55" </w:instrText>
      </w:r>
      <w:r>
        <w:fldChar w:fldCharType="separate"/>
      </w:r>
      <w:r>
        <w:rPr>
          <w:color w:val="007FAC"/>
          <w:spacing w:val="-2"/>
        </w:rPr>
        <w:t>2024</w:t>
      </w:r>
      <w:r>
        <w:rPr>
          <w:color w:val="007FAC"/>
          <w:spacing w:val="-2"/>
        </w:rPr>
        <w:fldChar w:fldCharType="end"/>
      </w:r>
      <w:r>
        <w:rPr>
          <w:spacing w:val="-2"/>
        </w:rPr>
        <w:t>),</w:t>
      </w:r>
    </w:p>
    <w:p w14:paraId="2E61A644">
      <w:pPr>
        <w:pStyle w:val="3"/>
        <w:ind w:left="43"/>
      </w:pPr>
      <w:r>
        <w:rPr>
          <w:spacing w:val="-4"/>
          <w:w w:val="110"/>
        </w:rPr>
        <w:t>etc.</w:t>
      </w:r>
    </w:p>
    <w:p w14:paraId="0C4C5D8A">
      <w:pPr>
        <w:pStyle w:val="3"/>
        <w:spacing w:before="20" w:line="273" w:lineRule="auto"/>
        <w:ind w:left="43" w:firstLine="239"/>
        <w:jc w:val="both"/>
      </w:pPr>
      <w:r>
        <w:rPr>
          <w:w w:val="110"/>
        </w:rPr>
        <w:t>However, the aforementioned methods focus only on the textual modality,</w:t>
      </w:r>
      <w:r>
        <w:rPr>
          <w:spacing w:val="40"/>
          <w:w w:val="110"/>
        </w:rPr>
        <w:t xml:space="preserve"> </w:t>
      </w:r>
      <w:r>
        <w:rPr>
          <w:w w:val="110"/>
        </w:rPr>
        <w:t>overlooking</w:t>
      </w:r>
      <w:r>
        <w:rPr>
          <w:spacing w:val="40"/>
          <w:w w:val="110"/>
        </w:rPr>
        <w:t xml:space="preserve"> </w:t>
      </w:r>
      <w:r>
        <w:rPr>
          <w:w w:val="110"/>
        </w:rPr>
        <w:t>the</w:t>
      </w:r>
      <w:r>
        <w:rPr>
          <w:spacing w:val="40"/>
          <w:w w:val="110"/>
        </w:rPr>
        <w:t xml:space="preserve"> </w:t>
      </w:r>
      <w:r>
        <w:rPr>
          <w:w w:val="110"/>
        </w:rPr>
        <w:t>rich</w:t>
      </w:r>
      <w:r>
        <w:rPr>
          <w:spacing w:val="40"/>
          <w:w w:val="110"/>
        </w:rPr>
        <w:t xml:space="preserve"> </w:t>
      </w:r>
      <w:r>
        <w:rPr>
          <w:w w:val="110"/>
        </w:rPr>
        <w:t>information</w:t>
      </w:r>
      <w:r>
        <w:rPr>
          <w:spacing w:val="40"/>
          <w:w w:val="110"/>
        </w:rPr>
        <w:t xml:space="preserve"> </w:t>
      </w:r>
      <w:r>
        <w:rPr>
          <w:w w:val="110"/>
        </w:rPr>
        <w:t>embedded</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video and</w:t>
      </w:r>
      <w:r>
        <w:rPr>
          <w:spacing w:val="7"/>
          <w:w w:val="110"/>
        </w:rPr>
        <w:t xml:space="preserve"> </w:t>
      </w:r>
      <w:r>
        <w:rPr>
          <w:w w:val="110"/>
        </w:rPr>
        <w:t>audio</w:t>
      </w:r>
      <w:r>
        <w:rPr>
          <w:spacing w:val="7"/>
          <w:w w:val="110"/>
        </w:rPr>
        <w:t xml:space="preserve"> </w:t>
      </w:r>
      <w:r>
        <w:rPr>
          <w:w w:val="110"/>
        </w:rPr>
        <w:t>modalities.</w:t>
      </w:r>
      <w:r>
        <w:rPr>
          <w:spacing w:val="7"/>
          <w:w w:val="110"/>
        </w:rPr>
        <w:t xml:space="preserve"> </w:t>
      </w:r>
      <w:r>
        <w:rPr>
          <w:w w:val="110"/>
        </w:rPr>
        <w:t>Recently,</w:t>
      </w:r>
      <w:r>
        <w:rPr>
          <w:spacing w:val="7"/>
          <w:w w:val="110"/>
        </w:rPr>
        <w:t xml:space="preserve"> </w:t>
      </w:r>
      <w:r>
        <w:rPr>
          <w:w w:val="110"/>
        </w:rPr>
        <w:t>Xia</w:t>
      </w:r>
      <w:r>
        <w:rPr>
          <w:spacing w:val="7"/>
          <w:w w:val="110"/>
        </w:rPr>
        <w:t xml:space="preserve"> </w:t>
      </w:r>
      <w:r>
        <w:rPr>
          <w:w w:val="110"/>
        </w:rPr>
        <w:t>et</w:t>
      </w:r>
      <w:r>
        <w:rPr>
          <w:spacing w:val="7"/>
          <w:w w:val="110"/>
        </w:rPr>
        <w:t xml:space="preserve"> </w:t>
      </w:r>
      <w:r>
        <w:rPr>
          <w:w w:val="110"/>
        </w:rPr>
        <w:t>al.</w:t>
      </w:r>
      <w:r>
        <w:rPr>
          <w:spacing w:val="7"/>
          <w:w w:val="110"/>
        </w:rPr>
        <w:t xml:space="preserve"> </w:t>
      </w:r>
      <w:r>
        <w:rPr>
          <w:w w:val="110"/>
        </w:rPr>
        <w:t>proposed</w:t>
      </w:r>
      <w:r>
        <w:rPr>
          <w:spacing w:val="7"/>
          <w:w w:val="110"/>
        </w:rPr>
        <w:t xml:space="preserve"> </w:t>
      </w:r>
      <w:r>
        <w:rPr>
          <w:w w:val="110"/>
        </w:rPr>
        <w:t>the</w:t>
      </w:r>
      <w:r>
        <w:rPr>
          <w:spacing w:val="8"/>
          <w:w w:val="110"/>
        </w:rPr>
        <w:t xml:space="preserve"> </w:t>
      </w:r>
      <w:r>
        <w:rPr>
          <w:w w:val="110"/>
        </w:rPr>
        <w:t>MECPEC</w:t>
      </w:r>
      <w:r>
        <w:rPr>
          <w:spacing w:val="7"/>
          <w:w w:val="110"/>
        </w:rPr>
        <w:t xml:space="preserve"> </w:t>
      </w:r>
      <w:r>
        <w:rPr>
          <w:spacing w:val="-4"/>
          <w:w w:val="110"/>
        </w:rPr>
        <w:t>task</w:t>
      </w:r>
    </w:p>
    <w:p w14:paraId="2EAE775B">
      <w:pPr>
        <w:pStyle w:val="3"/>
        <w:spacing w:line="252" w:lineRule="auto"/>
        <w:ind w:left="43" w:right="41"/>
        <w:jc w:val="both"/>
      </w:pPr>
      <w:r>
        <w:br w:type="column"/>
      </w:r>
      <w:r>
        <w:rPr>
          <w:w w:val="110"/>
        </w:rPr>
        <w:t xml:space="preserve">where </w:t>
      </w:r>
      <w:r>
        <w:rPr>
          <w:rFonts w:ascii="Cambria" w:hAnsi="Cambria" w:eastAsia="Cambria"/>
          <w:w w:val="110"/>
        </w:rPr>
        <w:t>𝑢</w:t>
      </w:r>
      <w:r>
        <w:rPr>
          <w:rFonts w:ascii="Cambria" w:hAnsi="Cambria" w:eastAsia="Cambria"/>
          <w:w w:val="110"/>
          <w:position w:val="-3"/>
          <w:sz w:val="12"/>
        </w:rPr>
        <w:t>𝑗</w:t>
      </w:r>
      <w:r>
        <w:rPr>
          <w:rFonts w:ascii="Cambria" w:hAnsi="Cambria" w:eastAsia="Cambria"/>
          <w:spacing w:val="40"/>
          <w:w w:val="110"/>
          <w:position w:val="-3"/>
          <w:sz w:val="12"/>
        </w:rPr>
        <w:t xml:space="preserve"> </w:t>
      </w:r>
      <w:r>
        <w:rPr>
          <w:w w:val="110"/>
        </w:rPr>
        <w:t xml:space="preserve">and </w:t>
      </w:r>
      <w:r>
        <w:rPr>
          <w:rFonts w:ascii="Cambria" w:hAnsi="Cambria" w:eastAsia="Cambria"/>
          <w:w w:val="110"/>
        </w:rPr>
        <w:t>𝑢</w:t>
      </w:r>
      <w:r>
        <w:rPr>
          <w:rFonts w:ascii="Cambria" w:hAnsi="Cambria" w:eastAsia="Cambria"/>
          <w:w w:val="110"/>
          <w:position w:val="-3"/>
          <w:sz w:val="12"/>
        </w:rPr>
        <w:t>𝑘</w:t>
      </w:r>
      <w:r>
        <w:rPr>
          <w:rFonts w:ascii="Cambria" w:hAnsi="Cambria" w:eastAsia="Cambria"/>
          <w:spacing w:val="40"/>
          <w:w w:val="110"/>
          <w:position w:val="-3"/>
          <w:sz w:val="12"/>
        </w:rPr>
        <w:t xml:space="preserve"> </w:t>
      </w:r>
      <w:r>
        <w:rPr>
          <w:w w:val="110"/>
        </w:rPr>
        <w:t>are a pair of emotion and cause utterances, respec</w:t>
      </w:r>
      <w:r>
        <w:rPr>
          <w:w w:val="110"/>
        </w:rPr>
        <w:softHyphen/>
      </w:r>
      <w:r>
        <w:rPr>
          <w:w w:val="110"/>
        </w:rPr>
        <w:t>tively. Note that in practice one emotion utterance may correspond to several cause utterances.</w:t>
      </w:r>
    </w:p>
    <w:p w14:paraId="52395AFB">
      <w:pPr>
        <w:pStyle w:val="3"/>
        <w:spacing w:before="36"/>
      </w:pPr>
    </w:p>
    <w:p w14:paraId="394796E3">
      <w:pPr>
        <w:pStyle w:val="8"/>
        <w:numPr>
          <w:ilvl w:val="1"/>
          <w:numId w:val="1"/>
        </w:numPr>
        <w:tabs>
          <w:tab w:val="left" w:pos="388"/>
        </w:tabs>
        <w:spacing w:before="0" w:after="0" w:line="240" w:lineRule="auto"/>
        <w:ind w:left="388" w:right="0" w:hanging="345"/>
        <w:jc w:val="left"/>
        <w:rPr>
          <w:i/>
          <w:sz w:val="16"/>
        </w:rPr>
      </w:pPr>
      <w:bookmarkStart w:id="15" w:name="AHMRC framework"/>
      <w:bookmarkEnd w:id="15"/>
      <w:r>
        <w:rPr>
          <w:i/>
          <w:w w:val="105"/>
          <w:sz w:val="16"/>
        </w:rPr>
        <w:t>AHMRC</w:t>
      </w:r>
      <w:r>
        <w:rPr>
          <w:i/>
          <w:spacing w:val="-6"/>
          <w:w w:val="105"/>
          <w:sz w:val="16"/>
        </w:rPr>
        <w:t xml:space="preserve"> </w:t>
      </w:r>
      <w:r>
        <w:rPr>
          <w:i/>
          <w:spacing w:val="-2"/>
          <w:w w:val="105"/>
          <w:sz w:val="16"/>
        </w:rPr>
        <w:t>framework</w:t>
      </w:r>
    </w:p>
    <w:p w14:paraId="09DFE40D">
      <w:pPr>
        <w:pStyle w:val="3"/>
        <w:spacing w:before="52"/>
        <w:rPr>
          <w:i/>
        </w:rPr>
      </w:pPr>
    </w:p>
    <w:p w14:paraId="51806799">
      <w:pPr>
        <w:pStyle w:val="3"/>
        <w:spacing w:line="273" w:lineRule="auto"/>
        <w:ind w:left="43" w:right="41" w:firstLine="239"/>
        <w:jc w:val="both"/>
      </w:pPr>
      <w:r>
        <w:rPr>
          <w:w w:val="110"/>
        </w:rPr>
        <w:t>To</w:t>
      </w:r>
      <w:r>
        <w:rPr>
          <w:spacing w:val="-7"/>
          <w:w w:val="110"/>
        </w:rPr>
        <w:t xml:space="preserve"> </w:t>
      </w:r>
      <w:r>
        <w:rPr>
          <w:w w:val="110"/>
        </w:rPr>
        <w:t>extract</w:t>
      </w:r>
      <w:r>
        <w:rPr>
          <w:spacing w:val="-8"/>
          <w:w w:val="110"/>
        </w:rPr>
        <w:t xml:space="preserve"> </w:t>
      </w:r>
      <w:r>
        <w:rPr>
          <w:w w:val="110"/>
        </w:rPr>
        <w:t>the</w:t>
      </w:r>
      <w:r>
        <w:rPr>
          <w:spacing w:val="-7"/>
          <w:w w:val="110"/>
        </w:rPr>
        <w:t xml:space="preserve"> </w:t>
      </w:r>
      <w:r>
        <w:rPr>
          <w:w w:val="110"/>
        </w:rPr>
        <w:t>emotion-cause</w:t>
      </w:r>
      <w:r>
        <w:rPr>
          <w:spacing w:val="-8"/>
          <w:w w:val="110"/>
        </w:rPr>
        <w:t xml:space="preserve"> </w:t>
      </w:r>
      <w:r>
        <w:rPr>
          <w:w w:val="110"/>
        </w:rPr>
        <w:t>pairs</w:t>
      </w:r>
      <w:r>
        <w:rPr>
          <w:spacing w:val="-7"/>
          <w:w w:val="110"/>
        </w:rPr>
        <w:t xml:space="preserve"> </w:t>
      </w:r>
      <w:r>
        <w:rPr>
          <w:w w:val="110"/>
        </w:rPr>
        <w:t>from</w:t>
      </w:r>
      <w:r>
        <w:rPr>
          <w:spacing w:val="-8"/>
          <w:w w:val="110"/>
        </w:rPr>
        <w:t xml:space="preserve"> </w:t>
      </w:r>
      <w:r>
        <w:rPr>
          <w:w w:val="110"/>
        </w:rPr>
        <w:t>a</w:t>
      </w:r>
      <w:r>
        <w:rPr>
          <w:spacing w:val="-7"/>
          <w:w w:val="110"/>
        </w:rPr>
        <w:t xml:space="preserve"> </w:t>
      </w:r>
      <w:r>
        <w:rPr>
          <w:w w:val="110"/>
        </w:rPr>
        <w:t>given</w:t>
      </w:r>
      <w:r>
        <w:rPr>
          <w:spacing w:val="-8"/>
          <w:w w:val="110"/>
        </w:rPr>
        <w:t xml:space="preserve"> </w:t>
      </w:r>
      <w:r>
        <w:rPr>
          <w:w w:val="110"/>
        </w:rPr>
        <w:t>multimodal</w:t>
      </w:r>
      <w:r>
        <w:rPr>
          <w:spacing w:val="-7"/>
          <w:w w:val="110"/>
        </w:rPr>
        <w:t xml:space="preserve"> </w:t>
      </w:r>
      <w:r>
        <w:rPr>
          <w:w w:val="110"/>
        </w:rPr>
        <w:t>conver</w:t>
      </w:r>
      <w:r>
        <w:rPr>
          <w:w w:val="110"/>
        </w:rPr>
        <w:softHyphen/>
      </w:r>
      <w:r>
        <w:rPr>
          <w:w w:val="110"/>
        </w:rPr>
        <w:t>sation, we design an adaptive hybrid machine reading comprehension framework</w:t>
      </w:r>
      <w:r>
        <w:rPr>
          <w:spacing w:val="-1"/>
          <w:w w:val="110"/>
        </w:rPr>
        <w:t xml:space="preserve"> </w:t>
      </w:r>
      <w:r>
        <w:rPr>
          <w:w w:val="110"/>
        </w:rPr>
        <w:t>in</w:t>
      </w:r>
      <w:r>
        <w:rPr>
          <w:spacing w:val="-1"/>
          <w:w w:val="110"/>
        </w:rPr>
        <w:t xml:space="preserve"> </w:t>
      </w:r>
      <w:r>
        <w:rPr>
          <w:w w:val="110"/>
        </w:rPr>
        <w:t>this</w:t>
      </w:r>
      <w:r>
        <w:rPr>
          <w:spacing w:val="-1"/>
          <w:w w:val="110"/>
        </w:rPr>
        <w:t xml:space="preserve"> </w:t>
      </w:r>
      <w:r>
        <w:rPr>
          <w:w w:val="110"/>
        </w:rPr>
        <w:t>paper.</w:t>
      </w:r>
      <w:r>
        <w:rPr>
          <w:spacing w:val="-1"/>
          <w:w w:val="110"/>
        </w:rPr>
        <w:t xml:space="preserve"> </w:t>
      </w:r>
      <w:r>
        <w:rPr>
          <w:w w:val="110"/>
        </w:rPr>
        <w:t>In</w:t>
      </w:r>
      <w:r>
        <w:rPr>
          <w:spacing w:val="-1"/>
          <w:w w:val="110"/>
        </w:rPr>
        <w:t xml:space="preserve"> </w:t>
      </w:r>
      <w:r>
        <w:rPr>
          <w:w w:val="110"/>
        </w:rPr>
        <w:t>general,</w:t>
      </w:r>
      <w:r>
        <w:rPr>
          <w:spacing w:val="-1"/>
          <w:w w:val="110"/>
        </w:rPr>
        <w:t xml:space="preserve"> </w:t>
      </w:r>
      <w:r>
        <w:rPr>
          <w:w w:val="110"/>
        </w:rPr>
        <w:t>it</w:t>
      </w:r>
      <w:r>
        <w:rPr>
          <w:spacing w:val="-1"/>
          <w:w w:val="110"/>
        </w:rPr>
        <w:t xml:space="preserve"> </w:t>
      </w:r>
      <w:r>
        <w:rPr>
          <w:w w:val="110"/>
        </w:rPr>
        <w:t>transforms</w:t>
      </w:r>
      <w:r>
        <w:rPr>
          <w:spacing w:val="-1"/>
          <w:w w:val="110"/>
        </w:rPr>
        <w:t xml:space="preserve"> </w:t>
      </w:r>
      <w:r>
        <w:rPr>
          <w:w w:val="110"/>
        </w:rPr>
        <w:t>the</w:t>
      </w:r>
      <w:r>
        <w:rPr>
          <w:spacing w:val="-1"/>
          <w:w w:val="110"/>
        </w:rPr>
        <w:t xml:space="preserve"> </w:t>
      </w:r>
      <w:r>
        <w:rPr>
          <w:w w:val="110"/>
        </w:rPr>
        <w:t>MECPE</w:t>
      </w:r>
      <w:r>
        <w:rPr>
          <w:spacing w:val="-1"/>
          <w:w w:val="110"/>
        </w:rPr>
        <w:t xml:space="preserve"> </w:t>
      </w:r>
      <w:r>
        <w:rPr>
          <w:w w:val="110"/>
        </w:rPr>
        <w:t>task</w:t>
      </w:r>
      <w:r>
        <w:rPr>
          <w:spacing w:val="-1"/>
          <w:w w:val="110"/>
        </w:rPr>
        <w:t xml:space="preserve"> </w:t>
      </w:r>
      <w:r>
        <w:rPr>
          <w:w w:val="110"/>
        </w:rPr>
        <w:t>into a hybrid machine reading comprehension task</w:t>
      </w:r>
      <w:r>
        <w:rPr>
          <w:spacing w:val="1"/>
          <w:w w:val="110"/>
        </w:rPr>
        <w:t xml:space="preserve"> </w:t>
      </w:r>
      <w:r>
        <w:rPr>
          <w:w w:val="110"/>
        </w:rPr>
        <w:t xml:space="preserve">and adaptively fuses </w:t>
      </w:r>
      <w:r>
        <w:rPr>
          <w:spacing w:val="-5"/>
          <w:w w:val="110"/>
        </w:rPr>
        <w:t>the</w:t>
      </w:r>
    </w:p>
    <w:p w14:paraId="66D883EA">
      <w:pPr>
        <w:pStyle w:val="3"/>
        <w:spacing w:after="0" w:line="273" w:lineRule="auto"/>
        <w:jc w:val="both"/>
        <w:sectPr>
          <w:type w:val="continuous"/>
          <w:pgSz w:w="11910" w:h="15880"/>
          <w:pgMar w:top="620" w:right="708" w:bottom="280" w:left="708" w:header="655" w:footer="442" w:gutter="0"/>
          <w:cols w:equalWidth="0" w:num="2">
            <w:col w:w="5066" w:space="314"/>
            <w:col w:w="5114"/>
          </w:cols>
        </w:sectPr>
      </w:pPr>
    </w:p>
    <w:p w14:paraId="6C3EF064">
      <w:pPr>
        <w:pStyle w:val="3"/>
        <w:spacing w:before="25"/>
        <w:rPr>
          <w:sz w:val="20"/>
        </w:rPr>
      </w:pPr>
    </w:p>
    <w:p w14:paraId="580D99E8">
      <w:pPr>
        <w:pStyle w:val="3"/>
        <w:ind w:left="1506"/>
        <w:rPr>
          <w:sz w:val="20"/>
        </w:rPr>
      </w:pPr>
      <w:r>
        <w:rPr>
          <w:sz w:val="20"/>
        </w:rPr>
        <mc:AlternateContent>
          <mc:Choice Requires="wpg">
            <w:drawing>
              <wp:inline distT="0" distB="0" distL="0" distR="0">
                <wp:extent cx="4747895" cy="3806190"/>
                <wp:effectExtent l="0" t="0" r="0" b="3810"/>
                <wp:docPr id="155" name="Group 155"/>
                <wp:cNvGraphicFramePr/>
                <a:graphic xmlns:a="http://schemas.openxmlformats.org/drawingml/2006/main">
                  <a:graphicData uri="http://schemas.microsoft.com/office/word/2010/wordprocessingGroup">
                    <wpg:wgp>
                      <wpg:cNvGrpSpPr/>
                      <wpg:grpSpPr>
                        <a:xfrm>
                          <a:off x="0" y="0"/>
                          <a:ext cx="4747895" cy="3806190"/>
                          <a:chOff x="0" y="0"/>
                          <a:chExt cx="4747895" cy="3806190"/>
                        </a:xfrm>
                      </wpg:grpSpPr>
                      <pic:pic xmlns:pic="http://schemas.openxmlformats.org/drawingml/2006/picture">
                        <pic:nvPicPr>
                          <pic:cNvPr id="156" name="Image 156"/>
                          <pic:cNvPicPr/>
                        </pic:nvPicPr>
                        <pic:blipFill>
                          <a:blip r:embed="rId36" cstate="print"/>
                          <a:stretch>
                            <a:fillRect/>
                          </a:stretch>
                        </pic:blipFill>
                        <pic:spPr>
                          <a:xfrm>
                            <a:off x="508977" y="3712032"/>
                            <a:ext cx="734225" cy="72072"/>
                          </a:xfrm>
                          <a:prstGeom prst="rect">
                            <a:avLst/>
                          </a:prstGeom>
                        </pic:spPr>
                      </pic:pic>
                      <pic:pic xmlns:pic="http://schemas.openxmlformats.org/drawingml/2006/picture">
                        <pic:nvPicPr>
                          <pic:cNvPr id="157" name="Image 157"/>
                          <pic:cNvPicPr/>
                        </pic:nvPicPr>
                        <pic:blipFill>
                          <a:blip r:embed="rId37" cstate="print"/>
                          <a:stretch>
                            <a:fillRect/>
                          </a:stretch>
                        </pic:blipFill>
                        <pic:spPr>
                          <a:xfrm>
                            <a:off x="0" y="0"/>
                            <a:ext cx="4747869" cy="3805910"/>
                          </a:xfrm>
                          <a:prstGeom prst="rect">
                            <a:avLst/>
                          </a:prstGeom>
                        </pic:spPr>
                      </pic:pic>
                      <pic:pic xmlns:pic="http://schemas.openxmlformats.org/drawingml/2006/picture">
                        <pic:nvPicPr>
                          <pic:cNvPr id="158" name="Image 158"/>
                          <pic:cNvPicPr/>
                        </pic:nvPicPr>
                        <pic:blipFill>
                          <a:blip r:embed="rId38" cstate="print"/>
                          <a:stretch>
                            <a:fillRect/>
                          </a:stretch>
                        </pic:blipFill>
                        <pic:spPr>
                          <a:xfrm>
                            <a:off x="1784921" y="3714470"/>
                            <a:ext cx="757224" cy="72072"/>
                          </a:xfrm>
                          <a:prstGeom prst="rect">
                            <a:avLst/>
                          </a:prstGeom>
                        </pic:spPr>
                      </pic:pic>
                      <wps:wsp>
                        <wps:cNvPr id="159" name="Graphic 159"/>
                        <wps:cNvSpPr/>
                        <wps:spPr>
                          <a:xfrm>
                            <a:off x="3952786" y="1896719"/>
                            <a:ext cx="658495" cy="161290"/>
                          </a:xfrm>
                          <a:custGeom>
                            <a:avLst/>
                            <a:gdLst/>
                            <a:ahLst/>
                            <a:cxnLst/>
                            <a:rect l="l" t="t" r="r" b="b"/>
                            <a:pathLst>
                              <a:path w="658495" h="161290">
                                <a:moveTo>
                                  <a:pt x="16154" y="140487"/>
                                </a:moveTo>
                                <a:lnTo>
                                  <a:pt x="15595" y="138493"/>
                                </a:lnTo>
                                <a:lnTo>
                                  <a:pt x="13423" y="136321"/>
                                </a:lnTo>
                                <a:lnTo>
                                  <a:pt x="11252" y="135788"/>
                                </a:lnTo>
                                <a:lnTo>
                                  <a:pt x="4787" y="135788"/>
                                </a:lnTo>
                                <a:lnTo>
                                  <a:pt x="2654" y="136321"/>
                                </a:lnTo>
                                <a:lnTo>
                                  <a:pt x="533" y="138442"/>
                                </a:lnTo>
                                <a:lnTo>
                                  <a:pt x="0" y="140360"/>
                                </a:lnTo>
                                <a:lnTo>
                                  <a:pt x="0" y="146011"/>
                                </a:lnTo>
                                <a:lnTo>
                                  <a:pt x="533" y="147967"/>
                                </a:lnTo>
                                <a:lnTo>
                                  <a:pt x="2705" y="150139"/>
                                </a:lnTo>
                                <a:lnTo>
                                  <a:pt x="4902" y="150698"/>
                                </a:lnTo>
                                <a:lnTo>
                                  <a:pt x="8178" y="150698"/>
                                </a:lnTo>
                                <a:lnTo>
                                  <a:pt x="11366" y="150698"/>
                                </a:lnTo>
                                <a:lnTo>
                                  <a:pt x="13500" y="150164"/>
                                </a:lnTo>
                                <a:lnTo>
                                  <a:pt x="15621" y="148043"/>
                                </a:lnTo>
                                <a:lnTo>
                                  <a:pt x="16154" y="146126"/>
                                </a:lnTo>
                                <a:lnTo>
                                  <a:pt x="16154" y="140487"/>
                                </a:lnTo>
                                <a:close/>
                              </a:path>
                              <a:path w="658495" h="161290">
                                <a:moveTo>
                                  <a:pt x="16154" y="72593"/>
                                </a:moveTo>
                                <a:lnTo>
                                  <a:pt x="15595" y="70599"/>
                                </a:lnTo>
                                <a:lnTo>
                                  <a:pt x="13423" y="68427"/>
                                </a:lnTo>
                                <a:lnTo>
                                  <a:pt x="11252" y="67894"/>
                                </a:lnTo>
                                <a:lnTo>
                                  <a:pt x="4787" y="67894"/>
                                </a:lnTo>
                                <a:lnTo>
                                  <a:pt x="2654" y="68427"/>
                                </a:lnTo>
                                <a:lnTo>
                                  <a:pt x="533" y="70548"/>
                                </a:lnTo>
                                <a:lnTo>
                                  <a:pt x="0" y="72478"/>
                                </a:lnTo>
                                <a:lnTo>
                                  <a:pt x="0" y="78117"/>
                                </a:lnTo>
                                <a:lnTo>
                                  <a:pt x="533" y="80073"/>
                                </a:lnTo>
                                <a:lnTo>
                                  <a:pt x="2705" y="82245"/>
                                </a:lnTo>
                                <a:lnTo>
                                  <a:pt x="4902" y="82804"/>
                                </a:lnTo>
                                <a:lnTo>
                                  <a:pt x="8178" y="82804"/>
                                </a:lnTo>
                                <a:lnTo>
                                  <a:pt x="11366" y="82804"/>
                                </a:lnTo>
                                <a:lnTo>
                                  <a:pt x="13500" y="82270"/>
                                </a:lnTo>
                                <a:lnTo>
                                  <a:pt x="15621" y="80149"/>
                                </a:lnTo>
                                <a:lnTo>
                                  <a:pt x="16154" y="78232"/>
                                </a:lnTo>
                                <a:lnTo>
                                  <a:pt x="16154" y="72593"/>
                                </a:lnTo>
                                <a:close/>
                              </a:path>
                              <a:path w="658495" h="161290">
                                <a:moveTo>
                                  <a:pt x="16154" y="4699"/>
                                </a:moveTo>
                                <a:lnTo>
                                  <a:pt x="15595" y="2705"/>
                                </a:lnTo>
                                <a:lnTo>
                                  <a:pt x="13423" y="533"/>
                                </a:lnTo>
                                <a:lnTo>
                                  <a:pt x="11252" y="0"/>
                                </a:lnTo>
                                <a:lnTo>
                                  <a:pt x="4787" y="0"/>
                                </a:lnTo>
                                <a:lnTo>
                                  <a:pt x="2654" y="533"/>
                                </a:lnTo>
                                <a:lnTo>
                                  <a:pt x="533" y="2667"/>
                                </a:lnTo>
                                <a:lnTo>
                                  <a:pt x="0" y="4584"/>
                                </a:lnTo>
                                <a:lnTo>
                                  <a:pt x="0" y="10223"/>
                                </a:lnTo>
                                <a:lnTo>
                                  <a:pt x="533" y="12192"/>
                                </a:lnTo>
                                <a:lnTo>
                                  <a:pt x="2705" y="14363"/>
                                </a:lnTo>
                                <a:lnTo>
                                  <a:pt x="4902" y="14909"/>
                                </a:lnTo>
                                <a:lnTo>
                                  <a:pt x="8178" y="14909"/>
                                </a:lnTo>
                                <a:lnTo>
                                  <a:pt x="11366" y="14909"/>
                                </a:lnTo>
                                <a:lnTo>
                                  <a:pt x="13500" y="14376"/>
                                </a:lnTo>
                                <a:lnTo>
                                  <a:pt x="15621" y="12255"/>
                                </a:lnTo>
                                <a:lnTo>
                                  <a:pt x="16154" y="10337"/>
                                </a:lnTo>
                                <a:lnTo>
                                  <a:pt x="16154" y="4699"/>
                                </a:lnTo>
                                <a:close/>
                              </a:path>
                              <a:path w="658495" h="161290">
                                <a:moveTo>
                                  <a:pt x="658025" y="150850"/>
                                </a:moveTo>
                                <a:lnTo>
                                  <a:pt x="657466" y="148856"/>
                                </a:lnTo>
                                <a:lnTo>
                                  <a:pt x="655294" y="146685"/>
                                </a:lnTo>
                                <a:lnTo>
                                  <a:pt x="653122" y="146151"/>
                                </a:lnTo>
                                <a:lnTo>
                                  <a:pt x="646645" y="146151"/>
                                </a:lnTo>
                                <a:lnTo>
                                  <a:pt x="644525" y="146685"/>
                                </a:lnTo>
                                <a:lnTo>
                                  <a:pt x="642391" y="148818"/>
                                </a:lnTo>
                                <a:lnTo>
                                  <a:pt x="641858" y="150736"/>
                                </a:lnTo>
                                <a:lnTo>
                                  <a:pt x="641858" y="156375"/>
                                </a:lnTo>
                                <a:lnTo>
                                  <a:pt x="642391" y="158343"/>
                                </a:lnTo>
                                <a:lnTo>
                                  <a:pt x="644563" y="160515"/>
                                </a:lnTo>
                                <a:lnTo>
                                  <a:pt x="646760" y="161074"/>
                                </a:lnTo>
                                <a:lnTo>
                                  <a:pt x="650049" y="161074"/>
                                </a:lnTo>
                                <a:lnTo>
                                  <a:pt x="653237" y="161074"/>
                                </a:lnTo>
                                <a:lnTo>
                                  <a:pt x="655358" y="160540"/>
                                </a:lnTo>
                                <a:lnTo>
                                  <a:pt x="657491" y="158407"/>
                                </a:lnTo>
                                <a:lnTo>
                                  <a:pt x="658025" y="156489"/>
                                </a:lnTo>
                                <a:lnTo>
                                  <a:pt x="658025" y="150850"/>
                                </a:lnTo>
                                <a:close/>
                              </a:path>
                              <a:path w="658495" h="161290">
                                <a:moveTo>
                                  <a:pt x="658025" y="82956"/>
                                </a:moveTo>
                                <a:lnTo>
                                  <a:pt x="657466" y="80975"/>
                                </a:lnTo>
                                <a:lnTo>
                                  <a:pt x="655294" y="78790"/>
                                </a:lnTo>
                                <a:lnTo>
                                  <a:pt x="653122" y="78270"/>
                                </a:lnTo>
                                <a:lnTo>
                                  <a:pt x="646645" y="78270"/>
                                </a:lnTo>
                                <a:lnTo>
                                  <a:pt x="644525" y="78790"/>
                                </a:lnTo>
                                <a:lnTo>
                                  <a:pt x="642391" y="80924"/>
                                </a:lnTo>
                                <a:lnTo>
                                  <a:pt x="641858" y="82842"/>
                                </a:lnTo>
                                <a:lnTo>
                                  <a:pt x="641858" y="88480"/>
                                </a:lnTo>
                                <a:lnTo>
                                  <a:pt x="642391" y="90449"/>
                                </a:lnTo>
                                <a:lnTo>
                                  <a:pt x="644563" y="92621"/>
                                </a:lnTo>
                                <a:lnTo>
                                  <a:pt x="646760" y="93179"/>
                                </a:lnTo>
                                <a:lnTo>
                                  <a:pt x="650049" y="93179"/>
                                </a:lnTo>
                                <a:lnTo>
                                  <a:pt x="653237" y="93179"/>
                                </a:lnTo>
                                <a:lnTo>
                                  <a:pt x="655358" y="92646"/>
                                </a:lnTo>
                                <a:lnTo>
                                  <a:pt x="657491" y="90512"/>
                                </a:lnTo>
                                <a:lnTo>
                                  <a:pt x="658025" y="88595"/>
                                </a:lnTo>
                                <a:lnTo>
                                  <a:pt x="658025" y="82956"/>
                                </a:lnTo>
                                <a:close/>
                              </a:path>
                              <a:path w="658495" h="161290">
                                <a:moveTo>
                                  <a:pt x="658025" y="15062"/>
                                </a:moveTo>
                                <a:lnTo>
                                  <a:pt x="657466" y="13081"/>
                                </a:lnTo>
                                <a:lnTo>
                                  <a:pt x="655294" y="10909"/>
                                </a:lnTo>
                                <a:lnTo>
                                  <a:pt x="653122" y="10375"/>
                                </a:lnTo>
                                <a:lnTo>
                                  <a:pt x="646645" y="10375"/>
                                </a:lnTo>
                                <a:lnTo>
                                  <a:pt x="644525" y="10909"/>
                                </a:lnTo>
                                <a:lnTo>
                                  <a:pt x="642391" y="13030"/>
                                </a:lnTo>
                                <a:lnTo>
                                  <a:pt x="641858" y="14947"/>
                                </a:lnTo>
                                <a:lnTo>
                                  <a:pt x="641858" y="20586"/>
                                </a:lnTo>
                                <a:lnTo>
                                  <a:pt x="642391" y="22555"/>
                                </a:lnTo>
                                <a:lnTo>
                                  <a:pt x="644563" y="24726"/>
                                </a:lnTo>
                                <a:lnTo>
                                  <a:pt x="646760" y="25285"/>
                                </a:lnTo>
                                <a:lnTo>
                                  <a:pt x="650049" y="25285"/>
                                </a:lnTo>
                                <a:lnTo>
                                  <a:pt x="653237" y="25285"/>
                                </a:lnTo>
                                <a:lnTo>
                                  <a:pt x="655358" y="24752"/>
                                </a:lnTo>
                                <a:lnTo>
                                  <a:pt x="657491" y="22618"/>
                                </a:lnTo>
                                <a:lnTo>
                                  <a:pt x="658025" y="20701"/>
                                </a:lnTo>
                                <a:lnTo>
                                  <a:pt x="658025" y="15062"/>
                                </a:lnTo>
                                <a:close/>
                              </a:path>
                            </a:pathLst>
                          </a:custGeom>
                          <a:solidFill>
                            <a:srgbClr val="000000"/>
                          </a:solidFill>
                        </wps:spPr>
                        <wps:bodyPr wrap="square" lIns="0" tIns="0" rIns="0" bIns="0" rtlCol="0">
                          <a:noAutofit/>
                        </wps:bodyPr>
                      </wps:wsp>
                    </wpg:wgp>
                  </a:graphicData>
                </a:graphic>
              </wp:inline>
            </w:drawing>
          </mc:Choice>
          <mc:Fallback>
            <w:pict>
              <v:group id="Group 155" o:spid="_x0000_s1026" o:spt="203" style="height:299.7pt;width:373.85pt;" coordsize="4747895,3806190" o:gfxdata="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">
                <o:lock v:ext="edit" aspectratio="f"/>
                <v:shape id="Image 156" o:spid="_x0000_s1026" o:spt="75" type="#_x0000_t75" style="position:absolute;left:508977;top:3712032;height:72072;width:734225;" filled="f" o:preferrelative="t" stroked="f" coordsize="21600,21600" o:gfxdata="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459WLsAAADc&#10;AAAADwAAAAAAAAABACAAAAAiAAAAZHJzL2Rvd25yZXYueG1sUEsBAhQAFAAAAAgAh07iQDMvBZ47&#10;AAAAOQAAABAAAAAAAAAAAQAgAAAACgEAAGRycy9zaGFwZXhtbC54bWxQSwUGAAAAAAYABgBbAQAA&#10;tAMAAAAA&#10;">
                  <v:fill on="f" focussize="0,0"/>
                  <v:stroke on="f"/>
                  <v:imagedata r:id="rId36" o:title=""/>
                  <o:lock v:ext="edit" aspectratio="f"/>
                </v:shape>
                <v:shape id="Image 157" o:spid="_x0000_s1026" o:spt="75" type="#_x0000_t75" style="position:absolute;left:0;top:0;height:3805910;width:4747869;" filled="f" o:preferrelative="t" stroked="f" coordsize="21600,21600" o:gfxdata="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vB9lW5AAAA3AAA&#10;AA8AAAAAAAAAAQAgAAAAIgAAAGRycy9kb3ducmV2LnhtbFBLAQIUABQAAAAIAIdO4kAzLwWeOwAA&#10;ADkAAAAQAAAAAAAAAAEAIAAAAAgBAABkcnMvc2hhcGV4bWwueG1sUEsFBgAAAAAGAAYAWwEAALID&#10;AAAAAA==&#10;">
                  <v:fill on="f" focussize="0,0"/>
                  <v:stroke on="f"/>
                  <v:imagedata r:id="rId37" o:title=""/>
                  <o:lock v:ext="edit" aspectratio="f"/>
                </v:shape>
                <v:shape id="Image 158" o:spid="_x0000_s1026" o:spt="75" type="#_x0000_t75" style="position:absolute;left:1784921;top:3714470;height:72072;width:757224;" filled="f" o:preferrelative="t" stroked="f" coordsize="21600,21600" o:gfxdata="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RN+a6/&#10;AAAA3AAAAA8AAAAAAAAAAQAgAAAAIgAAAGRycy9kb3ducmV2LnhtbFBLAQIUABQAAAAIAIdO4kAz&#10;LwWeOwAAADkAAAAQAAAAAAAAAAEAIAAAAA4BAABkcnMvc2hhcGV4bWwueG1sUEsFBgAAAAAGAAYA&#10;WwEAALgDAAAAAA==&#10;">
                  <v:fill on="f" focussize="0,0"/>
                  <v:stroke on="f"/>
                  <v:imagedata r:id="rId38" o:title=""/>
                  <o:lock v:ext="edit" aspectratio="f"/>
                </v:shape>
                <v:shape id="Graphic 159" o:spid="_x0000_s1026" o:spt="100" style="position:absolute;left:3952786;top:1896719;height:161290;width:658495;" fillcolor="#000000" filled="t" stroked="f" coordsize="658495,161290" o:gfxdata="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r6FwugAAANwA&#10;AAAPAAAAAAAAAAEAIAAAACIAAABkcnMvZG93bnJldi54bWxQSwECFAAUAAAACACHTuJAMy8FnjsA&#10;AAA5AAAAEAAAAAAAAAABACAAAAAJAQAAZHJzL3NoYXBleG1sLnhtbFBLBQYAAAAABgAGAFsBAACz&#10;AwAAAAA=&#10;" path="m16154,140487l15595,138493,13423,136321,11252,135788,4787,135788,2654,136321,533,138442,0,140360,0,146011,533,147967,2705,150139,4902,150698,8178,150698,11366,150698,13500,150164,15621,148043,16154,146126,16154,140487xem16154,72593l15595,70599,13423,68427,11252,67894,4787,67894,2654,68427,533,70548,0,72478,0,78117,533,80073,2705,82245,4902,82804,8178,82804,11366,82804,13500,82270,15621,80149,16154,78232,16154,72593xem16154,4699l15595,2705,13423,533,11252,0,4787,0,2654,533,533,2667,0,4584,0,10223,533,12192,2705,14363,4902,14909,8178,14909,11366,14909,13500,14376,15621,12255,16154,10337,16154,4699xem658025,150850l657466,148856,655294,146685,653122,146151,646645,146151,644525,146685,642391,148818,641858,150736,641858,156375,642391,158343,644563,160515,646760,161074,650049,161074,653237,161074,655358,160540,657491,158407,658025,156489,658025,150850xem658025,82956l657466,80975,655294,78790,653122,78270,646645,78270,644525,78790,642391,80924,641858,82842,641858,88480,642391,90449,644563,92621,646760,93179,650049,93179,653237,93179,655358,92646,657491,90512,658025,88595,658025,82956xem658025,15062l657466,13081,655294,10909,653122,10375,646645,10375,644525,10909,642391,13030,641858,14947,641858,20586,642391,22555,644563,24726,646760,25285,650049,25285,653237,25285,655358,24752,657491,22618,658025,20701,658025,15062xe">
                  <v:fill on="t" focussize="0,0"/>
                  <v:stroke on="f"/>
                  <v:imagedata o:title=""/>
                  <o:lock v:ext="edit" aspectratio="f"/>
                  <v:textbox inset="0mm,0mm,0mm,0mm"/>
                </v:shape>
                <w10:wrap type="none"/>
                <w10:anchorlock/>
              </v:group>
            </w:pict>
          </mc:Fallback>
        </mc:AlternateContent>
      </w:r>
    </w:p>
    <w:p w14:paraId="670CD834">
      <w:pPr>
        <w:pStyle w:val="3"/>
        <w:spacing w:before="61"/>
        <w:rPr>
          <w:sz w:val="14"/>
        </w:rPr>
      </w:pPr>
    </w:p>
    <w:p w14:paraId="2BB4CDB2">
      <w:pPr>
        <w:spacing w:before="0"/>
        <w:ind w:left="0" w:right="0" w:firstLine="0"/>
        <w:jc w:val="center"/>
        <w:rPr>
          <w:sz w:val="14"/>
        </w:rPr>
      </w:pPr>
      <w:bookmarkStart w:id="16" w:name="_bookmark8"/>
      <w:bookmarkEnd w:id="16"/>
      <w:r>
        <w:rPr>
          <w:b/>
          <w:w w:val="115"/>
          <w:sz w:val="14"/>
        </w:rPr>
        <w:t>/ig.</w:t>
      </w:r>
      <w:r>
        <w:rPr>
          <w:b/>
          <w:spacing w:val="13"/>
          <w:w w:val="115"/>
          <w:sz w:val="14"/>
        </w:rPr>
        <w:t xml:space="preserve"> </w:t>
      </w:r>
      <w:r>
        <w:rPr>
          <w:b/>
          <w:w w:val="115"/>
          <w:sz w:val="14"/>
        </w:rPr>
        <w:t>3.</w:t>
      </w:r>
      <w:r>
        <w:rPr>
          <w:b/>
          <w:spacing w:val="39"/>
          <w:w w:val="115"/>
          <w:sz w:val="14"/>
        </w:rPr>
        <w:t xml:space="preserve"> </w:t>
      </w:r>
      <w:r>
        <w:rPr>
          <w:w w:val="115"/>
          <w:sz w:val="14"/>
        </w:rPr>
        <w:t>The</w:t>
      </w:r>
      <w:r>
        <w:rPr>
          <w:spacing w:val="13"/>
          <w:w w:val="115"/>
          <w:sz w:val="14"/>
        </w:rPr>
        <w:t xml:space="preserve"> </w:t>
      </w:r>
      <w:r>
        <w:rPr>
          <w:w w:val="115"/>
          <w:sz w:val="14"/>
        </w:rPr>
        <w:t>adaptive</w:t>
      </w:r>
      <w:r>
        <w:rPr>
          <w:spacing w:val="13"/>
          <w:w w:val="115"/>
          <w:sz w:val="14"/>
        </w:rPr>
        <w:t xml:space="preserve"> </w:t>
      </w:r>
      <w:r>
        <w:rPr>
          <w:w w:val="115"/>
          <w:sz w:val="14"/>
        </w:rPr>
        <w:t>hybrid</w:t>
      </w:r>
      <w:r>
        <w:rPr>
          <w:spacing w:val="13"/>
          <w:w w:val="115"/>
          <w:sz w:val="14"/>
        </w:rPr>
        <w:t xml:space="preserve"> </w:t>
      </w:r>
      <w:r>
        <w:rPr>
          <w:w w:val="115"/>
          <w:sz w:val="14"/>
        </w:rPr>
        <w:t>machine</w:t>
      </w:r>
      <w:r>
        <w:rPr>
          <w:spacing w:val="13"/>
          <w:w w:val="115"/>
          <w:sz w:val="14"/>
        </w:rPr>
        <w:t xml:space="preserve"> </w:t>
      </w:r>
      <w:r>
        <w:rPr>
          <w:w w:val="115"/>
          <w:sz w:val="14"/>
        </w:rPr>
        <w:t>reading</w:t>
      </w:r>
      <w:r>
        <w:rPr>
          <w:spacing w:val="13"/>
          <w:w w:val="115"/>
          <w:sz w:val="14"/>
        </w:rPr>
        <w:t xml:space="preserve"> </w:t>
      </w:r>
      <w:r>
        <w:rPr>
          <w:w w:val="115"/>
          <w:sz w:val="14"/>
        </w:rPr>
        <w:t>comprehension</w:t>
      </w:r>
      <w:r>
        <w:rPr>
          <w:spacing w:val="13"/>
          <w:w w:val="115"/>
          <w:sz w:val="14"/>
        </w:rPr>
        <w:t xml:space="preserve"> </w:t>
      </w:r>
      <w:r>
        <w:rPr>
          <w:spacing w:val="-2"/>
          <w:w w:val="115"/>
          <w:sz w:val="14"/>
        </w:rPr>
        <w:t>framework.</w:t>
      </w:r>
    </w:p>
    <w:p w14:paraId="3B7580A5">
      <w:pPr>
        <w:pStyle w:val="3"/>
        <w:spacing w:before="3"/>
      </w:pPr>
    </w:p>
    <w:p w14:paraId="697B8448">
      <w:pPr>
        <w:pStyle w:val="3"/>
        <w:spacing w:after="0"/>
        <w:sectPr>
          <w:pgSz w:w="11910" w:h="15880"/>
          <w:pgMar w:top="840" w:right="708" w:bottom="640" w:left="708" w:header="655" w:footer="442" w:gutter="0"/>
          <w:cols w:space="720" w:num="1"/>
        </w:sectPr>
      </w:pPr>
    </w:p>
    <w:p w14:paraId="6A2C069E">
      <w:pPr>
        <w:pStyle w:val="3"/>
        <w:spacing w:before="91" w:line="276" w:lineRule="auto"/>
        <w:ind w:left="43"/>
        <w:jc w:val="both"/>
      </w:pPr>
      <w:r>
        <w:rPr>
          <w:w w:val="110"/>
        </w:rPr>
        <w:t xml:space="preserve">multimodal features extracted from text, audio, and video modalities. The structure of the AHMRC framework is shown in </w:t>
      </w:r>
      <w:r>
        <w:fldChar w:fldCharType="begin"/>
      </w:r>
      <w:r>
        <w:instrText xml:space="preserve"> HYPERLINK \l "_bookmark8" </w:instrText>
      </w:r>
      <w:r>
        <w:fldChar w:fldCharType="separate"/>
      </w:r>
      <w:r>
        <w:rPr>
          <w:color w:val="007FAC"/>
          <w:w w:val="110"/>
        </w:rPr>
        <w:t>Fig.</w:t>
      </w:r>
      <w:r>
        <w:rPr>
          <w:color w:val="007FAC"/>
          <w:w w:val="110"/>
        </w:rPr>
        <w:fldChar w:fldCharType="end"/>
      </w:r>
      <w:r>
        <w:rPr>
          <w:color w:val="007FAC"/>
          <w:w w:val="110"/>
        </w:rPr>
        <w:t xml:space="preserve"> </w:t>
      </w:r>
      <w:r>
        <w:fldChar w:fldCharType="begin"/>
      </w:r>
      <w:r>
        <w:instrText xml:space="preserve"> HYPERLINK \l "_bookmark8" </w:instrText>
      </w:r>
      <w:r>
        <w:fldChar w:fldCharType="separate"/>
      </w:r>
      <w:r>
        <w:rPr>
          <w:color w:val="007FAC"/>
          <w:w w:val="110"/>
        </w:rPr>
        <w:t>3</w:t>
      </w:r>
      <w:r>
        <w:rPr>
          <w:color w:val="007FAC"/>
          <w:w w:val="110"/>
        </w:rPr>
        <w:fldChar w:fldCharType="end"/>
      </w:r>
      <w:r>
        <w:rPr>
          <w:w w:val="110"/>
        </w:rPr>
        <w:t>, which sequentially</w:t>
      </w:r>
      <w:r>
        <w:rPr>
          <w:spacing w:val="-1"/>
          <w:w w:val="110"/>
        </w:rPr>
        <w:t xml:space="preserve"> </w:t>
      </w:r>
      <w:r>
        <w:rPr>
          <w:w w:val="110"/>
        </w:rPr>
        <w:t>includes</w:t>
      </w:r>
      <w:r>
        <w:rPr>
          <w:spacing w:val="-1"/>
          <w:w w:val="110"/>
        </w:rPr>
        <w:t xml:space="preserve"> </w:t>
      </w:r>
      <w:r>
        <w:rPr>
          <w:w w:val="110"/>
        </w:rPr>
        <w:t>the</w:t>
      </w:r>
      <w:r>
        <w:rPr>
          <w:spacing w:val="-1"/>
          <w:w w:val="110"/>
        </w:rPr>
        <w:t xml:space="preserve"> </w:t>
      </w:r>
      <w:r>
        <w:rPr>
          <w:w w:val="110"/>
        </w:rPr>
        <w:t>feature</w:t>
      </w:r>
      <w:r>
        <w:rPr>
          <w:spacing w:val="-1"/>
          <w:w w:val="110"/>
        </w:rPr>
        <w:t xml:space="preserve"> </w:t>
      </w:r>
      <w:r>
        <w:rPr>
          <w:w w:val="110"/>
        </w:rPr>
        <w:t>extraction</w:t>
      </w:r>
      <w:r>
        <w:rPr>
          <w:spacing w:val="-1"/>
          <w:w w:val="110"/>
        </w:rPr>
        <w:t xml:space="preserve"> </w:t>
      </w:r>
      <w:r>
        <w:rPr>
          <w:w w:val="110"/>
        </w:rPr>
        <w:t>step,</w:t>
      </w:r>
      <w:r>
        <w:rPr>
          <w:spacing w:val="-1"/>
          <w:w w:val="110"/>
        </w:rPr>
        <w:t xml:space="preserve"> </w:t>
      </w:r>
      <w:r>
        <w:rPr>
          <w:w w:val="110"/>
        </w:rPr>
        <w:t>the</w:t>
      </w:r>
      <w:r>
        <w:rPr>
          <w:spacing w:val="-1"/>
          <w:w w:val="110"/>
        </w:rPr>
        <w:t xml:space="preserve"> </w:t>
      </w:r>
      <w:r>
        <w:rPr>
          <w:w w:val="110"/>
        </w:rPr>
        <w:t>multimodal</w:t>
      </w:r>
      <w:r>
        <w:rPr>
          <w:spacing w:val="-1"/>
          <w:w w:val="110"/>
        </w:rPr>
        <w:t xml:space="preserve"> </w:t>
      </w:r>
      <w:r>
        <w:rPr>
          <w:w w:val="110"/>
        </w:rPr>
        <w:t>fusion step,</w:t>
      </w:r>
      <w:r>
        <w:rPr>
          <w:spacing w:val="-8"/>
          <w:w w:val="110"/>
        </w:rPr>
        <w:t xml:space="preserve"> </w:t>
      </w:r>
      <w:r>
        <w:rPr>
          <w:w w:val="110"/>
        </w:rPr>
        <w:t>the</w:t>
      </w:r>
      <w:r>
        <w:rPr>
          <w:spacing w:val="-8"/>
          <w:w w:val="110"/>
        </w:rPr>
        <w:t xml:space="preserve"> </w:t>
      </w:r>
      <w:r>
        <w:rPr>
          <w:w w:val="110"/>
        </w:rPr>
        <w:t>relationship</w:t>
      </w:r>
      <w:r>
        <w:rPr>
          <w:spacing w:val="-8"/>
          <w:w w:val="110"/>
        </w:rPr>
        <w:t xml:space="preserve"> </w:t>
      </w:r>
      <w:r>
        <w:rPr>
          <w:w w:val="110"/>
        </w:rPr>
        <w:t>modeling</w:t>
      </w:r>
      <w:r>
        <w:rPr>
          <w:spacing w:val="-8"/>
          <w:w w:val="110"/>
        </w:rPr>
        <w:t xml:space="preserve"> </w:t>
      </w:r>
      <w:r>
        <w:rPr>
          <w:w w:val="110"/>
        </w:rPr>
        <w:t>step,</w:t>
      </w:r>
      <w:r>
        <w:rPr>
          <w:spacing w:val="-8"/>
          <w:w w:val="110"/>
        </w:rPr>
        <w:t xml:space="preserve"> </w:t>
      </w:r>
      <w:r>
        <w:rPr>
          <w:w w:val="110"/>
        </w:rPr>
        <w:t>and</w:t>
      </w:r>
      <w:r>
        <w:rPr>
          <w:spacing w:val="-8"/>
          <w:w w:val="110"/>
        </w:rPr>
        <w:t xml:space="preserve"> </w:t>
      </w:r>
      <w:r>
        <w:rPr>
          <w:w w:val="110"/>
        </w:rPr>
        <w:t>the</w:t>
      </w:r>
      <w:r>
        <w:rPr>
          <w:spacing w:val="-8"/>
          <w:w w:val="110"/>
        </w:rPr>
        <w:t xml:space="preserve"> </w:t>
      </w:r>
      <w:r>
        <w:rPr>
          <w:w w:val="110"/>
        </w:rPr>
        <w:t>answer</w:t>
      </w:r>
      <w:r>
        <w:rPr>
          <w:spacing w:val="-8"/>
          <w:w w:val="110"/>
        </w:rPr>
        <w:t xml:space="preserve"> </w:t>
      </w:r>
      <w:r>
        <w:rPr>
          <w:w w:val="110"/>
        </w:rPr>
        <w:t>prediction</w:t>
      </w:r>
      <w:r>
        <w:rPr>
          <w:spacing w:val="-8"/>
          <w:w w:val="110"/>
        </w:rPr>
        <w:t xml:space="preserve"> </w:t>
      </w:r>
      <w:r>
        <w:rPr>
          <w:w w:val="110"/>
        </w:rPr>
        <w:t>step.</w:t>
      </w:r>
      <w:r>
        <w:rPr>
          <w:spacing w:val="-8"/>
          <w:w w:val="110"/>
        </w:rPr>
        <w:t xml:space="preserve"> </w:t>
      </w:r>
      <w:r>
        <w:rPr>
          <w:w w:val="110"/>
        </w:rPr>
        <w:t>We will introduce them in detail in the following subsections.</w:t>
      </w:r>
    </w:p>
    <w:p w14:paraId="576BA914">
      <w:pPr>
        <w:pStyle w:val="3"/>
        <w:spacing w:before="57"/>
      </w:pPr>
    </w:p>
    <w:p w14:paraId="7016DAAE">
      <w:pPr>
        <w:pStyle w:val="8"/>
        <w:numPr>
          <w:ilvl w:val="2"/>
          <w:numId w:val="1"/>
        </w:numPr>
        <w:tabs>
          <w:tab w:val="left" w:pos="521"/>
        </w:tabs>
        <w:spacing w:before="0" w:after="0" w:line="240" w:lineRule="auto"/>
        <w:ind w:left="521" w:right="0" w:hanging="478"/>
        <w:jc w:val="both"/>
        <w:rPr>
          <w:i/>
          <w:sz w:val="16"/>
        </w:rPr>
      </w:pPr>
      <w:bookmarkStart w:id="17" w:name="Feature extraction"/>
      <w:bookmarkEnd w:id="17"/>
      <w:r>
        <w:rPr>
          <w:i/>
          <w:sz w:val="16"/>
        </w:rPr>
        <w:t>Feature</w:t>
      </w:r>
      <w:r>
        <w:rPr>
          <w:i/>
          <w:spacing w:val="-3"/>
          <w:sz w:val="16"/>
        </w:rPr>
        <w:t xml:space="preserve"> </w:t>
      </w:r>
      <w:r>
        <w:rPr>
          <w:i/>
          <w:spacing w:val="-2"/>
          <w:sz w:val="16"/>
        </w:rPr>
        <w:t>extraction</w:t>
      </w:r>
    </w:p>
    <w:p w14:paraId="11E6F93E">
      <w:pPr>
        <w:pStyle w:val="3"/>
        <w:spacing w:before="33" w:line="276" w:lineRule="auto"/>
        <w:ind w:left="43" w:firstLine="239"/>
        <w:jc w:val="both"/>
      </w:pPr>
      <w:r>
        <w:rPr>
          <w:w w:val="110"/>
        </w:rPr>
        <w:t>For each modality, a modality-specific encoder is utilized to ex</w:t>
      </w:r>
      <w:r>
        <w:rPr>
          <w:w w:val="110"/>
        </w:rPr>
        <w:softHyphen/>
      </w:r>
      <w:r>
        <w:rPr>
          <w:w w:val="110"/>
        </w:rPr>
        <w:t>tract the particular features of its input. Different from other formal corpus, the cause utterance in a conversation is usually not far away from its corresponding emotion counterpart. Thus, we design a hybrid two-round MRC task to extract emotion utterances and their cause utterances sequentially.</w:t>
      </w:r>
    </w:p>
    <w:p w14:paraId="08132957">
      <w:pPr>
        <w:pStyle w:val="3"/>
        <w:spacing w:before="5" w:line="181" w:lineRule="exact"/>
        <w:ind w:left="282"/>
        <w:jc w:val="both"/>
      </w:pPr>
      <w:r>
        <w:rPr>
          <w:w w:val="110"/>
        </w:rPr>
        <w:t>In</w:t>
      </w:r>
      <w:r>
        <w:rPr>
          <w:spacing w:val="47"/>
          <w:w w:val="110"/>
        </w:rPr>
        <w:t xml:space="preserve"> </w:t>
      </w:r>
      <w:r>
        <w:rPr>
          <w:w w:val="110"/>
        </w:rPr>
        <w:t>the</w:t>
      </w:r>
      <w:r>
        <w:rPr>
          <w:spacing w:val="48"/>
          <w:w w:val="110"/>
        </w:rPr>
        <w:t xml:space="preserve"> </w:t>
      </w:r>
      <w:r>
        <w:rPr>
          <w:w w:val="110"/>
        </w:rPr>
        <w:t>first</w:t>
      </w:r>
      <w:r>
        <w:rPr>
          <w:spacing w:val="47"/>
          <w:w w:val="110"/>
        </w:rPr>
        <w:t xml:space="preserve"> </w:t>
      </w:r>
      <w:r>
        <w:rPr>
          <w:w w:val="110"/>
        </w:rPr>
        <w:t>round,</w:t>
      </w:r>
      <w:r>
        <w:rPr>
          <w:spacing w:val="48"/>
          <w:w w:val="110"/>
        </w:rPr>
        <w:t xml:space="preserve"> </w:t>
      </w:r>
      <w:r>
        <w:rPr>
          <w:w w:val="110"/>
        </w:rPr>
        <w:t>we</w:t>
      </w:r>
      <w:r>
        <w:rPr>
          <w:spacing w:val="48"/>
          <w:w w:val="110"/>
        </w:rPr>
        <w:t xml:space="preserve"> </w:t>
      </w:r>
      <w:r>
        <w:rPr>
          <w:w w:val="110"/>
        </w:rPr>
        <w:t>utilize</w:t>
      </w:r>
      <w:r>
        <w:rPr>
          <w:spacing w:val="47"/>
          <w:w w:val="110"/>
        </w:rPr>
        <w:t xml:space="preserve"> </w:t>
      </w:r>
      <w:r>
        <w:rPr>
          <w:w w:val="110"/>
        </w:rPr>
        <w:t>the</w:t>
      </w:r>
      <w:r>
        <w:rPr>
          <w:spacing w:val="48"/>
          <w:w w:val="110"/>
        </w:rPr>
        <w:t xml:space="preserve"> </w:t>
      </w:r>
      <w:r>
        <w:rPr>
          <w:w w:val="110"/>
        </w:rPr>
        <w:t>global</w:t>
      </w:r>
      <w:r>
        <w:rPr>
          <w:spacing w:val="47"/>
          <w:w w:val="110"/>
        </w:rPr>
        <w:t xml:space="preserve"> </w:t>
      </w:r>
      <w:r>
        <w:rPr>
          <w:w w:val="110"/>
        </w:rPr>
        <w:t>query</w:t>
      </w:r>
      <w:r>
        <w:rPr>
          <w:spacing w:val="48"/>
          <w:w w:val="110"/>
        </w:rPr>
        <w:t xml:space="preserve"> </w:t>
      </w:r>
      <w:r>
        <w:rPr>
          <w:w w:val="110"/>
        </w:rPr>
        <w:t>template</w:t>
      </w:r>
      <w:r>
        <w:rPr>
          <w:spacing w:val="48"/>
          <w:w w:val="110"/>
        </w:rPr>
        <w:t xml:space="preserve"> </w:t>
      </w:r>
      <w:r>
        <w:rPr>
          <w:w w:val="110"/>
        </w:rPr>
        <w:t>to</w:t>
      </w:r>
      <w:r>
        <w:rPr>
          <w:spacing w:val="47"/>
          <w:w w:val="110"/>
        </w:rPr>
        <w:t xml:space="preserve"> </w:t>
      </w:r>
      <w:r>
        <w:rPr>
          <w:spacing w:val="-5"/>
          <w:w w:val="110"/>
        </w:rPr>
        <w:t>ex-</w:t>
      </w:r>
    </w:p>
    <w:p w14:paraId="2D725C75">
      <w:pPr>
        <w:pStyle w:val="3"/>
        <w:spacing w:before="88" w:line="252" w:lineRule="auto"/>
        <w:ind w:left="43" w:right="41"/>
        <w:jc w:val="both"/>
      </w:pPr>
      <w:r>
        <w:br w:type="column"/>
      </w:r>
      <w:r>
        <w:rPr>
          <w:w w:val="110"/>
        </w:rPr>
        <w:t>RoBERTa (</w:t>
      </w:r>
      <w:r>
        <w:fldChar w:fldCharType="begin"/>
      </w:r>
      <w:r>
        <w:instrText xml:space="preserve"> HYPERLINK \l "_bookmark73" </w:instrText>
      </w:r>
      <w:r>
        <w:fldChar w:fldCharType="separate"/>
      </w:r>
      <w:r>
        <w:rPr>
          <w:color w:val="007FAC"/>
          <w:w w:val="110"/>
        </w:rPr>
        <w:t>Zhuang et al.</w:t>
      </w:r>
      <w:r>
        <w:rPr>
          <w:color w:val="007FAC"/>
          <w:w w:val="110"/>
        </w:rPr>
        <w:fldChar w:fldCharType="end"/>
      </w:r>
      <w:r>
        <w:rPr>
          <w:w w:val="110"/>
        </w:rPr>
        <w:t xml:space="preserve">, </w:t>
      </w:r>
      <w:r>
        <w:fldChar w:fldCharType="begin"/>
      </w:r>
      <w:r>
        <w:instrText xml:space="preserve"> HYPERLINK \l "_bookmark73" </w:instrText>
      </w:r>
      <w:r>
        <w:fldChar w:fldCharType="separate"/>
      </w:r>
      <w:r>
        <w:rPr>
          <w:color w:val="007FAC"/>
          <w:w w:val="110"/>
        </w:rPr>
        <w:t>2021</w:t>
      </w:r>
      <w:r>
        <w:rPr>
          <w:color w:val="007FAC"/>
          <w:w w:val="110"/>
        </w:rPr>
        <w:fldChar w:fldCharType="end"/>
      </w:r>
      <w:r>
        <w:rPr>
          <w:w w:val="110"/>
        </w:rPr>
        <w:t xml:space="preserve">). Note that </w:t>
      </w:r>
      <w:r>
        <w:rPr>
          <w:rFonts w:ascii="Cambria" w:eastAsia="Cambria"/>
          <w:w w:val="110"/>
        </w:rPr>
        <w:t>𝑞</w:t>
      </w:r>
      <w:r>
        <w:rPr>
          <w:rFonts w:ascii="Cambria" w:eastAsia="Cambria"/>
          <w:w w:val="110"/>
          <w:position w:val="-3"/>
          <w:sz w:val="12"/>
        </w:rPr>
        <w:t>𝑔</w:t>
      </w:r>
      <w:r>
        <w:rPr>
          <w:rFonts w:ascii="Cambria" w:eastAsia="Cambria"/>
          <w:spacing w:val="29"/>
          <w:w w:val="110"/>
          <w:position w:val="-3"/>
          <w:sz w:val="12"/>
        </w:rPr>
        <w:t xml:space="preserve"> </w:t>
      </w:r>
      <w:r>
        <w:rPr>
          <w:w w:val="110"/>
        </w:rPr>
        <w:t xml:space="preserve">and </w:t>
      </w:r>
      <w:r>
        <w:rPr>
          <w:rFonts w:ascii="Cambria" w:eastAsia="Cambria"/>
          <w:w w:val="110"/>
        </w:rPr>
        <w:t>𝑞</w:t>
      </w:r>
      <w:r>
        <w:rPr>
          <w:rFonts w:ascii="Cambria" w:eastAsia="Cambria"/>
          <w:w w:val="110"/>
          <w:position w:val="-3"/>
          <w:sz w:val="12"/>
        </w:rPr>
        <w:t>𝑙</w:t>
      </w:r>
      <w:r>
        <w:rPr>
          <w:rFonts w:ascii="Cambria" w:eastAsia="Cambria"/>
          <w:spacing w:val="27"/>
          <w:w w:val="110"/>
          <w:position w:val="-3"/>
          <w:sz w:val="12"/>
        </w:rPr>
        <w:t xml:space="preserve"> </w:t>
      </w:r>
      <w:r>
        <w:rPr>
          <w:w w:val="110"/>
        </w:rPr>
        <w:t>are chosen in the first and second rounds of the AHMRC framework, respectively. The input sequence of the token-level encoder is as follows:</w:t>
      </w:r>
    </w:p>
    <w:p w14:paraId="1779E414">
      <w:pPr>
        <w:spacing w:before="47"/>
        <w:ind w:left="43" w:right="0" w:firstLine="0"/>
        <w:jc w:val="both"/>
        <w:rPr>
          <w:rFonts w:ascii="Cambria" w:hAnsi="Cambria" w:eastAsia="Cambria"/>
          <w:position w:val="21"/>
          <w:sz w:val="15"/>
        </w:rPr>
      </w:pPr>
      <w:r>
        <w:rPr>
          <w:rFonts w:ascii="Cambria" w:hAnsi="Cambria" w:eastAsia="Cambria"/>
          <w:position w:val="21"/>
          <w:sz w:val="15"/>
        </w:rPr>
        <mc:AlternateContent>
          <mc:Choice Requires="wps">
            <w:drawing>
              <wp:anchor distT="0" distB="0" distL="0" distR="0" simplePos="0" relativeHeight="251701248" behindDoc="1" locked="0" layoutInCell="1" allowOverlap="1">
                <wp:simplePos x="0" y="0"/>
                <wp:positionH relativeFrom="page">
                  <wp:posOffset>6769735</wp:posOffset>
                </wp:positionH>
                <wp:positionV relativeFrom="paragraph">
                  <wp:posOffset>265430</wp:posOffset>
                </wp:positionV>
                <wp:extent cx="151130" cy="226060"/>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151130" cy="226060"/>
                        </a:xfrm>
                        <a:prstGeom prst="rect">
                          <a:avLst/>
                        </a:prstGeom>
                      </wps:spPr>
                      <wps:txbx>
                        <w:txbxContent>
                          <w:p w14:paraId="29E0EDFB">
                            <w:pPr>
                              <w:spacing w:before="6"/>
                              <w:ind w:left="0" w:right="0" w:firstLine="0"/>
                              <w:jc w:val="left"/>
                              <w:rPr>
                                <w:rFonts w:ascii="Cambria" w:eastAsia="Cambria"/>
                                <w:sz w:val="10"/>
                              </w:rPr>
                            </w:pPr>
                            <w:r>
                              <w:rPr>
                                <w:rFonts w:ascii="Cambria" w:eastAsia="Cambria"/>
                                <w:w w:val="110"/>
                                <w:sz w:val="10"/>
                              </w:rPr>
                              <w:t>|</w:t>
                            </w:r>
                            <w:r>
                              <w:rPr>
                                <w:rFonts w:ascii="Cambria" w:eastAsia="Cambria"/>
                                <w:spacing w:val="30"/>
                                <w:w w:val="110"/>
                                <w:sz w:val="10"/>
                              </w:rPr>
                              <w:t xml:space="preserve"> </w:t>
                            </w:r>
                            <w:r>
                              <w:rPr>
                                <w:rFonts w:ascii="Cambria" w:eastAsia="Cambria"/>
                                <w:w w:val="110"/>
                                <w:position w:val="2"/>
                                <w:sz w:val="7"/>
                              </w:rPr>
                              <w:t>|𝐷|</w:t>
                            </w:r>
                            <w:r>
                              <w:rPr>
                                <w:rFonts w:ascii="Cambria" w:eastAsia="Cambria"/>
                                <w:spacing w:val="-6"/>
                                <w:w w:val="110"/>
                                <w:position w:val="2"/>
                                <w:sz w:val="7"/>
                              </w:rPr>
                              <w:t xml:space="preserve"> </w:t>
                            </w:r>
                            <w:r>
                              <w:rPr>
                                <w:rFonts w:ascii="Cambria" w:eastAsia="Cambria"/>
                                <w:spacing w:val="-10"/>
                                <w:w w:val="110"/>
                                <w:sz w:val="10"/>
                              </w:rPr>
                              <w:t>|</w:t>
                            </w:r>
                          </w:p>
                        </w:txbxContent>
                      </wps:txbx>
                      <wps:bodyPr wrap="square" lIns="0" tIns="0" rIns="0" bIns="0" rtlCol="0">
                        <a:noAutofit/>
                      </wps:bodyPr>
                    </wps:wsp>
                  </a:graphicData>
                </a:graphic>
              </wp:anchor>
            </w:drawing>
          </mc:Choice>
          <mc:Fallback>
            <w:pict>
              <v:shape id="Textbox 160" o:spid="_x0000_s1026" o:spt="202" type="#_x0000_t202" style="position:absolute;left:0pt;margin-left:533.05pt;margin-top:20.9pt;height:17.8pt;width:11.9pt;mso-position-horizontal-relative:page;z-index:-251615232;mso-width-relative:page;mso-height-relative:page;" filled="f" stroked="f" coordsize="21600,21600" o:gfxdata="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Vk&#10;1ibZAAAACwEAAA8AAAAAAAAAAQAgAAAAIgAAAGRycy9kb3ducmV2LnhtbFBLAQIUABQAAAAIAIdO&#10;4kABbXYesAEAAHcDAAAOAAAAAAAAAAEAIAAAACgBAABkcnMvZTJvRG9jLnhtbFBLBQYAAAAABgAG&#10;AFkBAABKBQAAAAA=&#10;">
                <v:fill on="f" focussize="0,0"/>
                <v:stroke on="f"/>
                <v:imagedata o:title=""/>
                <o:lock v:ext="edit" aspectratio="f"/>
                <v:textbox inset="0mm,0mm,0mm,0mm">
                  <w:txbxContent>
                    <w:p w14:paraId="29E0EDFB">
                      <w:pPr>
                        <w:spacing w:before="6"/>
                        <w:ind w:left="0" w:right="0" w:firstLine="0"/>
                        <w:jc w:val="left"/>
                        <w:rPr>
                          <w:rFonts w:ascii="Cambria" w:eastAsia="Cambria"/>
                          <w:sz w:val="10"/>
                        </w:rPr>
                      </w:pPr>
                      <w:r>
                        <w:rPr>
                          <w:rFonts w:ascii="Cambria" w:eastAsia="Cambria"/>
                          <w:w w:val="110"/>
                          <w:sz w:val="10"/>
                        </w:rPr>
                        <w:t>|</w:t>
                      </w:r>
                      <w:r>
                        <w:rPr>
                          <w:rFonts w:ascii="Cambria" w:eastAsia="Cambria"/>
                          <w:spacing w:val="30"/>
                          <w:w w:val="110"/>
                          <w:sz w:val="10"/>
                        </w:rPr>
                        <w:t xml:space="preserve"> </w:t>
                      </w:r>
                      <w:r>
                        <w:rPr>
                          <w:rFonts w:ascii="Cambria" w:eastAsia="Cambria"/>
                          <w:w w:val="110"/>
                          <w:position w:val="2"/>
                          <w:sz w:val="7"/>
                        </w:rPr>
                        <w:t>|𝐷|</w:t>
                      </w:r>
                      <w:r>
                        <w:rPr>
                          <w:rFonts w:ascii="Cambria" w:eastAsia="Cambria"/>
                          <w:spacing w:val="-6"/>
                          <w:w w:val="110"/>
                          <w:position w:val="2"/>
                          <w:sz w:val="7"/>
                        </w:rPr>
                        <w:t xml:space="preserve"> </w:t>
                      </w:r>
                      <w:r>
                        <w:rPr>
                          <w:rFonts w:ascii="Cambria" w:eastAsia="Cambria"/>
                          <w:spacing w:val="-10"/>
                          <w:w w:val="110"/>
                          <w:sz w:val="10"/>
                        </w:rPr>
                        <w:t>|</w:t>
                      </w:r>
                    </w:p>
                  </w:txbxContent>
                </v:textbox>
              </v:shape>
            </w:pict>
          </mc:Fallback>
        </mc:AlternateContent>
      </w:r>
      <w:r>
        <w:rPr>
          <w:rFonts w:ascii="Cambria" w:hAnsi="Cambria" w:eastAsia="Cambria"/>
          <w:w w:val="110"/>
          <w:sz w:val="15"/>
        </w:rPr>
        <w:t>𝐼</w:t>
      </w:r>
      <w:r>
        <w:rPr>
          <w:rFonts w:ascii="Cambria" w:hAnsi="Cambria" w:eastAsia="Cambria"/>
          <w:spacing w:val="33"/>
          <w:w w:val="110"/>
          <w:sz w:val="15"/>
        </w:rPr>
        <w:t xml:space="preserve"> </w:t>
      </w:r>
      <w:r>
        <w:rPr>
          <w:rFonts w:ascii="Cambria" w:hAnsi="Cambria" w:eastAsia="Cambria"/>
          <w:w w:val="110"/>
          <w:sz w:val="15"/>
        </w:rPr>
        <w:t>=</w:t>
      </w:r>
      <w:r>
        <w:rPr>
          <w:rFonts w:ascii="Cambria" w:hAnsi="Cambria" w:eastAsia="Cambria"/>
          <w:spacing w:val="17"/>
          <w:w w:val="110"/>
          <w:sz w:val="15"/>
        </w:rPr>
        <w:t xml:space="preserve"> </w:t>
      </w:r>
      <w:r>
        <w:rPr>
          <w:rFonts w:ascii="Cambria" w:hAnsi="Cambria" w:eastAsia="Cambria"/>
          <w:w w:val="110"/>
          <w:position w:val="21"/>
          <w:sz w:val="15"/>
        </w:rPr>
        <w:t>{</w:t>
      </w:r>
      <w:r>
        <w:rPr>
          <w:rFonts w:ascii="Cambria" w:hAnsi="Cambria" w:eastAsia="Cambria"/>
          <w:w w:val="110"/>
          <w:sz w:val="15"/>
        </w:rPr>
        <w:t>[𝐶𝐿𝑆],</w:t>
      </w:r>
      <w:r>
        <w:rPr>
          <w:rFonts w:ascii="Cambria" w:hAnsi="Cambria" w:eastAsia="Cambria"/>
          <w:spacing w:val="-4"/>
          <w:w w:val="110"/>
          <w:sz w:val="15"/>
        </w:rPr>
        <w:t xml:space="preserve"> </w:t>
      </w:r>
      <w:r>
        <w:rPr>
          <w:rFonts w:ascii="Cambria" w:hAnsi="Cambria" w:eastAsia="Cambria"/>
          <w:w w:val="110"/>
          <w:sz w:val="15"/>
        </w:rPr>
        <w:t>𝑤</w:t>
      </w:r>
      <w:r>
        <w:rPr>
          <w:rFonts w:ascii="Cambria" w:hAnsi="Cambria" w:eastAsia="Cambria"/>
          <w:w w:val="110"/>
          <w:position w:val="-3"/>
          <w:sz w:val="10"/>
        </w:rPr>
        <w:t>𝑞,1</w:t>
      </w:r>
      <w:r>
        <w:rPr>
          <w:rFonts w:ascii="Cambria" w:hAnsi="Cambria" w:eastAsia="Cambria"/>
          <w:spacing w:val="-13"/>
          <w:w w:val="110"/>
          <w:position w:val="-3"/>
          <w:sz w:val="10"/>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𝑤</w:t>
      </w:r>
      <w:r>
        <w:rPr>
          <w:rFonts w:ascii="Cambria" w:hAnsi="Cambria" w:eastAsia="Cambria"/>
          <w:w w:val="110"/>
          <w:position w:val="-3"/>
          <w:sz w:val="10"/>
        </w:rPr>
        <w:t>𝑞,2</w:t>
      </w:r>
      <w:r>
        <w:rPr>
          <w:rFonts w:ascii="Cambria" w:hAnsi="Cambria" w:eastAsia="Cambria"/>
          <w:spacing w:val="-13"/>
          <w:w w:val="110"/>
          <w:position w:val="-3"/>
          <w:sz w:val="10"/>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𝑤</w:t>
      </w:r>
      <w:r>
        <w:rPr>
          <w:rFonts w:ascii="Cambria" w:hAnsi="Cambria" w:eastAsia="Cambria"/>
          <w:w w:val="110"/>
          <w:position w:val="-3"/>
          <w:sz w:val="10"/>
        </w:rPr>
        <w:t>𝑞,|𝑞|</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[𝑆𝐸𝑃</w:t>
      </w:r>
      <w:r>
        <w:rPr>
          <w:rFonts w:ascii="Cambria" w:hAnsi="Cambria" w:eastAsia="Cambria"/>
          <w:spacing w:val="-8"/>
          <w:w w:val="110"/>
          <w:sz w:val="15"/>
        </w:rPr>
        <w:t xml:space="preserve"> </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𝑤</w:t>
      </w:r>
      <w:r>
        <w:rPr>
          <w:rFonts w:ascii="Cambria" w:hAnsi="Cambria" w:eastAsia="Cambria"/>
          <w:w w:val="110"/>
          <w:position w:val="-3"/>
          <w:sz w:val="10"/>
        </w:rPr>
        <w:t>1,1</w:t>
      </w:r>
      <w:r>
        <w:rPr>
          <w:rFonts w:ascii="Cambria" w:hAnsi="Cambria" w:eastAsia="Cambria"/>
          <w:spacing w:val="-12"/>
          <w:w w:val="110"/>
          <w:position w:val="-3"/>
          <w:sz w:val="10"/>
        </w:rPr>
        <w:t xml:space="preserve"> </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𝑤</w:t>
      </w:r>
      <w:r>
        <w:rPr>
          <w:rFonts w:ascii="Cambria" w:hAnsi="Cambria" w:eastAsia="Cambria"/>
          <w:w w:val="110"/>
          <w:position w:val="-3"/>
          <w:sz w:val="10"/>
        </w:rPr>
        <w:t>1,2</w:t>
      </w:r>
      <w:r>
        <w:rPr>
          <w:rFonts w:ascii="Cambria" w:hAnsi="Cambria" w:eastAsia="Cambria"/>
          <w:spacing w:val="-13"/>
          <w:w w:val="110"/>
          <w:position w:val="-3"/>
          <w:sz w:val="10"/>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𝑤</w:t>
      </w:r>
      <w:r>
        <w:rPr>
          <w:rFonts w:ascii="Cambria" w:hAnsi="Cambria" w:eastAsia="Cambria"/>
          <w:w w:val="110"/>
          <w:position w:val="-3"/>
          <w:sz w:val="10"/>
        </w:rPr>
        <w:t>|𝐷|,1</w:t>
      </w:r>
      <w:r>
        <w:rPr>
          <w:rFonts w:ascii="Cambria" w:hAnsi="Cambria" w:eastAsia="Cambria"/>
          <w:spacing w:val="-13"/>
          <w:w w:val="110"/>
          <w:position w:val="-3"/>
          <w:sz w:val="10"/>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w:t>
      </w:r>
      <w:r>
        <w:rPr>
          <w:rFonts w:ascii="Cambria" w:hAnsi="Cambria" w:eastAsia="Cambria"/>
          <w:spacing w:val="-5"/>
          <w:w w:val="110"/>
          <w:sz w:val="15"/>
        </w:rPr>
        <w:t xml:space="preserve"> </w:t>
      </w:r>
      <w:r>
        <w:rPr>
          <w:rFonts w:ascii="Cambria" w:hAnsi="Cambria" w:eastAsia="Cambria"/>
          <w:w w:val="110"/>
          <w:sz w:val="15"/>
        </w:rPr>
        <w:t>,</w:t>
      </w:r>
      <w:r>
        <w:rPr>
          <w:rFonts w:ascii="Cambria" w:hAnsi="Cambria" w:eastAsia="Cambria"/>
          <w:spacing w:val="-4"/>
          <w:w w:val="110"/>
          <w:sz w:val="15"/>
        </w:rPr>
        <w:t xml:space="preserve"> </w:t>
      </w:r>
      <w:r>
        <w:rPr>
          <w:rFonts w:ascii="Cambria" w:hAnsi="Cambria" w:eastAsia="Cambria"/>
          <w:w w:val="110"/>
          <w:sz w:val="15"/>
        </w:rPr>
        <w:t>𝑤</w:t>
      </w:r>
      <w:r>
        <w:rPr>
          <w:rFonts w:ascii="Cambria" w:hAnsi="Cambria" w:eastAsia="Cambria"/>
          <w:w w:val="110"/>
          <w:position w:val="-5"/>
          <w:sz w:val="10"/>
        </w:rPr>
        <w:t>|𝐷|,|𝑢̃</w:t>
      </w:r>
      <w:r>
        <w:rPr>
          <w:rFonts w:ascii="Cambria" w:hAnsi="Cambria" w:eastAsia="Cambria"/>
          <w:w w:val="110"/>
          <w:position w:val="-1"/>
          <w:sz w:val="7"/>
        </w:rPr>
        <w:t>𝑡</w:t>
      </w:r>
      <w:r>
        <w:rPr>
          <w:rFonts w:ascii="Cambria" w:hAnsi="Cambria" w:eastAsia="Cambria"/>
          <w:spacing w:val="43"/>
          <w:w w:val="110"/>
          <w:position w:val="-1"/>
          <w:sz w:val="7"/>
        </w:rPr>
        <w:t xml:space="preserve">  </w:t>
      </w:r>
      <w:r>
        <w:rPr>
          <w:rFonts w:ascii="Cambria" w:hAnsi="Cambria" w:eastAsia="Cambria"/>
          <w:spacing w:val="-5"/>
          <w:w w:val="110"/>
          <w:position w:val="-5"/>
          <w:sz w:val="10"/>
        </w:rPr>
        <w:t>|</w:t>
      </w:r>
      <w:r>
        <w:rPr>
          <w:rFonts w:ascii="Cambria" w:hAnsi="Cambria" w:eastAsia="Cambria"/>
          <w:spacing w:val="-5"/>
          <w:w w:val="110"/>
          <w:position w:val="21"/>
          <w:sz w:val="15"/>
        </w:rPr>
        <w:t>}</w:t>
      </w:r>
    </w:p>
    <w:p w14:paraId="14FCDCD4">
      <w:pPr>
        <w:pStyle w:val="3"/>
        <w:spacing w:before="156"/>
        <w:ind w:right="41"/>
        <w:jc w:val="right"/>
      </w:pPr>
      <w:r>
        <w:rPr>
          <w:spacing w:val="-5"/>
          <w:w w:val="110"/>
        </w:rPr>
        <w:t>(2)</w:t>
      </w:r>
    </w:p>
    <w:p w14:paraId="4E11FBC0">
      <w:pPr>
        <w:pStyle w:val="3"/>
        <w:spacing w:before="151"/>
        <w:ind w:left="43"/>
        <w:jc w:val="both"/>
      </w:pPr>
      <w:r>
        <w:rPr>
          <w:w w:val="110"/>
        </w:rPr>
        <w:t>where</w:t>
      </w:r>
      <w:r>
        <w:rPr>
          <w:spacing w:val="-11"/>
          <w:w w:val="110"/>
        </w:rPr>
        <w:t xml:space="preserve"> </w:t>
      </w:r>
      <w:r>
        <w:rPr>
          <w:w w:val="110"/>
        </w:rPr>
        <w:t>[CLS]</w:t>
      </w:r>
      <w:r>
        <w:rPr>
          <w:spacing w:val="-11"/>
          <w:w w:val="110"/>
        </w:rPr>
        <w:t xml:space="preserve"> </w:t>
      </w:r>
      <w:r>
        <w:rPr>
          <w:w w:val="110"/>
        </w:rPr>
        <w:t>and</w:t>
      </w:r>
      <w:r>
        <w:rPr>
          <w:spacing w:val="-10"/>
          <w:w w:val="110"/>
        </w:rPr>
        <w:t xml:space="preserve"> </w:t>
      </w:r>
      <w:r>
        <w:rPr>
          <w:w w:val="110"/>
        </w:rPr>
        <w:t>[SEP]</w:t>
      </w:r>
      <w:r>
        <w:rPr>
          <w:spacing w:val="-11"/>
          <w:w w:val="110"/>
        </w:rPr>
        <w:t xml:space="preserve"> </w:t>
      </w:r>
      <w:r>
        <w:rPr>
          <w:w w:val="110"/>
        </w:rPr>
        <w:t>are</w:t>
      </w:r>
      <w:r>
        <w:rPr>
          <w:spacing w:val="-11"/>
          <w:w w:val="110"/>
        </w:rPr>
        <w:t xml:space="preserve"> </w:t>
      </w:r>
      <w:r>
        <w:rPr>
          <w:w w:val="110"/>
        </w:rPr>
        <w:t>the</w:t>
      </w:r>
      <w:r>
        <w:rPr>
          <w:spacing w:val="-10"/>
          <w:w w:val="110"/>
        </w:rPr>
        <w:t xml:space="preserve"> </w:t>
      </w:r>
      <w:r>
        <w:rPr>
          <w:w w:val="110"/>
        </w:rPr>
        <w:t>special</w:t>
      </w:r>
      <w:r>
        <w:rPr>
          <w:spacing w:val="-11"/>
          <w:w w:val="110"/>
        </w:rPr>
        <w:t xml:space="preserve"> </w:t>
      </w:r>
      <w:r>
        <w:rPr>
          <w:w w:val="110"/>
        </w:rPr>
        <w:t>tokens</w:t>
      </w:r>
      <w:r>
        <w:rPr>
          <w:spacing w:val="-11"/>
          <w:w w:val="110"/>
        </w:rPr>
        <w:t xml:space="preserve"> </w:t>
      </w:r>
      <w:r>
        <w:rPr>
          <w:w w:val="110"/>
        </w:rPr>
        <w:t>of</w:t>
      </w:r>
      <w:r>
        <w:rPr>
          <w:spacing w:val="-10"/>
          <w:w w:val="110"/>
        </w:rPr>
        <w:t xml:space="preserve"> </w:t>
      </w:r>
      <w:r>
        <w:rPr>
          <w:w w:val="110"/>
        </w:rPr>
        <w:t>the</w:t>
      </w:r>
      <w:r>
        <w:rPr>
          <w:spacing w:val="-11"/>
          <w:w w:val="110"/>
        </w:rPr>
        <w:t xml:space="preserve"> </w:t>
      </w:r>
      <w:r>
        <w:rPr>
          <w:w w:val="110"/>
        </w:rPr>
        <w:t>token-level</w:t>
      </w:r>
      <w:r>
        <w:rPr>
          <w:spacing w:val="-11"/>
          <w:w w:val="110"/>
        </w:rPr>
        <w:t xml:space="preserve"> </w:t>
      </w:r>
      <w:r>
        <w:rPr>
          <w:spacing w:val="-2"/>
          <w:w w:val="110"/>
        </w:rPr>
        <w:t>encoder</w:t>
      </w:r>
    </w:p>
    <w:p w14:paraId="329457C3">
      <w:pPr>
        <w:pStyle w:val="3"/>
        <w:spacing w:before="22" w:line="249" w:lineRule="auto"/>
        <w:ind w:left="43" w:right="41"/>
        <w:jc w:val="both"/>
      </w:pPr>
      <w:r>
        <mc:AlternateContent>
          <mc:Choice Requires="wps">
            <w:drawing>
              <wp:anchor distT="0" distB="0" distL="0" distR="0" simplePos="0" relativeHeight="251701248" behindDoc="1" locked="0" layoutInCell="1" allowOverlap="1">
                <wp:simplePos x="0" y="0"/>
                <wp:positionH relativeFrom="page">
                  <wp:posOffset>5321300</wp:posOffset>
                </wp:positionH>
                <wp:positionV relativeFrom="paragraph">
                  <wp:posOffset>220345</wp:posOffset>
                </wp:positionV>
                <wp:extent cx="24130" cy="76200"/>
                <wp:effectExtent l="0" t="0" r="0" b="0"/>
                <wp:wrapNone/>
                <wp:docPr id="161" name="Textbox 161"/>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460BBF11">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161" o:spid="_x0000_s1026" o:spt="202" type="#_x0000_t202" style="position:absolute;left:0pt;margin-left:419pt;margin-top:17.35pt;height:6pt;width:1.9pt;mso-position-horizontal-relative:page;z-index:-251615232;mso-width-relative:page;mso-height-relative:page;" filled="f" stroked="f" coordsize="21600,21600" o:gfxdata="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4s&#10;IT7ZAAAACQEAAA8AAAAAAAAAAQAgAAAAIgAAAGRycy9kb3ducmV2LnhtbFBLAQIUABQAAAAIAIdO&#10;4kD+YW/WsAEAAHUDAAAOAAAAAAAAAAEAIAAAACgBAABkcnMvZTJvRG9jLnhtbFBLBQYAAAAABgAG&#10;AFkBAABKBQAAAAA=&#10;">
                <v:fill on="f" focussize="0,0"/>
                <v:stroke on="f"/>
                <v:imagedata o:title=""/>
                <o:lock v:ext="edit" aspectratio="f"/>
                <v:textbox inset="0mm,0mm,0mm,0mm">
                  <w:txbxContent>
                    <w:p w14:paraId="460BBF11">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rFonts w:ascii="Cambria" w:hAnsi="Cambria" w:eastAsia="Cambria"/>
          <w:w w:val="110"/>
        </w:rPr>
        <w:t>𝑇</w:t>
      </w:r>
      <w:r>
        <w:rPr>
          <w:rFonts w:ascii="Cambria" w:hAnsi="Cambria" w:eastAsia="Cambria"/>
          <w:spacing w:val="-10"/>
          <w:w w:val="110"/>
        </w:rPr>
        <w:t xml:space="preserve"> </w:t>
      </w:r>
      <w:r>
        <w:rPr>
          <w:w w:val="110"/>
        </w:rPr>
        <w:t xml:space="preserve">, </w:t>
      </w:r>
      <w:r>
        <w:rPr>
          <w:rFonts w:ascii="Cambria" w:hAnsi="Cambria" w:eastAsia="Cambria"/>
          <w:w w:val="110"/>
        </w:rPr>
        <w:t>𝑤</w:t>
      </w:r>
      <w:r>
        <w:rPr>
          <w:rFonts w:ascii="Cambria" w:hAnsi="Cambria" w:eastAsia="Cambria"/>
          <w:w w:val="110"/>
          <w:position w:val="-3"/>
          <w:sz w:val="12"/>
        </w:rPr>
        <w:t>𝑞,𝑘</w:t>
      </w:r>
      <w:r>
        <w:rPr>
          <w:rFonts w:ascii="Cambria" w:hAnsi="Cambria" w:eastAsia="Cambria"/>
          <w:spacing w:val="34"/>
          <w:w w:val="110"/>
          <w:position w:val="-3"/>
          <w:sz w:val="12"/>
        </w:rPr>
        <w:t xml:space="preserve"> </w:t>
      </w:r>
      <w:r>
        <w:rPr>
          <w:w w:val="110"/>
        </w:rPr>
        <w:t xml:space="preserve">and </w:t>
      </w:r>
      <w:r>
        <w:rPr>
          <w:rFonts w:ascii="Cambria" w:hAnsi="Cambria" w:eastAsia="Cambria"/>
          <w:w w:val="110"/>
        </w:rPr>
        <w:t>𝑤</w:t>
      </w:r>
      <w:r>
        <w:rPr>
          <w:rFonts w:ascii="Cambria" w:hAnsi="Cambria" w:eastAsia="Cambria"/>
          <w:w w:val="110"/>
          <w:position w:val="-3"/>
          <w:sz w:val="12"/>
        </w:rPr>
        <w:t>𝑖,𝑗</w:t>
      </w:r>
      <w:r>
        <w:rPr>
          <w:rFonts w:ascii="Cambria" w:hAnsi="Cambria" w:eastAsia="Cambria"/>
          <w:spacing w:val="40"/>
          <w:w w:val="110"/>
          <w:position w:val="-3"/>
          <w:sz w:val="12"/>
        </w:rPr>
        <w:t xml:space="preserve"> </w:t>
      </w:r>
      <w:r>
        <w:rPr>
          <w:w w:val="110"/>
        </w:rPr>
        <w:t xml:space="preserve">are the </w:t>
      </w:r>
      <w:r>
        <w:rPr>
          <w:rFonts w:ascii="Cambria" w:hAnsi="Cambria" w:eastAsia="Cambria"/>
          <w:w w:val="110"/>
        </w:rPr>
        <w:t>𝑘</w:t>
      </w:r>
      <w:r>
        <w:rPr>
          <w:w w:val="110"/>
        </w:rPr>
        <w:t xml:space="preserve">th token of query </w:t>
      </w:r>
      <w:r>
        <w:rPr>
          <w:rFonts w:ascii="Cambria" w:hAnsi="Cambria" w:eastAsia="Cambria"/>
          <w:w w:val="110"/>
        </w:rPr>
        <w:t xml:space="preserve">𝑞 </w:t>
      </w:r>
      <w:r>
        <w:rPr>
          <w:w w:val="110"/>
        </w:rPr>
        <w:t xml:space="preserve">and the </w:t>
      </w:r>
      <w:r>
        <w:rPr>
          <w:rFonts w:ascii="Cambria" w:hAnsi="Cambria" w:eastAsia="Cambria"/>
          <w:w w:val="110"/>
        </w:rPr>
        <w:t>𝑗</w:t>
      </w:r>
      <w:r>
        <w:rPr>
          <w:w w:val="110"/>
        </w:rPr>
        <w:t xml:space="preserve">th token of the prefixed text-modal utterance </w:t>
      </w:r>
      <w:r>
        <w:rPr>
          <w:rFonts w:ascii="Cambria" w:hAnsi="Cambria" w:eastAsia="Cambria"/>
          <w:w w:val="110"/>
        </w:rPr>
        <w:t>𝑢̃</w:t>
      </w:r>
      <w:r>
        <w:rPr>
          <w:rFonts w:ascii="Cambria" w:hAnsi="Cambria" w:eastAsia="Cambria"/>
          <w:w w:val="110"/>
          <w:vertAlign w:val="superscript"/>
        </w:rPr>
        <w:t>𝑡</w:t>
      </w:r>
      <w:r>
        <w:rPr>
          <w:w w:val="110"/>
          <w:vertAlign w:val="baseline"/>
        </w:rPr>
        <w:t>, respectively. The output sequence of the token-level encoder is as follows:</w:t>
      </w:r>
    </w:p>
    <w:p w14:paraId="5DAC70AB">
      <w:pPr>
        <w:spacing w:before="141" w:line="178" w:lineRule="exact"/>
        <w:ind w:left="43" w:right="0" w:firstLine="0"/>
        <w:jc w:val="both"/>
        <w:rPr>
          <w:rFonts w:ascii="Cambria" w:eastAsia="Cambria"/>
          <w:sz w:val="16"/>
        </w:rPr>
      </w:pPr>
      <w:r>
        <w:rPr>
          <w:rFonts w:ascii="Cambria" w:eastAsia="Cambria"/>
          <w:w w:val="105"/>
          <w:sz w:val="16"/>
        </w:rPr>
        <w:t>𝐻</w:t>
      </w:r>
      <w:r>
        <w:rPr>
          <w:rFonts w:ascii="Cambria" w:eastAsia="Cambria"/>
          <w:w w:val="105"/>
          <w:position w:val="-3"/>
          <w:sz w:val="12"/>
        </w:rPr>
        <w:t>𝑇</w:t>
      </w:r>
      <w:r>
        <w:rPr>
          <w:rFonts w:ascii="Cambria" w:eastAsia="Cambria"/>
          <w:spacing w:val="50"/>
          <w:w w:val="105"/>
          <w:position w:val="-3"/>
          <w:sz w:val="12"/>
        </w:rPr>
        <w:t xml:space="preserve"> </w:t>
      </w:r>
      <w:r>
        <w:rPr>
          <w:rFonts w:ascii="Cambria" w:eastAsia="Cambria"/>
          <w:w w:val="105"/>
          <w:sz w:val="16"/>
        </w:rPr>
        <w:t>=</w:t>
      </w:r>
      <w:r>
        <w:rPr>
          <w:rFonts w:ascii="Cambria" w:eastAsia="Cambria"/>
          <w:spacing w:val="10"/>
          <w:w w:val="105"/>
          <w:sz w:val="16"/>
        </w:rPr>
        <w:t xml:space="preserve"> </w:t>
      </w:r>
      <w:r>
        <w:rPr>
          <w:rFonts w:ascii="Cambria" w:eastAsia="Cambria"/>
          <w:w w:val="105"/>
          <w:sz w:val="16"/>
        </w:rPr>
        <w:t>𝑇</w:t>
      </w:r>
      <w:r>
        <w:rPr>
          <w:rFonts w:ascii="Cambria" w:eastAsia="Cambria"/>
          <w:spacing w:val="-10"/>
          <w:w w:val="105"/>
          <w:sz w:val="16"/>
        </w:rPr>
        <w:t xml:space="preserve"> </w:t>
      </w:r>
      <w:r>
        <w:rPr>
          <w:rFonts w:ascii="Cambria" w:eastAsia="Cambria"/>
          <w:spacing w:val="-5"/>
          <w:w w:val="105"/>
          <w:sz w:val="16"/>
        </w:rPr>
        <w:t>(𝐼)</w:t>
      </w:r>
    </w:p>
    <w:p w14:paraId="07AD38B0">
      <w:pPr>
        <w:pStyle w:val="3"/>
        <w:tabs>
          <w:tab w:val="left" w:pos="949"/>
          <w:tab w:val="left" w:pos="2231"/>
          <w:tab w:val="left" w:pos="2643"/>
          <w:tab w:val="left" w:pos="3962"/>
          <w:tab w:val="left" w:pos="4575"/>
          <w:tab w:val="left" w:pos="4824"/>
        </w:tabs>
        <w:spacing w:line="250" w:lineRule="exact"/>
        <w:ind w:left="322"/>
        <w:rPr>
          <w:rFonts w:ascii="Cambria" w:hAnsi="Cambria"/>
          <w:position w:val="23"/>
        </w:rPr>
      </w:pPr>
      <w:r>
        <w:rPr>
          <w:rFonts w:ascii="Cambria" w:hAnsi="Cambria"/>
          <w:position w:val="23"/>
        </w:rPr>
        <mc:AlternateContent>
          <mc:Choice Requires="wps">
            <w:drawing>
              <wp:anchor distT="0" distB="0" distL="0" distR="0" simplePos="0" relativeHeight="251702272" behindDoc="1" locked="0" layoutInCell="1" allowOverlap="1">
                <wp:simplePos x="0" y="0"/>
                <wp:positionH relativeFrom="page">
                  <wp:posOffset>6642735</wp:posOffset>
                </wp:positionH>
                <wp:positionV relativeFrom="paragraph">
                  <wp:posOffset>183515</wp:posOffset>
                </wp:positionV>
                <wp:extent cx="311150" cy="298450"/>
                <wp:effectExtent l="0" t="0" r="0" b="0"/>
                <wp:wrapNone/>
                <wp:docPr id="162" name="Textbox 162"/>
                <wp:cNvGraphicFramePr/>
                <a:graphic xmlns:a="http://schemas.openxmlformats.org/drawingml/2006/main">
                  <a:graphicData uri="http://schemas.microsoft.com/office/word/2010/wordprocessingShape">
                    <wps:wsp>
                      <wps:cNvSpPr txBox="1"/>
                      <wps:spPr>
                        <a:xfrm>
                          <a:off x="0" y="0"/>
                          <a:ext cx="311150" cy="298450"/>
                        </a:xfrm>
                        <a:prstGeom prst="rect">
                          <a:avLst/>
                        </a:prstGeom>
                      </wps:spPr>
                      <wps:txbx>
                        <w:txbxContent>
                          <w:p w14:paraId="37D05492">
                            <w:pPr>
                              <w:spacing w:before="0"/>
                              <w:ind w:left="0" w:right="0" w:firstLine="0"/>
                              <w:jc w:val="left"/>
                              <w:rPr>
                                <w:rFonts w:ascii="Cambria" w:hAnsi="Cambria" w:eastAsia="Cambria"/>
                                <w:position w:val="-6"/>
                                <w:sz w:val="12"/>
                              </w:rPr>
                            </w:pPr>
                            <w:r>
                              <w:rPr>
                                <w:rFonts w:ascii="Cambria" w:hAnsi="Cambria" w:eastAsia="Cambria"/>
                                <w:sz w:val="12"/>
                              </w:rPr>
                              <w:t>|𝐷|,</w:t>
                            </w:r>
                            <w:r>
                              <w:rPr>
                                <w:rFonts w:ascii="Cambria" w:hAnsi="Cambria" w:eastAsia="Cambria"/>
                                <w:position w:val="-6"/>
                                <w:sz w:val="12"/>
                              </w:rPr>
                              <w:t>|</w:t>
                            </w:r>
                            <w:r>
                              <w:rPr>
                                <w:rFonts w:ascii="Cambria" w:hAnsi="Cambria" w:eastAsia="Cambria"/>
                                <w:sz w:val="12"/>
                              </w:rPr>
                              <w:t>𝑢̃</w:t>
                            </w:r>
                            <w:r>
                              <w:rPr>
                                <w:rFonts w:ascii="Cambria" w:hAnsi="Cambria" w:eastAsia="Cambria"/>
                                <w:position w:val="-5"/>
                                <w:sz w:val="10"/>
                              </w:rPr>
                              <w:t>|</w:t>
                            </w:r>
                            <w:r>
                              <w:rPr>
                                <w:rFonts w:ascii="Cambria" w:hAnsi="Cambria" w:eastAsia="Cambria"/>
                                <w:spacing w:val="61"/>
                                <w:position w:val="-5"/>
                                <w:sz w:val="10"/>
                              </w:rPr>
                              <w:t xml:space="preserve"> </w:t>
                            </w:r>
                            <w:r>
                              <w:rPr>
                                <w:rFonts w:ascii="Cambria" w:hAnsi="Cambria" w:eastAsia="Cambria"/>
                                <w:spacing w:val="-5"/>
                                <w:position w:val="-5"/>
                                <w:sz w:val="10"/>
                              </w:rPr>
                              <w:t>|</w:t>
                            </w:r>
                            <w:r>
                              <w:rPr>
                                <w:rFonts w:ascii="Cambria" w:hAnsi="Cambria" w:eastAsia="Cambria"/>
                                <w:spacing w:val="-5"/>
                                <w:position w:val="-6"/>
                                <w:sz w:val="12"/>
                              </w:rPr>
                              <w:t>|</w:t>
                            </w:r>
                          </w:p>
                        </w:txbxContent>
                      </wps:txbx>
                      <wps:bodyPr wrap="square" lIns="0" tIns="0" rIns="0" bIns="0" rtlCol="0">
                        <a:noAutofit/>
                      </wps:bodyPr>
                    </wps:wsp>
                  </a:graphicData>
                </a:graphic>
              </wp:anchor>
            </w:drawing>
          </mc:Choice>
          <mc:Fallback>
            <w:pict>
              <v:shape id="Textbox 162" o:spid="_x0000_s1026" o:spt="202" type="#_x0000_t202" style="position:absolute;left:0pt;margin-left:523.05pt;margin-top:14.45pt;height:23.5pt;width:24.5pt;mso-position-horizontal-relative:page;z-index:-251614208;mso-width-relative:page;mso-height-relative:page;" filled="f" stroked="f" coordsize="21600,21600" o:gfxdata="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qhiZdkAAAALAQAADwAAAAAAAAABACAAAAAiAAAAZHJzL2Rvd25yZXYueG1sUEsBAhQAFAAAAAgA&#10;h07iQK0VtdCyAQAAdwMAAA4AAAAAAAAAAQAgAAAAKAEAAGRycy9lMm9Eb2MueG1sUEsFBgAAAAAG&#10;AAYAWQEAAEwFAAAAAA==&#10;">
                <v:fill on="f" focussize="0,0"/>
                <v:stroke on="f"/>
                <v:imagedata o:title=""/>
                <o:lock v:ext="edit" aspectratio="f"/>
                <v:textbox inset="0mm,0mm,0mm,0mm">
                  <w:txbxContent>
                    <w:p w14:paraId="37D05492">
                      <w:pPr>
                        <w:spacing w:before="0"/>
                        <w:ind w:left="0" w:right="0" w:firstLine="0"/>
                        <w:jc w:val="left"/>
                        <w:rPr>
                          <w:rFonts w:ascii="Cambria" w:hAnsi="Cambria" w:eastAsia="Cambria"/>
                          <w:position w:val="-6"/>
                          <w:sz w:val="12"/>
                        </w:rPr>
                      </w:pPr>
                      <w:r>
                        <w:rPr>
                          <w:rFonts w:ascii="Cambria" w:hAnsi="Cambria" w:eastAsia="Cambria"/>
                          <w:sz w:val="12"/>
                        </w:rPr>
                        <w:t>|𝐷|,</w:t>
                      </w:r>
                      <w:r>
                        <w:rPr>
                          <w:rFonts w:ascii="Cambria" w:hAnsi="Cambria" w:eastAsia="Cambria"/>
                          <w:position w:val="-6"/>
                          <w:sz w:val="12"/>
                        </w:rPr>
                        <w:t>|</w:t>
                      </w:r>
                      <w:r>
                        <w:rPr>
                          <w:rFonts w:ascii="Cambria" w:hAnsi="Cambria" w:eastAsia="Cambria"/>
                          <w:sz w:val="12"/>
                        </w:rPr>
                        <w:t>𝑢̃</w:t>
                      </w:r>
                      <w:r>
                        <w:rPr>
                          <w:rFonts w:ascii="Cambria" w:hAnsi="Cambria" w:eastAsia="Cambria"/>
                          <w:position w:val="-5"/>
                          <w:sz w:val="10"/>
                        </w:rPr>
                        <w:t>|</w:t>
                      </w:r>
                      <w:r>
                        <w:rPr>
                          <w:rFonts w:ascii="Cambria" w:hAnsi="Cambria" w:eastAsia="Cambria"/>
                          <w:spacing w:val="61"/>
                          <w:position w:val="-5"/>
                          <w:sz w:val="10"/>
                        </w:rPr>
                        <w:t xml:space="preserve"> </w:t>
                      </w:r>
                      <w:r>
                        <w:rPr>
                          <w:rFonts w:ascii="Cambria" w:hAnsi="Cambria" w:eastAsia="Cambria"/>
                          <w:spacing w:val="-5"/>
                          <w:position w:val="-5"/>
                          <w:sz w:val="10"/>
                        </w:rPr>
                        <w:t>|</w:t>
                      </w:r>
                      <w:r>
                        <w:rPr>
                          <w:rFonts w:ascii="Cambria" w:hAnsi="Cambria" w:eastAsia="Cambria"/>
                          <w:spacing w:val="-5"/>
                          <w:position w:val="-6"/>
                          <w:sz w:val="12"/>
                        </w:rPr>
                        <w:t>|</w:t>
                      </w:r>
                    </w:p>
                  </w:txbxContent>
                </v:textbox>
              </v:shape>
            </w:pict>
          </mc:Fallback>
        </mc:AlternateContent>
      </w:r>
      <w:r>
        <w:rPr>
          <w:rFonts w:ascii="Cambria" w:hAnsi="Cambria"/>
          <w:w w:val="120"/>
          <w:position w:val="1"/>
        </w:rPr>
        <w:t>=</w:t>
      </w:r>
      <w:r>
        <w:rPr>
          <w:rFonts w:ascii="Cambria" w:hAnsi="Cambria"/>
          <w:spacing w:val="-6"/>
          <w:w w:val="150"/>
          <w:position w:val="1"/>
        </w:rPr>
        <w:t xml:space="preserve"> </w:t>
      </w:r>
      <w:r>
        <w:rPr>
          <w:rFonts w:ascii="Cambria" w:hAnsi="Cambria"/>
          <w:spacing w:val="-5"/>
          <w:w w:val="150"/>
          <w:position w:val="23"/>
        </w:rPr>
        <w:t>{</w:t>
      </w:r>
      <w:r>
        <w:rPr>
          <w:rFonts w:ascii="Cambria" w:hAnsi="Cambria"/>
          <w:spacing w:val="-5"/>
          <w:w w:val="150"/>
          <w:position w:val="1"/>
        </w:rPr>
        <w:t>ℎ</w:t>
      </w:r>
      <w:r>
        <w:rPr>
          <w:rFonts w:ascii="Cambria" w:hAnsi="Cambria"/>
          <w:position w:val="1"/>
        </w:rPr>
        <w:tab/>
      </w:r>
      <w:r>
        <w:rPr>
          <w:rFonts w:ascii="Cambria" w:hAnsi="Cambria"/>
          <w:w w:val="120"/>
          <w:position w:val="1"/>
        </w:rPr>
        <w:t>,</w:t>
      </w:r>
      <w:r>
        <w:rPr>
          <w:rFonts w:ascii="Cambria" w:hAnsi="Cambria"/>
          <w:spacing w:val="-17"/>
          <w:w w:val="120"/>
          <w:position w:val="1"/>
        </w:rPr>
        <w:t xml:space="preserve"> </w:t>
      </w:r>
      <w:r>
        <w:rPr>
          <w:rFonts w:ascii="Cambria" w:hAnsi="Cambria"/>
          <w:w w:val="120"/>
          <w:position w:val="1"/>
        </w:rPr>
        <w:t>ℎ</w:t>
      </w:r>
      <w:r>
        <w:rPr>
          <w:rFonts w:ascii="Cambria" w:hAnsi="Cambria"/>
          <w:spacing w:val="32"/>
          <w:w w:val="120"/>
          <w:position w:val="1"/>
        </w:rPr>
        <w:t xml:space="preserve">  </w:t>
      </w:r>
      <w:r>
        <w:rPr>
          <w:rFonts w:ascii="Cambria" w:hAnsi="Cambria"/>
          <w:w w:val="120"/>
          <w:position w:val="1"/>
        </w:rPr>
        <w:t>,</w:t>
      </w:r>
      <w:r>
        <w:rPr>
          <w:rFonts w:ascii="Cambria" w:hAnsi="Cambria"/>
          <w:spacing w:val="-15"/>
          <w:w w:val="120"/>
          <w:position w:val="1"/>
        </w:rPr>
        <w:t xml:space="preserve"> </w:t>
      </w:r>
      <w:r>
        <w:rPr>
          <w:rFonts w:ascii="Cambria" w:hAnsi="Cambria"/>
          <w:w w:val="120"/>
          <w:position w:val="1"/>
        </w:rPr>
        <w:t>ℎ</w:t>
      </w:r>
      <w:r>
        <w:rPr>
          <w:rFonts w:ascii="Cambria" w:hAnsi="Cambria"/>
          <w:spacing w:val="34"/>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spacing w:val="-10"/>
          <w:w w:val="120"/>
          <w:position w:val="1"/>
        </w:rPr>
        <w:t>ℎ</w:t>
      </w:r>
      <w:r>
        <w:rPr>
          <w:rFonts w:ascii="Cambria" w:hAnsi="Cambria"/>
          <w:position w:val="1"/>
        </w:rPr>
        <w:tab/>
      </w:r>
      <w:r>
        <w:rPr>
          <w:rFonts w:ascii="Cambria" w:hAnsi="Cambria"/>
          <w:w w:val="120"/>
          <w:position w:val="1"/>
        </w:rPr>
        <w:t>,</w:t>
      </w:r>
      <w:r>
        <w:rPr>
          <w:rFonts w:ascii="Cambria" w:hAnsi="Cambria"/>
          <w:spacing w:val="-16"/>
          <w:w w:val="120"/>
          <w:position w:val="1"/>
        </w:rPr>
        <w:t xml:space="preserve"> </w:t>
      </w:r>
      <w:r>
        <w:rPr>
          <w:rFonts w:ascii="Cambria" w:hAnsi="Cambria"/>
          <w:spacing w:val="-10"/>
          <w:w w:val="120"/>
          <w:position w:val="1"/>
        </w:rPr>
        <w:t>ℎ</w:t>
      </w:r>
      <w:r>
        <w:rPr>
          <w:rFonts w:ascii="Cambria" w:hAnsi="Cambria"/>
          <w:position w:val="1"/>
        </w:rPr>
        <w:tab/>
      </w:r>
      <w:r>
        <w:rPr>
          <w:rFonts w:ascii="Cambria" w:hAnsi="Cambria"/>
          <w:w w:val="120"/>
          <w:position w:val="1"/>
        </w:rPr>
        <w:t>,</w:t>
      </w:r>
      <w:r>
        <w:rPr>
          <w:rFonts w:ascii="Cambria" w:hAnsi="Cambria"/>
          <w:spacing w:val="-17"/>
          <w:w w:val="120"/>
          <w:position w:val="1"/>
        </w:rPr>
        <w:t xml:space="preserve"> </w:t>
      </w:r>
      <w:r>
        <w:rPr>
          <w:rFonts w:ascii="Cambria" w:hAnsi="Cambria"/>
          <w:w w:val="120"/>
          <w:position w:val="1"/>
        </w:rPr>
        <w:t>ℎ</w:t>
      </w:r>
      <w:r>
        <w:rPr>
          <w:rFonts w:ascii="Cambria" w:hAnsi="Cambria"/>
          <w:spacing w:val="32"/>
          <w:w w:val="120"/>
          <w:position w:val="1"/>
        </w:rPr>
        <w:t xml:space="preserve">  </w:t>
      </w:r>
      <w:r>
        <w:rPr>
          <w:rFonts w:ascii="Cambria" w:hAnsi="Cambria"/>
          <w:w w:val="120"/>
          <w:position w:val="1"/>
        </w:rPr>
        <w:t>,</w:t>
      </w:r>
      <w:r>
        <w:rPr>
          <w:rFonts w:ascii="Cambria" w:hAnsi="Cambria"/>
          <w:spacing w:val="-15"/>
          <w:w w:val="120"/>
          <w:position w:val="1"/>
        </w:rPr>
        <w:t xml:space="preserve"> </w:t>
      </w:r>
      <w:r>
        <w:rPr>
          <w:rFonts w:ascii="Cambria" w:hAnsi="Cambria"/>
          <w:w w:val="120"/>
          <w:position w:val="1"/>
        </w:rPr>
        <w:t>ℎ</w:t>
      </w:r>
      <w:r>
        <w:rPr>
          <w:rFonts w:ascii="Cambria" w:hAnsi="Cambria"/>
          <w:spacing w:val="34"/>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w w:val="120"/>
          <w:position w:val="1"/>
        </w:rPr>
        <w:t>,</w:t>
      </w:r>
      <w:r>
        <w:rPr>
          <w:rFonts w:ascii="Cambria" w:hAnsi="Cambria"/>
          <w:spacing w:val="-16"/>
          <w:w w:val="120"/>
          <w:position w:val="1"/>
        </w:rPr>
        <w:t xml:space="preserve"> </w:t>
      </w:r>
      <w:r>
        <w:rPr>
          <w:rFonts w:ascii="Cambria" w:hAnsi="Cambria"/>
          <w:spacing w:val="-10"/>
          <w:w w:val="120"/>
          <w:position w:val="1"/>
        </w:rPr>
        <w:t>ℎ</w:t>
      </w:r>
      <w:r>
        <w:rPr>
          <w:rFonts w:ascii="Cambria" w:hAnsi="Cambria"/>
          <w:position w:val="1"/>
        </w:rPr>
        <w:tab/>
      </w:r>
      <w:r>
        <w:rPr>
          <w:rFonts w:ascii="Cambria" w:hAnsi="Cambria"/>
          <w:w w:val="120"/>
          <w:position w:val="1"/>
        </w:rPr>
        <w:t>,</w:t>
      </w:r>
      <w:r>
        <w:rPr>
          <w:rFonts w:ascii="Cambria" w:hAnsi="Cambria"/>
          <w:spacing w:val="-12"/>
          <w:w w:val="120"/>
          <w:position w:val="1"/>
        </w:rPr>
        <w:t xml:space="preserve"> </w:t>
      </w:r>
      <w:r>
        <w:rPr>
          <w:rFonts w:ascii="Cambria" w:hAnsi="Cambria"/>
          <w:w w:val="120"/>
          <w:position w:val="1"/>
        </w:rPr>
        <w:t>…</w:t>
      </w:r>
      <w:r>
        <w:rPr>
          <w:rFonts w:ascii="Cambria" w:hAnsi="Cambria"/>
          <w:spacing w:val="-11"/>
          <w:w w:val="120"/>
          <w:position w:val="1"/>
        </w:rPr>
        <w:t xml:space="preserve"> </w:t>
      </w:r>
      <w:r>
        <w:rPr>
          <w:rFonts w:ascii="Cambria" w:hAnsi="Cambria"/>
          <w:w w:val="120"/>
          <w:position w:val="1"/>
        </w:rPr>
        <w:t>,</w:t>
      </w:r>
      <w:r>
        <w:rPr>
          <w:rFonts w:ascii="Cambria" w:hAnsi="Cambria"/>
          <w:spacing w:val="-11"/>
          <w:w w:val="120"/>
          <w:position w:val="1"/>
        </w:rPr>
        <w:t xml:space="preserve"> </w:t>
      </w:r>
      <w:r>
        <w:rPr>
          <w:rFonts w:ascii="Cambria" w:hAnsi="Cambria"/>
          <w:spacing w:val="-10"/>
          <w:w w:val="120"/>
          <w:position w:val="1"/>
        </w:rPr>
        <w:t>ℎ</w:t>
      </w:r>
      <w:r>
        <w:rPr>
          <w:rFonts w:ascii="Cambria" w:hAnsi="Cambria"/>
          <w:position w:val="1"/>
        </w:rPr>
        <w:tab/>
      </w:r>
      <w:r>
        <w:rPr>
          <w:rFonts w:ascii="Cambria" w:hAnsi="Cambria"/>
          <w:spacing w:val="-10"/>
          <w:w w:val="120"/>
          <w:sz w:val="12"/>
        </w:rPr>
        <w:t>|</w:t>
      </w:r>
      <w:r>
        <w:rPr>
          <w:rFonts w:ascii="Cambria" w:hAnsi="Cambria"/>
          <w:sz w:val="12"/>
        </w:rPr>
        <w:tab/>
      </w:r>
      <w:r>
        <w:rPr>
          <w:rFonts w:ascii="Cambria" w:hAnsi="Cambria"/>
          <w:spacing w:val="-5"/>
          <w:w w:val="150"/>
          <w:sz w:val="12"/>
        </w:rPr>
        <w:t>|</w:t>
      </w:r>
      <w:r>
        <w:rPr>
          <w:rFonts w:ascii="Cambria" w:hAnsi="Cambria"/>
          <w:spacing w:val="-5"/>
          <w:w w:val="150"/>
          <w:position w:val="23"/>
        </w:rPr>
        <w:t>}</w:t>
      </w:r>
    </w:p>
    <w:p w14:paraId="1973B73D">
      <w:pPr>
        <w:pStyle w:val="3"/>
        <w:spacing w:after="0" w:line="250" w:lineRule="exact"/>
        <w:rPr>
          <w:rFonts w:ascii="Cambria" w:hAnsi="Cambria"/>
          <w:position w:val="23"/>
        </w:rPr>
        <w:sectPr>
          <w:type w:val="continuous"/>
          <w:pgSz w:w="11910" w:h="15880"/>
          <w:pgMar w:top="620" w:right="708" w:bottom="280" w:left="708" w:header="655" w:footer="442" w:gutter="0"/>
          <w:cols w:equalWidth="0" w:num="2">
            <w:col w:w="5066" w:space="314"/>
            <w:col w:w="5114"/>
          </w:cols>
        </w:sectPr>
      </w:pPr>
    </w:p>
    <w:p w14:paraId="0772AD4F">
      <w:pPr>
        <w:pStyle w:val="3"/>
        <w:spacing w:before="8" w:line="273" w:lineRule="auto"/>
        <w:ind w:left="43"/>
      </w:pPr>
      <w:r>
        <w:rPr>
          <w:w w:val="110"/>
        </w:rPr>
        <w:t>tract</w:t>
      </w:r>
      <w:r>
        <w:rPr>
          <w:spacing w:val="26"/>
          <w:w w:val="110"/>
        </w:rPr>
        <w:t xml:space="preserve"> </w:t>
      </w:r>
      <w:r>
        <w:rPr>
          <w:w w:val="110"/>
        </w:rPr>
        <w:t>the</w:t>
      </w:r>
      <w:r>
        <w:rPr>
          <w:spacing w:val="26"/>
          <w:w w:val="110"/>
        </w:rPr>
        <w:t xml:space="preserve"> </w:t>
      </w:r>
      <w:r>
        <w:rPr>
          <w:w w:val="110"/>
        </w:rPr>
        <w:t>candidate</w:t>
      </w:r>
      <w:r>
        <w:rPr>
          <w:spacing w:val="26"/>
          <w:w w:val="110"/>
        </w:rPr>
        <w:t xml:space="preserve"> </w:t>
      </w:r>
      <w:r>
        <w:rPr>
          <w:w w:val="110"/>
        </w:rPr>
        <w:t>emotion utterances</w:t>
      </w:r>
      <w:r>
        <w:rPr>
          <w:spacing w:val="26"/>
          <w:w w:val="110"/>
        </w:rPr>
        <w:t xml:space="preserve"> </w:t>
      </w:r>
      <w:r>
        <w:rPr>
          <w:w w:val="110"/>
        </w:rPr>
        <w:t>from the</w:t>
      </w:r>
      <w:r>
        <w:rPr>
          <w:spacing w:val="26"/>
          <w:w w:val="110"/>
        </w:rPr>
        <w:t xml:space="preserve"> </w:t>
      </w:r>
      <w:r>
        <w:rPr>
          <w:w w:val="110"/>
        </w:rPr>
        <w:t>whole</w:t>
      </w:r>
      <w:r>
        <w:rPr>
          <w:spacing w:val="26"/>
          <w:w w:val="110"/>
        </w:rPr>
        <w:t xml:space="preserve"> </w:t>
      </w:r>
      <w:r>
        <w:rPr>
          <w:w w:val="110"/>
        </w:rPr>
        <w:t xml:space="preserve">conversation. </w:t>
      </w:r>
      <w:r>
        <w:t>Specifically,</w:t>
      </w:r>
      <w:r>
        <w:rPr>
          <w:spacing w:val="22"/>
        </w:rPr>
        <w:t xml:space="preserve"> </w:t>
      </w:r>
      <w:r>
        <w:t>we</w:t>
      </w:r>
      <w:r>
        <w:rPr>
          <w:spacing w:val="23"/>
        </w:rPr>
        <w:t xml:space="preserve"> </w:t>
      </w:r>
      <w:r>
        <w:t>design</w:t>
      </w:r>
      <w:r>
        <w:rPr>
          <w:spacing w:val="23"/>
        </w:rPr>
        <w:t xml:space="preserve"> </w:t>
      </w:r>
      <w:r>
        <w:t>a</w:t>
      </w:r>
      <w:r>
        <w:rPr>
          <w:spacing w:val="23"/>
        </w:rPr>
        <w:t xml:space="preserve"> </w:t>
      </w:r>
      <w:r>
        <w:t>global</w:t>
      </w:r>
      <w:r>
        <w:rPr>
          <w:spacing w:val="23"/>
        </w:rPr>
        <w:t xml:space="preserve"> </w:t>
      </w:r>
      <w:r>
        <w:t>emotion</w:t>
      </w:r>
      <w:r>
        <w:rPr>
          <w:spacing w:val="23"/>
        </w:rPr>
        <w:t xml:space="preserve"> </w:t>
      </w:r>
      <w:r>
        <w:t>query</w:t>
      </w:r>
      <w:r>
        <w:rPr>
          <w:spacing w:val="23"/>
        </w:rPr>
        <w:t xml:space="preserve"> </w:t>
      </w:r>
      <w:r>
        <w:rPr>
          <w:rFonts w:ascii="Cambria" w:hAnsi="Cambria" w:eastAsia="Cambria"/>
        </w:rPr>
        <w:t>𝑞</w:t>
      </w:r>
      <w:r>
        <w:rPr>
          <w:rFonts w:ascii="Cambria" w:hAnsi="Cambria" w:eastAsia="Cambria"/>
          <w:position w:val="-3"/>
          <w:sz w:val="12"/>
        </w:rPr>
        <w:t>𝑔</w:t>
      </w:r>
      <w:r>
        <w:rPr>
          <w:rFonts w:ascii="Cambria" w:hAnsi="Cambria" w:eastAsia="Cambria"/>
          <w:spacing w:val="-3"/>
          <w:position w:val="-3"/>
          <w:sz w:val="12"/>
        </w:rPr>
        <w:t xml:space="preserve"> </w:t>
      </w:r>
      <w:r>
        <w:t>={‘‘Is</w:t>
      </w:r>
      <w:r>
        <w:rPr>
          <w:spacing w:val="23"/>
        </w:rPr>
        <w:t xml:space="preserve"> </w:t>
      </w:r>
      <w:r>
        <w:t>it</w:t>
      </w:r>
      <w:r>
        <w:rPr>
          <w:spacing w:val="23"/>
        </w:rPr>
        <w:t xml:space="preserve"> </w:t>
      </w:r>
      <w:r>
        <w:t>an</w:t>
      </w:r>
      <w:r>
        <w:rPr>
          <w:spacing w:val="23"/>
        </w:rPr>
        <w:t xml:space="preserve"> </w:t>
      </w:r>
      <w:r>
        <w:t>emotion</w:t>
      </w:r>
      <w:r>
        <w:rPr>
          <w:spacing w:val="23"/>
        </w:rPr>
        <w:t xml:space="preserve"> </w:t>
      </w:r>
      <w:r>
        <w:rPr>
          <w:spacing w:val="-5"/>
        </w:rPr>
        <w:t>ut-</w:t>
      </w:r>
    </w:p>
    <w:p w14:paraId="31AE3010">
      <w:pPr>
        <w:spacing w:before="8"/>
        <w:ind w:left="43" w:right="0" w:firstLine="0"/>
        <w:jc w:val="left"/>
        <w:rPr>
          <w:rFonts w:ascii="Cambria" w:eastAsia="Cambria"/>
          <w:sz w:val="12"/>
        </w:rPr>
      </w:pPr>
      <w:r>
        <w:br w:type="column"/>
      </w:r>
      <w:r>
        <w:rPr>
          <w:rFonts w:ascii="Cambria" w:eastAsia="Cambria"/>
          <w:spacing w:val="-4"/>
          <w:sz w:val="12"/>
        </w:rPr>
        <w:t>[𝑐𝑙𝑠]</w:t>
      </w:r>
    </w:p>
    <w:p w14:paraId="0573A797">
      <w:pPr>
        <w:spacing w:before="8"/>
        <w:ind w:left="43" w:right="0" w:firstLine="0"/>
        <w:jc w:val="left"/>
        <w:rPr>
          <w:rFonts w:ascii="Cambria" w:eastAsia="Cambria"/>
          <w:sz w:val="12"/>
        </w:rPr>
      </w:pPr>
      <w:r>
        <w:br w:type="column"/>
      </w:r>
      <w:r>
        <w:rPr>
          <w:rFonts w:ascii="Cambria" w:eastAsia="Cambria"/>
          <w:spacing w:val="-5"/>
          <w:w w:val="90"/>
          <w:sz w:val="12"/>
        </w:rPr>
        <w:t>𝑞,1</w:t>
      </w:r>
    </w:p>
    <w:p w14:paraId="4945BCEF">
      <w:pPr>
        <w:spacing w:before="8"/>
        <w:ind w:left="43" w:right="0" w:firstLine="0"/>
        <w:jc w:val="left"/>
        <w:rPr>
          <w:rFonts w:ascii="Cambria" w:eastAsia="Cambria"/>
          <w:sz w:val="12"/>
        </w:rPr>
      </w:pPr>
      <w:r>
        <w:br w:type="column"/>
      </w:r>
      <w:r>
        <w:rPr>
          <w:rFonts w:ascii="Cambria" w:eastAsia="Cambria"/>
          <w:spacing w:val="-5"/>
          <w:w w:val="90"/>
          <w:sz w:val="12"/>
        </w:rPr>
        <w:t>𝑞,2</w:t>
      </w:r>
    </w:p>
    <w:p w14:paraId="3EA81E3C">
      <w:pPr>
        <w:spacing w:before="8"/>
        <w:ind w:left="43" w:right="0" w:firstLine="0"/>
        <w:jc w:val="left"/>
        <w:rPr>
          <w:rFonts w:ascii="Cambria" w:eastAsia="Cambria"/>
          <w:sz w:val="12"/>
        </w:rPr>
      </w:pPr>
      <w:r>
        <w:br w:type="column"/>
      </w:r>
      <w:r>
        <w:rPr>
          <w:rFonts w:ascii="Cambria" w:eastAsia="Cambria"/>
          <w:spacing w:val="-4"/>
          <w:sz w:val="12"/>
        </w:rPr>
        <w:t>𝑞,|𝑞|</w:t>
      </w:r>
    </w:p>
    <w:p w14:paraId="5FE23C69">
      <w:pPr>
        <w:spacing w:before="8"/>
        <w:ind w:left="43" w:right="0" w:firstLine="0"/>
        <w:jc w:val="left"/>
        <w:rPr>
          <w:rFonts w:ascii="Cambria" w:eastAsia="Cambria"/>
          <w:sz w:val="12"/>
        </w:rPr>
      </w:pPr>
      <w:r>
        <w:br w:type="column"/>
      </w:r>
      <w:r>
        <w:rPr>
          <w:rFonts w:ascii="Cambria" w:eastAsia="Cambria"/>
          <w:spacing w:val="-2"/>
          <w:w w:val="90"/>
          <w:sz w:val="12"/>
        </w:rPr>
        <w:t>[𝑠𝑒𝑝]</w:t>
      </w:r>
    </w:p>
    <w:p w14:paraId="2A333203">
      <w:pPr>
        <w:spacing w:before="8"/>
        <w:ind w:left="43" w:right="0" w:firstLine="0"/>
        <w:jc w:val="left"/>
        <w:rPr>
          <w:rFonts w:ascii="Cambria"/>
          <w:sz w:val="12"/>
        </w:rPr>
      </w:pPr>
      <w:r>
        <w:br w:type="column"/>
      </w:r>
      <w:r>
        <w:rPr>
          <w:rFonts w:ascii="Cambria"/>
          <w:spacing w:val="-7"/>
          <w:sz w:val="12"/>
        </w:rPr>
        <w:t>1,1</w:t>
      </w:r>
    </w:p>
    <w:p w14:paraId="6D47079A">
      <w:pPr>
        <w:spacing w:before="8"/>
        <w:ind w:left="43" w:right="0" w:firstLine="0"/>
        <w:jc w:val="left"/>
        <w:rPr>
          <w:rFonts w:ascii="Cambria"/>
          <w:sz w:val="12"/>
        </w:rPr>
      </w:pPr>
      <w:r>
        <w:br w:type="column"/>
      </w:r>
      <w:r>
        <w:rPr>
          <w:rFonts w:ascii="Cambria"/>
          <w:spacing w:val="-7"/>
          <w:sz w:val="12"/>
        </w:rPr>
        <w:t>1,2</w:t>
      </w:r>
    </w:p>
    <w:p w14:paraId="2FC1B4B8">
      <w:pPr>
        <w:spacing w:before="8"/>
        <w:ind w:left="43" w:right="0" w:firstLine="0"/>
        <w:jc w:val="left"/>
        <w:rPr>
          <w:rFonts w:ascii="Cambria" w:eastAsia="Cambria"/>
          <w:sz w:val="12"/>
        </w:rPr>
      </w:pPr>
      <w:r>
        <w:br w:type="column"/>
      </w:r>
      <w:r>
        <w:rPr>
          <w:rFonts w:ascii="Cambria" w:eastAsia="Cambria"/>
          <w:spacing w:val="-2"/>
          <w:w w:val="105"/>
          <w:sz w:val="12"/>
        </w:rPr>
        <w:t>|𝐷|,1</w:t>
      </w:r>
    </w:p>
    <w:p w14:paraId="650C5299">
      <w:pPr>
        <w:spacing w:before="14" w:line="109" w:lineRule="exact"/>
        <w:ind w:left="43" w:right="0" w:firstLine="0"/>
        <w:jc w:val="left"/>
        <w:rPr>
          <w:rFonts w:ascii="Cambria" w:eastAsia="Cambria"/>
          <w:sz w:val="10"/>
        </w:rPr>
      </w:pPr>
      <w:r>
        <w:br w:type="column"/>
      </w:r>
      <w:r>
        <w:rPr>
          <w:rFonts w:ascii="Cambria" w:eastAsia="Cambria"/>
          <w:spacing w:val="-10"/>
          <w:w w:val="90"/>
          <w:sz w:val="10"/>
        </w:rPr>
        <w:t>𝑡</w:t>
      </w:r>
    </w:p>
    <w:p w14:paraId="58D77ED0">
      <w:pPr>
        <w:spacing w:before="0" w:line="109" w:lineRule="exact"/>
        <w:ind w:left="75" w:right="0" w:firstLine="0"/>
        <w:jc w:val="left"/>
        <w:rPr>
          <w:rFonts w:ascii="Cambria" w:eastAsia="Cambria"/>
          <w:sz w:val="10"/>
        </w:rPr>
      </w:pPr>
      <w:r>
        <w:rPr>
          <w:rFonts w:ascii="Cambria" w:eastAsia="Cambria"/>
          <w:spacing w:val="-10"/>
          <w:w w:val="115"/>
          <w:sz w:val="10"/>
        </w:rPr>
        <w:t>𝐷</w:t>
      </w:r>
    </w:p>
    <w:p w14:paraId="21ED9E94">
      <w:pPr>
        <w:pStyle w:val="3"/>
        <w:spacing w:before="56" w:line="175" w:lineRule="exact"/>
        <w:ind w:left="228"/>
      </w:pPr>
      <w:r>
        <w:rPr>
          <w:spacing w:val="-5"/>
          <w:w w:val="110"/>
        </w:rPr>
        <w:t>(3)</w:t>
      </w:r>
    </w:p>
    <w:p w14:paraId="513E13D4">
      <w:pPr>
        <w:pStyle w:val="3"/>
        <w:spacing w:after="0" w:line="175" w:lineRule="exact"/>
        <w:sectPr>
          <w:type w:val="continuous"/>
          <w:pgSz w:w="11910" w:h="15880"/>
          <w:pgMar w:top="620" w:right="708" w:bottom="280" w:left="708" w:header="655" w:footer="442" w:gutter="0"/>
          <w:cols w:equalWidth="0" w:num="10">
            <w:col w:w="5066" w:space="983"/>
            <w:col w:w="272" w:space="124"/>
            <w:col w:w="193" w:space="124"/>
            <w:col w:w="193" w:space="377"/>
            <w:col w:w="270" w:space="125"/>
            <w:col w:w="288" w:space="124"/>
            <w:col w:w="194" w:space="124"/>
            <w:col w:w="194" w:space="376"/>
            <w:col w:w="307" w:space="674"/>
            <w:col w:w="486"/>
          </w:cols>
        </w:sectPr>
      </w:pPr>
    </w:p>
    <w:p w14:paraId="47FAAC3B">
      <w:pPr>
        <w:pStyle w:val="3"/>
        <w:spacing w:line="235" w:lineRule="auto"/>
        <w:ind w:left="43"/>
      </w:pPr>
      <w:r>
        <w:rPr>
          <w:w w:val="110"/>
        </w:rPr>
        <w:t>terance?’’}</w:t>
      </w:r>
      <w:r>
        <w:rPr>
          <w:spacing w:val="-1"/>
          <w:w w:val="110"/>
        </w:rPr>
        <w:t xml:space="preserve"> </w:t>
      </w:r>
      <w:r>
        <w:rPr>
          <w:w w:val="110"/>
        </w:rPr>
        <w:t>and</w:t>
      </w:r>
      <w:r>
        <w:rPr>
          <w:spacing w:val="-1"/>
          <w:w w:val="110"/>
        </w:rPr>
        <w:t xml:space="preserve"> </w:t>
      </w:r>
      <w:r>
        <w:rPr>
          <w:w w:val="110"/>
        </w:rPr>
        <w:t>ask</w:t>
      </w:r>
      <w:r>
        <w:rPr>
          <w:spacing w:val="-1"/>
          <w:w w:val="110"/>
        </w:rPr>
        <w:t xml:space="preserve"> </w:t>
      </w:r>
      <w:r>
        <w:rPr>
          <w:w w:val="110"/>
        </w:rPr>
        <w:t>the</w:t>
      </w:r>
      <w:r>
        <w:rPr>
          <w:spacing w:val="-1"/>
          <w:w w:val="110"/>
        </w:rPr>
        <w:t xml:space="preserve"> </w:t>
      </w:r>
      <w:r>
        <w:rPr>
          <w:w w:val="110"/>
        </w:rPr>
        <w:t>question</w:t>
      </w:r>
      <w:r>
        <w:rPr>
          <w:spacing w:val="-1"/>
          <w:w w:val="110"/>
        </w:rPr>
        <w:t xml:space="preserve"> </w:t>
      </w:r>
      <w:r>
        <w:rPr>
          <w:w w:val="110"/>
        </w:rPr>
        <w:t>to</w:t>
      </w:r>
      <w:r>
        <w:rPr>
          <w:spacing w:val="-1"/>
          <w:w w:val="110"/>
        </w:rPr>
        <w:t xml:space="preserve"> </w:t>
      </w:r>
      <w:r>
        <w:rPr>
          <w:w w:val="110"/>
        </w:rPr>
        <w:t>each</w:t>
      </w:r>
      <w:r>
        <w:rPr>
          <w:spacing w:val="-1"/>
          <w:w w:val="110"/>
        </w:rPr>
        <w:t xml:space="preserve"> </w:t>
      </w:r>
      <w:r>
        <w:rPr>
          <w:w w:val="110"/>
        </w:rPr>
        <w:t>utterance</w:t>
      </w:r>
      <w:r>
        <w:rPr>
          <w:spacing w:val="-1"/>
          <w:w w:val="110"/>
        </w:rPr>
        <w:t xml:space="preserve"> </w:t>
      </w:r>
      <w:r>
        <w:rPr>
          <w:rFonts w:ascii="Cambria" w:hAnsi="Cambria" w:eastAsia="Cambria"/>
          <w:w w:val="110"/>
        </w:rPr>
        <w:t>𝑢</w:t>
      </w:r>
      <w:r>
        <w:rPr>
          <w:rFonts w:ascii="Cambria" w:hAnsi="Cambria" w:eastAsia="Cambria"/>
          <w:w w:val="110"/>
          <w:position w:val="-3"/>
          <w:sz w:val="12"/>
        </w:rPr>
        <w:t>𝑖</w:t>
      </w:r>
      <w:r>
        <w:rPr>
          <w:rFonts w:ascii="Cambria" w:hAnsi="Cambria" w:eastAsia="Cambria"/>
          <w:spacing w:val="22"/>
          <w:w w:val="110"/>
          <w:position w:val="-3"/>
          <w:sz w:val="12"/>
        </w:rPr>
        <w:t xml:space="preserve"> </w:t>
      </w:r>
      <w:r>
        <w:rPr>
          <w:w w:val="110"/>
        </w:rPr>
        <w:t>to</w:t>
      </w:r>
      <w:r>
        <w:rPr>
          <w:spacing w:val="-1"/>
          <w:w w:val="110"/>
        </w:rPr>
        <w:t xml:space="preserve"> </w:t>
      </w:r>
      <w:r>
        <w:rPr>
          <w:w w:val="110"/>
        </w:rPr>
        <w:t>decide</w:t>
      </w:r>
      <w:r>
        <w:rPr>
          <w:spacing w:val="-1"/>
          <w:w w:val="110"/>
        </w:rPr>
        <w:t xml:space="preserve"> </w:t>
      </w:r>
      <w:r>
        <w:rPr>
          <w:w w:val="110"/>
        </w:rPr>
        <w:t>whether it</w:t>
      </w:r>
      <w:r>
        <w:rPr>
          <w:spacing w:val="22"/>
          <w:w w:val="110"/>
        </w:rPr>
        <w:t xml:space="preserve"> </w:t>
      </w:r>
      <w:r>
        <w:rPr>
          <w:w w:val="110"/>
        </w:rPr>
        <w:t>is</w:t>
      </w:r>
      <w:r>
        <w:rPr>
          <w:spacing w:val="22"/>
          <w:w w:val="110"/>
        </w:rPr>
        <w:t xml:space="preserve"> </w:t>
      </w:r>
      <w:r>
        <w:rPr>
          <w:w w:val="110"/>
        </w:rPr>
        <w:t>an</w:t>
      </w:r>
      <w:r>
        <w:rPr>
          <w:spacing w:val="22"/>
          <w:w w:val="110"/>
        </w:rPr>
        <w:t xml:space="preserve"> </w:t>
      </w:r>
      <w:r>
        <w:rPr>
          <w:w w:val="110"/>
        </w:rPr>
        <w:t>emotion</w:t>
      </w:r>
      <w:r>
        <w:rPr>
          <w:spacing w:val="22"/>
          <w:w w:val="110"/>
        </w:rPr>
        <w:t xml:space="preserve"> </w:t>
      </w:r>
      <w:r>
        <w:rPr>
          <w:w w:val="110"/>
        </w:rPr>
        <w:t>utterance.</w:t>
      </w:r>
      <w:r>
        <w:rPr>
          <w:spacing w:val="22"/>
          <w:w w:val="110"/>
        </w:rPr>
        <w:t xml:space="preserve"> </w:t>
      </w:r>
      <w:r>
        <w:rPr>
          <w:w w:val="110"/>
        </w:rPr>
        <w:t>Then,</w:t>
      </w:r>
      <w:r>
        <w:rPr>
          <w:spacing w:val="22"/>
          <w:w w:val="110"/>
        </w:rPr>
        <w:t xml:space="preserve"> </w:t>
      </w:r>
      <w:r>
        <w:rPr>
          <w:w w:val="110"/>
        </w:rPr>
        <w:t>we</w:t>
      </w:r>
      <w:r>
        <w:rPr>
          <w:spacing w:val="22"/>
          <w:w w:val="110"/>
        </w:rPr>
        <w:t xml:space="preserve"> </w:t>
      </w:r>
      <w:r>
        <w:rPr>
          <w:w w:val="110"/>
        </w:rPr>
        <w:t>utilize</w:t>
      </w:r>
      <w:r>
        <w:rPr>
          <w:spacing w:val="22"/>
          <w:w w:val="110"/>
        </w:rPr>
        <w:t xml:space="preserve"> </w:t>
      </w:r>
      <w:r>
        <w:rPr>
          <w:w w:val="110"/>
        </w:rPr>
        <w:t>the</w:t>
      </w:r>
      <w:r>
        <w:rPr>
          <w:spacing w:val="22"/>
          <w:w w:val="110"/>
        </w:rPr>
        <w:t xml:space="preserve"> </w:t>
      </w:r>
      <w:r>
        <w:rPr>
          <w:w w:val="110"/>
        </w:rPr>
        <w:t>local</w:t>
      </w:r>
      <w:r>
        <w:rPr>
          <w:spacing w:val="22"/>
          <w:w w:val="110"/>
        </w:rPr>
        <w:t xml:space="preserve"> </w:t>
      </w:r>
      <w:r>
        <w:rPr>
          <w:w w:val="110"/>
        </w:rPr>
        <w:t>query</w:t>
      </w:r>
      <w:r>
        <w:rPr>
          <w:spacing w:val="22"/>
          <w:w w:val="110"/>
        </w:rPr>
        <w:t xml:space="preserve"> </w:t>
      </w:r>
      <w:r>
        <w:rPr>
          <w:spacing w:val="-2"/>
          <w:w w:val="110"/>
        </w:rPr>
        <w:t>template</w:t>
      </w:r>
    </w:p>
    <w:p w14:paraId="3A583572">
      <w:pPr>
        <w:pStyle w:val="3"/>
        <w:spacing w:before="123"/>
        <w:ind w:left="43"/>
        <w:rPr>
          <w:rFonts w:ascii="Cambria" w:hAnsi="Cambria"/>
        </w:rPr>
      </w:pPr>
      <w:r>
        <w:br w:type="column"/>
      </w:r>
      <w:r>
        <w:rPr>
          <w:w w:val="110"/>
        </w:rPr>
        <w:t>where</w:t>
      </w:r>
      <w:r>
        <w:rPr>
          <w:spacing w:val="42"/>
          <w:w w:val="110"/>
        </w:rPr>
        <w:t xml:space="preserve"> </w:t>
      </w:r>
      <w:r>
        <w:rPr>
          <w:rFonts w:ascii="Cambria" w:hAnsi="Cambria"/>
          <w:spacing w:val="-14"/>
          <w:w w:val="110"/>
        </w:rPr>
        <w:t>ℎ</w:t>
      </w:r>
    </w:p>
    <w:p w14:paraId="6E4456F6">
      <w:pPr>
        <w:spacing w:before="60" w:line="240" w:lineRule="auto"/>
        <w:rPr>
          <w:rFonts w:ascii="Cambria"/>
          <w:sz w:val="12"/>
        </w:rPr>
      </w:pPr>
      <w:r>
        <w:br w:type="column"/>
      </w:r>
    </w:p>
    <w:p w14:paraId="6349010B">
      <w:pPr>
        <w:spacing w:before="0"/>
        <w:ind w:left="0" w:right="0" w:firstLine="0"/>
        <w:jc w:val="left"/>
        <w:rPr>
          <w:rFonts w:ascii="Cambria" w:eastAsia="Cambria"/>
          <w:sz w:val="12"/>
        </w:rPr>
      </w:pPr>
      <w:r>
        <w:rPr>
          <w:rFonts w:ascii="Cambria" w:eastAsia="Cambria"/>
          <w:spacing w:val="-4"/>
          <w:sz w:val="12"/>
        </w:rPr>
        <w:t>[𝑐𝑙𝑠]</w:t>
      </w:r>
    </w:p>
    <w:p w14:paraId="71CFF298">
      <w:pPr>
        <w:pStyle w:val="3"/>
        <w:spacing w:before="123"/>
        <w:ind w:left="43"/>
        <w:rPr>
          <w:rFonts w:ascii="Cambria" w:hAnsi="Cambria"/>
        </w:rPr>
      </w:pPr>
      <w:r>
        <w:br w:type="column"/>
      </w:r>
      <w:r>
        <w:rPr>
          <w:w w:val="110"/>
        </w:rPr>
        <w:t>and</w:t>
      </w:r>
      <w:r>
        <w:rPr>
          <w:spacing w:val="45"/>
          <w:w w:val="110"/>
        </w:rPr>
        <w:t xml:space="preserve"> </w:t>
      </w:r>
      <w:r>
        <w:rPr>
          <w:rFonts w:ascii="Cambria" w:hAnsi="Cambria"/>
          <w:spacing w:val="-15"/>
          <w:w w:val="110"/>
        </w:rPr>
        <w:t>ℎ</w:t>
      </w:r>
    </w:p>
    <w:p w14:paraId="160FFA2D">
      <w:pPr>
        <w:spacing w:before="60" w:line="240" w:lineRule="auto"/>
        <w:rPr>
          <w:rFonts w:ascii="Cambria"/>
          <w:sz w:val="12"/>
        </w:rPr>
      </w:pPr>
      <w:r>
        <w:br w:type="column"/>
      </w:r>
    </w:p>
    <w:p w14:paraId="374131D3">
      <w:pPr>
        <w:spacing w:before="0"/>
        <w:ind w:left="0" w:right="0" w:firstLine="0"/>
        <w:jc w:val="left"/>
        <w:rPr>
          <w:rFonts w:ascii="Cambria" w:eastAsia="Cambria"/>
          <w:sz w:val="12"/>
        </w:rPr>
      </w:pPr>
      <w:r>
        <w:rPr>
          <w:rFonts w:ascii="Cambria" w:eastAsia="Cambria"/>
          <w:spacing w:val="-2"/>
          <w:w w:val="90"/>
          <w:sz w:val="12"/>
        </w:rPr>
        <w:t>[𝑠𝑒𝑝]</w:t>
      </w:r>
    </w:p>
    <w:p w14:paraId="542680AD">
      <w:pPr>
        <w:pStyle w:val="3"/>
        <w:spacing w:before="126"/>
        <w:ind w:left="43"/>
      </w:pPr>
      <w:r>
        <w:br w:type="column"/>
      </w:r>
      <w:r>
        <w:rPr>
          <w:w w:val="110"/>
        </w:rPr>
        <w:t>are</w:t>
      </w:r>
      <w:r>
        <w:rPr>
          <w:spacing w:val="36"/>
          <w:w w:val="110"/>
        </w:rPr>
        <w:t xml:space="preserve"> </w:t>
      </w:r>
      <w:r>
        <w:rPr>
          <w:w w:val="110"/>
        </w:rPr>
        <w:t>the</w:t>
      </w:r>
      <w:r>
        <w:rPr>
          <w:spacing w:val="36"/>
          <w:w w:val="110"/>
        </w:rPr>
        <w:t xml:space="preserve"> </w:t>
      </w:r>
      <w:r>
        <w:rPr>
          <w:w w:val="110"/>
        </w:rPr>
        <w:t>hidden</w:t>
      </w:r>
      <w:r>
        <w:rPr>
          <w:spacing w:val="37"/>
          <w:w w:val="110"/>
        </w:rPr>
        <w:t xml:space="preserve"> </w:t>
      </w:r>
      <w:r>
        <w:rPr>
          <w:w w:val="110"/>
        </w:rPr>
        <w:t>representations</w:t>
      </w:r>
      <w:r>
        <w:rPr>
          <w:spacing w:val="36"/>
          <w:w w:val="110"/>
        </w:rPr>
        <w:t xml:space="preserve"> </w:t>
      </w:r>
      <w:r>
        <w:rPr>
          <w:w w:val="110"/>
        </w:rPr>
        <w:t>of</w:t>
      </w:r>
      <w:r>
        <w:rPr>
          <w:spacing w:val="36"/>
          <w:w w:val="110"/>
        </w:rPr>
        <w:t xml:space="preserve"> </w:t>
      </w:r>
      <w:r>
        <w:rPr>
          <w:w w:val="110"/>
        </w:rPr>
        <w:t>[CLS]</w:t>
      </w:r>
      <w:r>
        <w:rPr>
          <w:spacing w:val="37"/>
          <w:w w:val="110"/>
        </w:rPr>
        <w:t xml:space="preserve"> </w:t>
      </w:r>
      <w:r>
        <w:rPr>
          <w:spacing w:val="-5"/>
          <w:w w:val="110"/>
        </w:rPr>
        <w:t>and</w:t>
      </w:r>
    </w:p>
    <w:p w14:paraId="371AF288">
      <w:pPr>
        <w:pStyle w:val="3"/>
        <w:spacing w:after="0"/>
        <w:sectPr>
          <w:type w:val="continuous"/>
          <w:pgSz w:w="11910" w:h="15880"/>
          <w:pgMar w:top="620" w:right="708" w:bottom="280" w:left="708" w:header="655" w:footer="442" w:gutter="0"/>
          <w:cols w:equalWidth="0" w:num="6">
            <w:col w:w="5066" w:space="314"/>
            <w:col w:w="655" w:space="0"/>
            <w:col w:w="229" w:space="48"/>
            <w:col w:w="481" w:space="0"/>
            <w:col w:w="244" w:space="48"/>
            <w:col w:w="3409"/>
          </w:cols>
        </w:sectPr>
      </w:pPr>
    </w:p>
    <w:p w14:paraId="006AFF87">
      <w:pPr>
        <w:pStyle w:val="3"/>
        <w:spacing w:before="19" w:line="252" w:lineRule="auto"/>
        <w:ind w:left="43"/>
        <w:jc w:val="both"/>
      </w:pPr>
      <w:r>
        <w:rPr>
          <w:w w:val="110"/>
        </w:rPr>
        <w:t xml:space="preserve">to extract the candidate cause utterances from the context of each extracted emotion utterance </w:t>
      </w:r>
      <w:r>
        <w:rPr>
          <w:rFonts w:ascii="Cambria" w:hAnsi="Cambria" w:eastAsia="Cambria"/>
          <w:w w:val="110"/>
        </w:rPr>
        <w:t>𝑢</w:t>
      </w:r>
      <w:r>
        <w:rPr>
          <w:rFonts w:ascii="Cambria" w:hAnsi="Cambria" w:eastAsia="Cambria"/>
          <w:w w:val="110"/>
          <w:position w:val="-3"/>
          <w:sz w:val="12"/>
        </w:rPr>
        <w:t>𝑖</w:t>
      </w:r>
      <w:r>
        <w:rPr>
          <w:rFonts w:ascii="Cambria" w:hAnsi="Cambria" w:eastAsia="Cambria"/>
          <w:spacing w:val="40"/>
          <w:w w:val="110"/>
          <w:position w:val="-3"/>
          <w:sz w:val="12"/>
        </w:rPr>
        <w:t xml:space="preserve"> </w:t>
      </w:r>
      <w:r>
        <w:rPr>
          <w:w w:val="110"/>
        </w:rPr>
        <w:t>in the second round. Specifically, we design</w:t>
      </w:r>
      <w:r>
        <w:rPr>
          <w:spacing w:val="-11"/>
          <w:w w:val="110"/>
        </w:rPr>
        <w:t xml:space="preserve"> </w:t>
      </w:r>
      <w:r>
        <w:rPr>
          <w:w w:val="110"/>
        </w:rPr>
        <w:t>a</w:t>
      </w:r>
      <w:r>
        <w:rPr>
          <w:spacing w:val="-8"/>
          <w:w w:val="110"/>
        </w:rPr>
        <w:t xml:space="preserve"> </w:t>
      </w:r>
      <w:r>
        <w:rPr>
          <w:w w:val="110"/>
        </w:rPr>
        <w:t>local</w:t>
      </w:r>
      <w:r>
        <w:rPr>
          <w:spacing w:val="-8"/>
          <w:w w:val="110"/>
        </w:rPr>
        <w:t xml:space="preserve"> </w:t>
      </w:r>
      <w:r>
        <w:rPr>
          <w:w w:val="110"/>
        </w:rPr>
        <w:t>cause</w:t>
      </w:r>
      <w:r>
        <w:rPr>
          <w:spacing w:val="-9"/>
          <w:w w:val="110"/>
        </w:rPr>
        <w:t xml:space="preserve"> </w:t>
      </w:r>
      <w:r>
        <w:rPr>
          <w:w w:val="110"/>
        </w:rPr>
        <w:t>query</w:t>
      </w:r>
      <w:r>
        <w:rPr>
          <w:spacing w:val="-8"/>
          <w:w w:val="110"/>
        </w:rPr>
        <w:t xml:space="preserve"> </w:t>
      </w:r>
      <w:r>
        <w:rPr>
          <w:rFonts w:ascii="Cambria" w:hAnsi="Cambria" w:eastAsia="Cambria"/>
          <w:w w:val="110"/>
        </w:rPr>
        <w:t>𝑞</w:t>
      </w:r>
      <w:r>
        <w:rPr>
          <w:rFonts w:ascii="Cambria" w:hAnsi="Cambria" w:eastAsia="Cambria"/>
          <w:w w:val="110"/>
          <w:position w:val="-3"/>
          <w:sz w:val="12"/>
        </w:rPr>
        <w:t>𝑙</w:t>
      </w:r>
      <w:r>
        <w:rPr>
          <w:rFonts w:ascii="Cambria" w:hAnsi="Cambria" w:eastAsia="Cambria"/>
          <w:spacing w:val="-18"/>
          <w:w w:val="110"/>
          <w:position w:val="-3"/>
          <w:sz w:val="12"/>
        </w:rPr>
        <w:t xml:space="preserve"> </w:t>
      </w:r>
      <w:r>
        <w:rPr>
          <w:w w:val="110"/>
        </w:rPr>
        <w:t>={‘‘Is</w:t>
      </w:r>
      <w:r>
        <w:rPr>
          <w:spacing w:val="-8"/>
          <w:w w:val="110"/>
        </w:rPr>
        <w:t xml:space="preserve"> </w:t>
      </w:r>
      <w:r>
        <w:rPr>
          <w:w w:val="110"/>
        </w:rPr>
        <w:t>it</w:t>
      </w:r>
      <w:r>
        <w:rPr>
          <w:spacing w:val="-9"/>
          <w:w w:val="110"/>
        </w:rPr>
        <w:t xml:space="preserve"> </w:t>
      </w:r>
      <w:r>
        <w:rPr>
          <w:w w:val="110"/>
        </w:rPr>
        <w:t>a</w:t>
      </w:r>
      <w:r>
        <w:rPr>
          <w:spacing w:val="-8"/>
          <w:w w:val="110"/>
        </w:rPr>
        <w:t xml:space="preserve"> </w:t>
      </w:r>
      <w:r>
        <w:rPr>
          <w:w w:val="110"/>
        </w:rPr>
        <w:t>cause</w:t>
      </w:r>
      <w:r>
        <w:rPr>
          <w:spacing w:val="-8"/>
          <w:w w:val="110"/>
        </w:rPr>
        <w:t xml:space="preserve"> </w:t>
      </w:r>
      <w:r>
        <w:rPr>
          <w:w w:val="110"/>
        </w:rPr>
        <w:t>utterance</w:t>
      </w:r>
      <w:r>
        <w:rPr>
          <w:spacing w:val="-9"/>
          <w:w w:val="110"/>
        </w:rPr>
        <w:t xml:space="preserve"> </w:t>
      </w:r>
      <w:r>
        <w:rPr>
          <w:w w:val="110"/>
        </w:rPr>
        <w:t>corresponding</w:t>
      </w:r>
      <w:r>
        <w:rPr>
          <w:spacing w:val="-8"/>
          <w:w w:val="110"/>
        </w:rPr>
        <w:t xml:space="preserve"> </w:t>
      </w:r>
      <w:r>
        <w:rPr>
          <w:spacing w:val="-7"/>
          <w:w w:val="110"/>
        </w:rPr>
        <w:t>to</w:t>
      </w:r>
    </w:p>
    <w:p w14:paraId="64798601">
      <w:pPr>
        <w:pStyle w:val="3"/>
        <w:spacing w:line="171" w:lineRule="exact"/>
        <w:ind w:left="43"/>
        <w:jc w:val="both"/>
      </w:pPr>
      <w:r>
        <mc:AlternateContent>
          <mc:Choice Requires="wps">
            <w:drawing>
              <wp:anchor distT="0" distB="0" distL="0" distR="0" simplePos="0" relativeHeight="251702272" behindDoc="1" locked="0" layoutInCell="1" allowOverlap="1">
                <wp:simplePos x="0" y="0"/>
                <wp:positionH relativeFrom="page">
                  <wp:posOffset>866140</wp:posOffset>
                </wp:positionH>
                <wp:positionV relativeFrom="paragraph">
                  <wp:posOffset>41910</wp:posOffset>
                </wp:positionV>
                <wp:extent cx="937895" cy="339725"/>
                <wp:effectExtent l="0" t="0" r="0" b="0"/>
                <wp:wrapNone/>
                <wp:docPr id="163" name="Textbox 163"/>
                <wp:cNvGraphicFramePr/>
                <a:graphic xmlns:a="http://schemas.openxmlformats.org/drawingml/2006/main">
                  <a:graphicData uri="http://schemas.microsoft.com/office/word/2010/wordprocessingShape">
                    <wps:wsp>
                      <wps:cNvSpPr txBox="1"/>
                      <wps:spPr>
                        <a:xfrm>
                          <a:off x="0" y="0"/>
                          <a:ext cx="937894" cy="339725"/>
                        </a:xfrm>
                        <a:prstGeom prst="rect">
                          <a:avLst/>
                        </a:prstGeom>
                      </wps:spPr>
                      <wps:txbx>
                        <w:txbxContent>
                          <w:p w14:paraId="3FCB025A">
                            <w:pPr>
                              <w:tabs>
                                <w:tab w:val="left" w:pos="1415"/>
                              </w:tabs>
                              <w:spacing w:before="1"/>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wps:txbx>
                      <wps:bodyPr wrap="square" lIns="0" tIns="0" rIns="0" bIns="0" rtlCol="0">
                        <a:noAutofit/>
                      </wps:bodyPr>
                    </wps:wsp>
                  </a:graphicData>
                </a:graphic>
              </wp:anchor>
            </w:drawing>
          </mc:Choice>
          <mc:Fallback>
            <w:pict>
              <v:shape id="Textbox 163" o:spid="_x0000_s1026" o:spt="202" type="#_x0000_t202" style="position:absolute;left:0pt;margin-left:68.2pt;margin-top:3.3pt;height:26.75pt;width:73.85pt;mso-position-horizontal-relative:page;z-index:-251614208;mso-width-relative:page;mso-height-relative:page;" filled="f" stroked="f" coordsize="21600,21600" o:gfxdata="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B&#10;qSXL1gAAAAgBAAAPAAAAAAAAAAEAIAAAACIAAABkcnMvZG93bnJldi54bWxQSwECFAAUAAAACACH&#10;TuJA3gTEbLQBAAB3AwAADgAAAAAAAAABACAAAAAlAQAAZHJzL2Uyb0RvYy54bWxQSwUGAAAAAAYA&#10;BgBZAQAASwUAAAAA&#10;">
                <v:fill on="f" focussize="0,0"/>
                <v:stroke on="f"/>
                <v:imagedata o:title=""/>
                <o:lock v:ext="edit" aspectratio="f"/>
                <v:textbox inset="0mm,0mm,0mm,0mm">
                  <w:txbxContent>
                    <w:p w14:paraId="3FCB025A">
                      <w:pPr>
                        <w:tabs>
                          <w:tab w:val="left" w:pos="1415"/>
                        </w:tabs>
                        <w:spacing w:before="1"/>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v:textbox>
              </v:shape>
            </w:pict>
          </mc:Fallback>
        </mc:AlternateContent>
      </w:r>
      <w:r>
        <mc:AlternateContent>
          <mc:Choice Requires="wps">
            <w:drawing>
              <wp:anchor distT="0" distB="0" distL="0" distR="0" simplePos="0" relativeHeight="251705344" behindDoc="1" locked="0" layoutInCell="1" allowOverlap="1">
                <wp:simplePos x="0" y="0"/>
                <wp:positionH relativeFrom="page">
                  <wp:posOffset>525145</wp:posOffset>
                </wp:positionH>
                <wp:positionV relativeFrom="paragraph">
                  <wp:posOffset>50800</wp:posOffset>
                </wp:positionV>
                <wp:extent cx="24130" cy="76200"/>
                <wp:effectExtent l="0" t="0" r="0" b="0"/>
                <wp:wrapNone/>
                <wp:docPr id="164" name="Textbox 164"/>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70F421DF">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164" o:spid="_x0000_s1026" o:spt="202" type="#_x0000_t202" style="position:absolute;left:0pt;margin-left:41.35pt;margin-top:4pt;height:6pt;width:1.9pt;mso-position-horizontal-relative:page;z-index:-251611136;mso-width-relative:page;mso-height-relative:page;" filled="f" stroked="f" coordsize="21600,21600" o:gfxdata="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">
                <v:fill on="f" focussize="0,0"/>
                <v:stroke on="f"/>
                <v:imagedata o:title=""/>
                <o:lock v:ext="edit" aspectratio="f"/>
                <v:textbox inset="0mm,0mm,0mm,0mm">
                  <w:txbxContent>
                    <w:p w14:paraId="70F421DF">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706368" behindDoc="1" locked="0" layoutInCell="1" allowOverlap="1">
                <wp:simplePos x="0" y="0"/>
                <wp:positionH relativeFrom="page">
                  <wp:posOffset>2529205</wp:posOffset>
                </wp:positionH>
                <wp:positionV relativeFrom="paragraph">
                  <wp:posOffset>50800</wp:posOffset>
                </wp:positionV>
                <wp:extent cx="29845" cy="76200"/>
                <wp:effectExtent l="0" t="0" r="0" b="0"/>
                <wp:wrapNone/>
                <wp:docPr id="165" name="Textbox 165"/>
                <wp:cNvGraphicFramePr/>
                <a:graphic xmlns:a="http://schemas.openxmlformats.org/drawingml/2006/main">
                  <a:graphicData uri="http://schemas.microsoft.com/office/word/2010/wordprocessingShape">
                    <wps:wsp>
                      <wps:cNvSpPr txBox="1"/>
                      <wps:spPr>
                        <a:xfrm>
                          <a:off x="0" y="0"/>
                          <a:ext cx="29845" cy="76200"/>
                        </a:xfrm>
                        <a:prstGeom prst="rect">
                          <a:avLst/>
                        </a:prstGeom>
                      </wps:spPr>
                      <wps:txbx>
                        <w:txbxContent>
                          <w:p w14:paraId="150BF81F">
                            <w:pPr>
                              <w:spacing w:before="0" w:line="120" w:lineRule="exact"/>
                              <w:ind w:left="0" w:right="0" w:firstLine="0"/>
                              <w:jc w:val="left"/>
                              <w:rPr>
                                <w:rFonts w:ascii="Cambria" w:eastAsia="Cambria"/>
                                <w:sz w:val="12"/>
                              </w:rPr>
                            </w:pPr>
                            <w:r>
                              <w:rPr>
                                <w:rFonts w:ascii="Cambria" w:eastAsia="Cambria"/>
                                <w:spacing w:val="-10"/>
                                <w:w w:val="105"/>
                                <w:sz w:val="12"/>
                              </w:rPr>
                              <w:t>𝑗</w:t>
                            </w:r>
                          </w:p>
                        </w:txbxContent>
                      </wps:txbx>
                      <wps:bodyPr wrap="square" lIns="0" tIns="0" rIns="0" bIns="0" rtlCol="0">
                        <a:noAutofit/>
                      </wps:bodyPr>
                    </wps:wsp>
                  </a:graphicData>
                </a:graphic>
              </wp:anchor>
            </w:drawing>
          </mc:Choice>
          <mc:Fallback>
            <w:pict>
              <v:shape id="Textbox 165" o:spid="_x0000_s1026" o:spt="202" type="#_x0000_t202" style="position:absolute;left:0pt;margin-left:199.15pt;margin-top:4pt;height:6pt;width:2.35pt;mso-position-horizontal-relative:page;z-index:-251610112;mso-width-relative:page;mso-height-relative:page;" filled="f" stroked="f" coordsize="21600,21600" o:gfxdata="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FzGPl&#10;1gAAAAgBAAAPAAAAAAAAAAEAIAAAACIAAABkcnMvZG93bnJldi54bWxQSwECFAAUAAAACACHTuJA&#10;WctiEbEBAAB1AwAADgAAAAAAAAABACAAAAAlAQAAZHJzL2Uyb0RvYy54bWxQSwUGAAAAAAYABgBZ&#10;AQAASAUAAAAA&#10;">
                <v:fill on="f" focussize="0,0"/>
                <v:stroke on="f"/>
                <v:imagedata o:title=""/>
                <o:lock v:ext="edit" aspectratio="f"/>
                <v:textbox inset="0mm,0mm,0mm,0mm">
                  <w:txbxContent>
                    <w:p w14:paraId="150BF81F">
                      <w:pPr>
                        <w:spacing w:before="0" w:line="120" w:lineRule="exact"/>
                        <w:ind w:left="0" w:right="0" w:firstLine="0"/>
                        <w:jc w:val="left"/>
                        <w:rPr>
                          <w:rFonts w:ascii="Cambria" w:eastAsia="Cambria"/>
                          <w:sz w:val="12"/>
                        </w:rPr>
                      </w:pPr>
                      <w:r>
                        <w:rPr>
                          <w:rFonts w:ascii="Cambria" w:eastAsia="Cambria"/>
                          <w:spacing w:val="-10"/>
                          <w:w w:val="105"/>
                          <w:sz w:val="12"/>
                        </w:rPr>
                        <w:t>𝑗</w:t>
                      </w:r>
                    </w:p>
                  </w:txbxContent>
                </v:textbox>
              </v:shape>
            </w:pict>
          </mc:Fallback>
        </mc:AlternateContent>
      </w:r>
      <w:r>
        <mc:AlternateContent>
          <mc:Choice Requires="wps">
            <w:drawing>
              <wp:anchor distT="0" distB="0" distL="0" distR="0" simplePos="0" relativeHeight="251666432" behindDoc="0" locked="0" layoutInCell="1" allowOverlap="1">
                <wp:simplePos x="0" y="0"/>
                <wp:positionH relativeFrom="page">
                  <wp:posOffset>476885</wp:posOffset>
                </wp:positionH>
                <wp:positionV relativeFrom="paragraph">
                  <wp:posOffset>130810</wp:posOffset>
                </wp:positionV>
                <wp:extent cx="358775" cy="112395"/>
                <wp:effectExtent l="0" t="0" r="0" b="0"/>
                <wp:wrapNone/>
                <wp:docPr id="166" name="Textbox 166"/>
                <wp:cNvGraphicFramePr/>
                <a:graphic xmlns:a="http://schemas.openxmlformats.org/drawingml/2006/main">
                  <a:graphicData uri="http://schemas.microsoft.com/office/word/2010/wordprocessingShape">
                    <wps:wsp>
                      <wps:cNvSpPr txBox="1"/>
                      <wps:spPr>
                        <a:xfrm>
                          <a:off x="0" y="0"/>
                          <a:ext cx="358775" cy="112395"/>
                        </a:xfrm>
                        <a:prstGeom prst="rect">
                          <a:avLst/>
                        </a:prstGeom>
                      </wps:spPr>
                      <wps:txbx>
                        <w:txbxContent>
                          <w:p w14:paraId="3555C7C2">
                            <w:pPr>
                              <w:pStyle w:val="3"/>
                              <w:spacing w:line="175" w:lineRule="exact"/>
                            </w:pPr>
                            <w:r>
                              <w:rPr>
                                <w:spacing w:val="-2"/>
                              </w:rPr>
                              <w:t>window</w:t>
                            </w:r>
                          </w:p>
                        </w:txbxContent>
                      </wps:txbx>
                      <wps:bodyPr wrap="square" lIns="0" tIns="0" rIns="0" bIns="0" rtlCol="0">
                        <a:noAutofit/>
                      </wps:bodyPr>
                    </wps:wsp>
                  </a:graphicData>
                </a:graphic>
              </wp:anchor>
            </w:drawing>
          </mc:Choice>
          <mc:Fallback>
            <w:pict>
              <v:shape id="Textbox 166" o:spid="_x0000_s1026" o:spt="202" type="#_x0000_t202" style="position:absolute;left:0pt;margin-left:37.55pt;margin-top:10.3pt;height:8.85pt;width:28.25pt;mso-position-horizontal-relative:page;z-index:251666432;mso-width-relative:page;mso-height-relative:page;" filled="f" stroked="f" coordsize="21600,21600" o:gfxdata="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krVBaNcAAAAIAQAADwAAAAAAAAABACAAAAAiAAAAZHJzL2Rvd25yZXYueG1sUEsBAhQAFAAAAAgA&#10;h07iQFn/fd60AQAAdwMAAA4AAAAAAAAAAQAgAAAAJgEAAGRycy9lMm9Eb2MueG1sUEsFBgAAAAAG&#10;AAYAWQEAAEwFAAAAAA==&#10;">
                <v:fill on="f" focussize="0,0"/>
                <v:stroke on="f"/>
                <v:imagedata o:title=""/>
                <o:lock v:ext="edit" aspectratio="f"/>
                <v:textbox inset="0mm,0mm,0mm,0mm">
                  <w:txbxContent>
                    <w:p w14:paraId="3555C7C2">
                      <w:pPr>
                        <w:pStyle w:val="3"/>
                        <w:spacing w:line="175" w:lineRule="exact"/>
                      </w:pPr>
                      <w:r>
                        <w:rPr>
                          <w:spacing w:val="-2"/>
                        </w:rPr>
                        <w:t>window</w:t>
                      </w:r>
                    </w:p>
                  </w:txbxContent>
                </v:textbox>
              </v:shape>
            </w:pict>
          </mc:Fallback>
        </mc:AlternateContent>
      </w:r>
      <w:r>
        <mc:AlternateContent>
          <mc:Choice Requires="wps">
            <w:drawing>
              <wp:anchor distT="0" distB="0" distL="0" distR="0" simplePos="0" relativeHeight="251667456" behindDoc="0" locked="0" layoutInCell="1" allowOverlap="1">
                <wp:simplePos x="0" y="0"/>
                <wp:positionH relativeFrom="page">
                  <wp:posOffset>1833880</wp:posOffset>
                </wp:positionH>
                <wp:positionV relativeFrom="paragraph">
                  <wp:posOffset>130810</wp:posOffset>
                </wp:positionV>
                <wp:extent cx="1831975" cy="130810"/>
                <wp:effectExtent l="0" t="0" r="0" b="0"/>
                <wp:wrapNone/>
                <wp:docPr id="167" name="Textbox 167"/>
                <wp:cNvGraphicFramePr/>
                <a:graphic xmlns:a="http://schemas.openxmlformats.org/drawingml/2006/main">
                  <a:graphicData uri="http://schemas.microsoft.com/office/word/2010/wordprocessingShape">
                    <wps:wsp>
                      <wps:cNvSpPr txBox="1"/>
                      <wps:spPr>
                        <a:xfrm>
                          <a:off x="0" y="0"/>
                          <a:ext cx="1831975" cy="130810"/>
                        </a:xfrm>
                        <a:prstGeom prst="rect">
                          <a:avLst/>
                        </a:prstGeom>
                      </wps:spPr>
                      <wps:txbx>
                        <w:txbxContent>
                          <w:p w14:paraId="3038F2D2">
                            <w:pPr>
                              <w:pStyle w:val="3"/>
                              <w:spacing w:line="205" w:lineRule="exact"/>
                            </w:pPr>
                            <w:r>
                              <w:rPr>
                                <w:w w:val="110"/>
                              </w:rPr>
                              <w:t>to</w:t>
                            </w:r>
                            <w:r>
                              <w:rPr>
                                <w:spacing w:val="1"/>
                                <w:w w:val="110"/>
                              </w:rPr>
                              <w:t xml:space="preserve"> </w:t>
                            </w:r>
                            <w:r>
                              <w:rPr>
                                <w:w w:val="110"/>
                              </w:rPr>
                              <w:t>select</w:t>
                            </w:r>
                            <w:r>
                              <w:rPr>
                                <w:spacing w:val="1"/>
                                <w:w w:val="110"/>
                              </w:rPr>
                              <w:t xml:space="preserve"> </w:t>
                            </w:r>
                            <w:r>
                              <w:rPr>
                                <w:w w:val="110"/>
                              </w:rPr>
                              <w:t>the</w:t>
                            </w:r>
                            <w:r>
                              <w:rPr>
                                <w:spacing w:val="2"/>
                                <w:w w:val="110"/>
                              </w:rPr>
                              <w:t xml:space="preserve"> </w:t>
                            </w:r>
                            <w:r>
                              <w:rPr>
                                <w:w w:val="110"/>
                              </w:rPr>
                              <w:t>cause</w:t>
                            </w:r>
                            <w:r>
                              <w:rPr>
                                <w:spacing w:val="1"/>
                                <w:w w:val="110"/>
                              </w:rPr>
                              <w:t xml:space="preserve"> </w:t>
                            </w:r>
                            <w:r>
                              <w:rPr>
                                <w:w w:val="110"/>
                              </w:rPr>
                              <w:t>utterance</w:t>
                            </w:r>
                            <w:r>
                              <w:rPr>
                                <w:spacing w:val="2"/>
                                <w:w w:val="110"/>
                              </w:rPr>
                              <w:t xml:space="preserve"> </w:t>
                            </w:r>
                            <w:r>
                              <w:rPr>
                                <w:w w:val="110"/>
                              </w:rPr>
                              <w:t>of</w:t>
                            </w:r>
                            <w:r>
                              <w:rPr>
                                <w:spacing w:val="1"/>
                                <w:w w:val="110"/>
                              </w:rPr>
                              <w:t xml:space="preserve"> </w:t>
                            </w:r>
                            <w:r>
                              <w:rPr>
                                <w:rFonts w:ascii="Cambria" w:eastAsia="Cambria"/>
                                <w:w w:val="110"/>
                              </w:rPr>
                              <w:t>𝑢</w:t>
                            </w:r>
                            <w:r>
                              <w:rPr>
                                <w:rFonts w:ascii="Cambria" w:eastAsia="Cambria"/>
                                <w:w w:val="110"/>
                                <w:position w:val="-3"/>
                                <w:sz w:val="12"/>
                              </w:rPr>
                              <w:t>𝑖</w:t>
                            </w:r>
                            <w:r>
                              <w:rPr>
                                <w:w w:val="110"/>
                              </w:rPr>
                              <w:t>,</w:t>
                            </w:r>
                            <w:r>
                              <w:rPr>
                                <w:spacing w:val="2"/>
                                <w:w w:val="110"/>
                              </w:rPr>
                              <w:t xml:space="preserve"> </w:t>
                            </w:r>
                            <w:r>
                              <w:rPr>
                                <w:spacing w:val="-2"/>
                                <w:w w:val="110"/>
                              </w:rPr>
                              <w:t>where</w:t>
                            </w:r>
                          </w:p>
                        </w:txbxContent>
                      </wps:txbx>
                      <wps:bodyPr wrap="square" lIns="0" tIns="0" rIns="0" bIns="0" rtlCol="0">
                        <a:noAutofit/>
                      </wps:bodyPr>
                    </wps:wsp>
                  </a:graphicData>
                </a:graphic>
              </wp:anchor>
            </w:drawing>
          </mc:Choice>
          <mc:Fallback>
            <w:pict>
              <v:shape id="Textbox 167" o:spid="_x0000_s1026" o:spt="202" type="#_x0000_t202" style="position:absolute;left:0pt;margin-left:144.4pt;margin-top:10.3pt;height:10.3pt;width:144.25pt;mso-position-horizontal-relative:page;z-index:251667456;mso-width-relative:page;mso-height-relative:page;" filled="f" stroked="f" coordsize="21600,21600" o:gfxdata="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o29v3tkAAAAJAQAADwAAAAAAAAABACAAAAAiAAAAZHJzL2Rvd25yZXYueG1sUEsBAhQAFAAA&#10;AAgAh07iQJL0jGa1AQAAeAMAAA4AAAAAAAAAAQAgAAAAKAEAAGRycy9lMm9Eb2MueG1sUEsFBgAA&#10;AAAGAAYAWQEAAE8FAAAAAA==&#10;">
                <v:fill on="f" focussize="0,0"/>
                <v:stroke on="f"/>
                <v:imagedata o:title=""/>
                <o:lock v:ext="edit" aspectratio="f"/>
                <v:textbox inset="0mm,0mm,0mm,0mm">
                  <w:txbxContent>
                    <w:p w14:paraId="3038F2D2">
                      <w:pPr>
                        <w:pStyle w:val="3"/>
                        <w:spacing w:line="205" w:lineRule="exact"/>
                      </w:pPr>
                      <w:r>
                        <w:rPr>
                          <w:w w:val="110"/>
                        </w:rPr>
                        <w:t>to</w:t>
                      </w:r>
                      <w:r>
                        <w:rPr>
                          <w:spacing w:val="1"/>
                          <w:w w:val="110"/>
                        </w:rPr>
                        <w:t xml:space="preserve"> </w:t>
                      </w:r>
                      <w:r>
                        <w:rPr>
                          <w:w w:val="110"/>
                        </w:rPr>
                        <w:t>select</w:t>
                      </w:r>
                      <w:r>
                        <w:rPr>
                          <w:spacing w:val="1"/>
                          <w:w w:val="110"/>
                        </w:rPr>
                        <w:t xml:space="preserve"> </w:t>
                      </w:r>
                      <w:r>
                        <w:rPr>
                          <w:w w:val="110"/>
                        </w:rPr>
                        <w:t>the</w:t>
                      </w:r>
                      <w:r>
                        <w:rPr>
                          <w:spacing w:val="2"/>
                          <w:w w:val="110"/>
                        </w:rPr>
                        <w:t xml:space="preserve"> </w:t>
                      </w:r>
                      <w:r>
                        <w:rPr>
                          <w:w w:val="110"/>
                        </w:rPr>
                        <w:t>cause</w:t>
                      </w:r>
                      <w:r>
                        <w:rPr>
                          <w:spacing w:val="1"/>
                          <w:w w:val="110"/>
                        </w:rPr>
                        <w:t xml:space="preserve"> </w:t>
                      </w:r>
                      <w:r>
                        <w:rPr>
                          <w:w w:val="110"/>
                        </w:rPr>
                        <w:t>utterance</w:t>
                      </w:r>
                      <w:r>
                        <w:rPr>
                          <w:spacing w:val="2"/>
                          <w:w w:val="110"/>
                        </w:rPr>
                        <w:t xml:space="preserve"> </w:t>
                      </w:r>
                      <w:r>
                        <w:rPr>
                          <w:w w:val="110"/>
                        </w:rPr>
                        <w:t>of</w:t>
                      </w:r>
                      <w:r>
                        <w:rPr>
                          <w:spacing w:val="1"/>
                          <w:w w:val="110"/>
                        </w:rPr>
                        <w:t xml:space="preserve"> </w:t>
                      </w:r>
                      <w:r>
                        <w:rPr>
                          <w:rFonts w:ascii="Cambria" w:eastAsia="Cambria"/>
                          <w:w w:val="110"/>
                        </w:rPr>
                        <w:t>𝑢</w:t>
                      </w:r>
                      <w:r>
                        <w:rPr>
                          <w:rFonts w:ascii="Cambria" w:eastAsia="Cambria"/>
                          <w:w w:val="110"/>
                          <w:position w:val="-3"/>
                          <w:sz w:val="12"/>
                        </w:rPr>
                        <w:t>𝑖</w:t>
                      </w:r>
                      <w:r>
                        <w:rPr>
                          <w:w w:val="110"/>
                        </w:rPr>
                        <w:t>,</w:t>
                      </w:r>
                      <w:r>
                        <w:rPr>
                          <w:spacing w:val="2"/>
                          <w:w w:val="110"/>
                        </w:rPr>
                        <w:t xml:space="preserve"> </w:t>
                      </w:r>
                      <w:r>
                        <w:rPr>
                          <w:spacing w:val="-2"/>
                          <w:w w:val="110"/>
                        </w:rPr>
                        <w:t>where</w:t>
                      </w:r>
                    </w:p>
                  </w:txbxContent>
                </v:textbox>
              </v:shape>
            </w:pict>
          </mc:Fallback>
        </mc:AlternateContent>
      </w:r>
      <w:r>
        <w:rPr>
          <w:rFonts w:ascii="Cambria" w:hAnsi="Cambria" w:eastAsia="Cambria"/>
          <w:w w:val="105"/>
        </w:rPr>
        <w:t>𝑢</w:t>
      </w:r>
      <w:r>
        <w:rPr>
          <w:rFonts w:ascii="Cambria" w:hAnsi="Cambria" w:eastAsia="Cambria"/>
          <w:spacing w:val="17"/>
          <w:w w:val="105"/>
        </w:rPr>
        <w:t xml:space="preserve"> </w:t>
      </w:r>
      <w:r>
        <w:rPr>
          <w:w w:val="105"/>
        </w:rPr>
        <w:t>?’’}</w:t>
      </w:r>
      <w:r>
        <w:rPr>
          <w:spacing w:val="9"/>
          <w:w w:val="105"/>
        </w:rPr>
        <w:t xml:space="preserve"> </w:t>
      </w:r>
      <w:r>
        <w:rPr>
          <w:w w:val="105"/>
        </w:rPr>
        <w:t>and</w:t>
      </w:r>
      <w:r>
        <w:rPr>
          <w:spacing w:val="10"/>
          <w:w w:val="105"/>
        </w:rPr>
        <w:t xml:space="preserve"> </w:t>
      </w:r>
      <w:r>
        <w:rPr>
          <w:w w:val="105"/>
        </w:rPr>
        <w:t>ask</w:t>
      </w:r>
      <w:r>
        <w:rPr>
          <w:spacing w:val="9"/>
          <w:w w:val="105"/>
        </w:rPr>
        <w:t xml:space="preserve"> </w:t>
      </w:r>
      <w:r>
        <w:rPr>
          <w:w w:val="105"/>
        </w:rPr>
        <w:t>the</w:t>
      </w:r>
      <w:r>
        <w:rPr>
          <w:spacing w:val="10"/>
          <w:w w:val="105"/>
        </w:rPr>
        <w:t xml:space="preserve"> </w:t>
      </w:r>
      <w:r>
        <w:rPr>
          <w:w w:val="105"/>
        </w:rPr>
        <w:t>question</w:t>
      </w:r>
      <w:r>
        <w:rPr>
          <w:spacing w:val="10"/>
          <w:w w:val="105"/>
        </w:rPr>
        <w:t xml:space="preserve"> </w:t>
      </w:r>
      <w:r>
        <w:rPr>
          <w:w w:val="105"/>
        </w:rPr>
        <w:t>to</w:t>
      </w:r>
      <w:r>
        <w:rPr>
          <w:spacing w:val="9"/>
          <w:w w:val="105"/>
        </w:rPr>
        <w:t xml:space="preserve"> </w:t>
      </w:r>
      <w:r>
        <w:rPr>
          <w:w w:val="105"/>
        </w:rPr>
        <w:t>each</w:t>
      </w:r>
      <w:r>
        <w:rPr>
          <w:spacing w:val="10"/>
          <w:w w:val="105"/>
        </w:rPr>
        <w:t xml:space="preserve"> </w:t>
      </w:r>
      <w:r>
        <w:rPr>
          <w:w w:val="105"/>
        </w:rPr>
        <w:t>utterance</w:t>
      </w:r>
      <w:r>
        <w:rPr>
          <w:spacing w:val="9"/>
          <w:w w:val="105"/>
        </w:rPr>
        <w:t xml:space="preserve"> </w:t>
      </w:r>
      <w:r>
        <w:rPr>
          <w:rFonts w:ascii="Cambria" w:hAnsi="Cambria" w:eastAsia="Cambria"/>
          <w:w w:val="105"/>
        </w:rPr>
        <w:t>𝑢</w:t>
      </w:r>
      <w:r>
        <w:rPr>
          <w:rFonts w:ascii="Cambria" w:hAnsi="Cambria" w:eastAsia="Cambria"/>
          <w:spacing w:val="73"/>
          <w:w w:val="150"/>
        </w:rPr>
        <w:t xml:space="preserve"> </w:t>
      </w:r>
      <w:r>
        <w:rPr>
          <w:w w:val="105"/>
        </w:rPr>
        <w:t>in</w:t>
      </w:r>
      <w:r>
        <w:rPr>
          <w:spacing w:val="10"/>
          <w:w w:val="105"/>
        </w:rPr>
        <w:t xml:space="preserve"> </w:t>
      </w:r>
      <w:r>
        <w:rPr>
          <w:w w:val="105"/>
        </w:rPr>
        <w:t>a</w:t>
      </w:r>
      <w:r>
        <w:rPr>
          <w:spacing w:val="9"/>
          <w:w w:val="105"/>
        </w:rPr>
        <w:t xml:space="preserve"> </w:t>
      </w:r>
      <w:r>
        <w:rPr>
          <w:w w:val="105"/>
        </w:rPr>
        <w:t>restricted</w:t>
      </w:r>
      <w:r>
        <w:rPr>
          <w:spacing w:val="10"/>
          <w:w w:val="105"/>
        </w:rPr>
        <w:t xml:space="preserve"> </w:t>
      </w:r>
      <w:r>
        <w:rPr>
          <w:spacing w:val="-2"/>
          <w:w w:val="105"/>
        </w:rPr>
        <w:t>utterance</w:t>
      </w:r>
    </w:p>
    <w:p w14:paraId="5185751E">
      <w:pPr>
        <w:spacing w:before="0" w:line="139" w:lineRule="auto"/>
        <w:ind w:left="43" w:right="0" w:firstLine="0"/>
        <w:jc w:val="both"/>
        <w:rPr>
          <w:sz w:val="16"/>
        </w:rPr>
      </w:pPr>
      <w:r>
        <w:br w:type="column"/>
      </w:r>
      <w:r>
        <w:rPr>
          <w:w w:val="110"/>
          <w:sz w:val="16"/>
        </w:rPr>
        <w:t>[SEP],</w:t>
      </w:r>
      <w:r>
        <w:rPr>
          <w:spacing w:val="12"/>
          <w:w w:val="110"/>
          <w:sz w:val="16"/>
        </w:rPr>
        <w:t xml:space="preserve"> </w:t>
      </w:r>
      <w:r>
        <w:rPr>
          <w:rFonts w:ascii="Cambria" w:hAnsi="Cambria" w:eastAsia="Cambria"/>
          <w:w w:val="110"/>
          <w:sz w:val="16"/>
        </w:rPr>
        <w:t>ℎ</w:t>
      </w:r>
      <w:r>
        <w:rPr>
          <w:rFonts w:ascii="Cambria" w:hAnsi="Cambria" w:eastAsia="Cambria"/>
          <w:w w:val="110"/>
          <w:position w:val="-3"/>
          <w:sz w:val="12"/>
        </w:rPr>
        <w:t>𝑞,𝑘</w:t>
      </w:r>
      <w:r>
        <w:rPr>
          <w:rFonts w:ascii="Cambria" w:hAnsi="Cambria" w:eastAsia="Cambria"/>
          <w:spacing w:val="36"/>
          <w:w w:val="110"/>
          <w:position w:val="-3"/>
          <w:sz w:val="12"/>
        </w:rPr>
        <w:t xml:space="preserve"> </w:t>
      </w:r>
      <w:r>
        <w:rPr>
          <w:w w:val="110"/>
          <w:sz w:val="16"/>
        </w:rPr>
        <w:t>and</w:t>
      </w:r>
      <w:r>
        <w:rPr>
          <w:spacing w:val="12"/>
          <w:w w:val="110"/>
          <w:sz w:val="16"/>
        </w:rPr>
        <w:t xml:space="preserve"> </w:t>
      </w:r>
      <w:r>
        <w:rPr>
          <w:rFonts w:ascii="Cambria" w:hAnsi="Cambria" w:eastAsia="Cambria"/>
          <w:w w:val="110"/>
          <w:sz w:val="16"/>
        </w:rPr>
        <w:t>ℎ</w:t>
      </w:r>
      <w:r>
        <w:rPr>
          <w:rFonts w:ascii="Cambria" w:hAnsi="Cambria" w:eastAsia="Cambria"/>
          <w:w w:val="110"/>
          <w:position w:val="-3"/>
          <w:sz w:val="12"/>
        </w:rPr>
        <w:t>𝑖,𝑗</w:t>
      </w:r>
      <w:r>
        <w:rPr>
          <w:rFonts w:ascii="Cambria" w:hAnsi="Cambria" w:eastAsia="Cambria"/>
          <w:spacing w:val="43"/>
          <w:w w:val="110"/>
          <w:position w:val="-3"/>
          <w:sz w:val="12"/>
        </w:rPr>
        <w:t xml:space="preserve"> </w:t>
      </w:r>
      <w:r>
        <w:rPr>
          <w:w w:val="110"/>
          <w:sz w:val="16"/>
        </w:rPr>
        <w:t>are</w:t>
      </w:r>
      <w:r>
        <w:rPr>
          <w:spacing w:val="13"/>
          <w:w w:val="110"/>
          <w:sz w:val="16"/>
        </w:rPr>
        <w:t xml:space="preserve"> </w:t>
      </w:r>
      <w:r>
        <w:rPr>
          <w:w w:val="110"/>
          <w:sz w:val="16"/>
        </w:rPr>
        <w:t>the</w:t>
      </w:r>
      <w:r>
        <w:rPr>
          <w:spacing w:val="13"/>
          <w:w w:val="110"/>
          <w:sz w:val="16"/>
        </w:rPr>
        <w:t xml:space="preserve"> </w:t>
      </w:r>
      <w:r>
        <w:rPr>
          <w:w w:val="110"/>
          <w:sz w:val="16"/>
        </w:rPr>
        <w:t>hidden</w:t>
      </w:r>
      <w:r>
        <w:rPr>
          <w:spacing w:val="13"/>
          <w:w w:val="110"/>
          <w:sz w:val="16"/>
        </w:rPr>
        <w:t xml:space="preserve"> </w:t>
      </w:r>
      <w:r>
        <w:rPr>
          <w:w w:val="110"/>
          <w:sz w:val="16"/>
        </w:rPr>
        <w:t>representations</w:t>
      </w:r>
      <w:r>
        <w:rPr>
          <w:spacing w:val="12"/>
          <w:w w:val="110"/>
          <w:sz w:val="16"/>
        </w:rPr>
        <w:t xml:space="preserve"> </w:t>
      </w:r>
      <w:r>
        <w:rPr>
          <w:w w:val="110"/>
          <w:sz w:val="16"/>
        </w:rPr>
        <w:t>of</w:t>
      </w:r>
      <w:r>
        <w:rPr>
          <w:spacing w:val="13"/>
          <w:w w:val="110"/>
          <w:sz w:val="16"/>
        </w:rPr>
        <w:t xml:space="preserve"> </w:t>
      </w:r>
      <w:r>
        <w:rPr>
          <w:w w:val="110"/>
          <w:sz w:val="16"/>
        </w:rPr>
        <w:t>tokens</w:t>
      </w:r>
      <w:r>
        <w:rPr>
          <w:spacing w:val="13"/>
          <w:w w:val="110"/>
          <w:sz w:val="16"/>
        </w:rPr>
        <w:t xml:space="preserve"> </w:t>
      </w:r>
      <w:r>
        <w:rPr>
          <w:rFonts w:ascii="Cambria" w:hAnsi="Cambria" w:eastAsia="Cambria"/>
          <w:w w:val="110"/>
          <w:sz w:val="16"/>
        </w:rPr>
        <w:t>𝑤</w:t>
      </w:r>
      <w:r>
        <w:rPr>
          <w:rFonts w:ascii="Cambria" w:hAnsi="Cambria" w:eastAsia="Cambria"/>
          <w:w w:val="110"/>
          <w:position w:val="-3"/>
          <w:sz w:val="12"/>
        </w:rPr>
        <w:t>𝑞,𝑘</w:t>
      </w:r>
      <w:r>
        <w:rPr>
          <w:rFonts w:ascii="Cambria" w:hAnsi="Cambria" w:eastAsia="Cambria"/>
          <w:spacing w:val="35"/>
          <w:w w:val="110"/>
          <w:position w:val="-3"/>
          <w:sz w:val="12"/>
        </w:rPr>
        <w:t xml:space="preserve"> </w:t>
      </w:r>
      <w:r>
        <w:rPr>
          <w:spacing w:val="-5"/>
          <w:w w:val="110"/>
          <w:sz w:val="16"/>
        </w:rPr>
        <w:t>and</w:t>
      </w:r>
    </w:p>
    <w:p w14:paraId="08CE2BB0">
      <w:pPr>
        <w:pStyle w:val="3"/>
        <w:spacing w:before="4" w:line="249" w:lineRule="auto"/>
        <w:ind w:left="43" w:right="41"/>
        <w:jc w:val="both"/>
      </w:pPr>
      <w:r>
        <mc:AlternateContent>
          <mc:Choice Requires="wps">
            <w:drawing>
              <wp:anchor distT="0" distB="0" distL="0" distR="0" simplePos="0" relativeHeight="251706368" behindDoc="1" locked="0" layoutInCell="1" allowOverlap="1">
                <wp:simplePos x="0" y="0"/>
                <wp:positionH relativeFrom="page">
                  <wp:posOffset>5454015</wp:posOffset>
                </wp:positionH>
                <wp:positionV relativeFrom="paragraph">
                  <wp:posOffset>374650</wp:posOffset>
                </wp:positionV>
                <wp:extent cx="19685" cy="63500"/>
                <wp:effectExtent l="0" t="0" r="0" b="0"/>
                <wp:wrapNone/>
                <wp:docPr id="168" name="Textbox 168"/>
                <wp:cNvGraphicFramePr/>
                <a:graphic xmlns:a="http://schemas.openxmlformats.org/drawingml/2006/main">
                  <a:graphicData uri="http://schemas.microsoft.com/office/word/2010/wordprocessingShape">
                    <wps:wsp>
                      <wps:cNvSpPr txBox="1"/>
                      <wps:spPr>
                        <a:xfrm>
                          <a:off x="0" y="0"/>
                          <a:ext cx="19685" cy="63500"/>
                        </a:xfrm>
                        <a:prstGeom prst="rect">
                          <a:avLst/>
                        </a:prstGeom>
                      </wps:spPr>
                      <wps:txbx>
                        <w:txbxContent>
                          <w:p w14:paraId="77AC0CF1">
                            <w:pPr>
                              <w:spacing w:before="0" w:line="100" w:lineRule="exact"/>
                              <w:ind w:left="0" w:right="0" w:firstLine="0"/>
                              <w:jc w:val="left"/>
                              <w:rPr>
                                <w:rFonts w:ascii="Cambria" w:eastAsia="Cambria"/>
                                <w:sz w:val="10"/>
                              </w:rPr>
                            </w:pPr>
                            <w:r>
                              <w:rPr>
                                <w:rFonts w:ascii="Cambria" w:eastAsia="Cambria"/>
                                <w:spacing w:val="-12"/>
                                <w:sz w:val="10"/>
                              </w:rPr>
                              <w:t>𝑖</w:t>
                            </w:r>
                          </w:p>
                        </w:txbxContent>
                      </wps:txbx>
                      <wps:bodyPr wrap="square" lIns="0" tIns="0" rIns="0" bIns="0" rtlCol="0">
                        <a:noAutofit/>
                      </wps:bodyPr>
                    </wps:wsp>
                  </a:graphicData>
                </a:graphic>
              </wp:anchor>
            </w:drawing>
          </mc:Choice>
          <mc:Fallback>
            <w:pict>
              <v:shape id="Textbox 168" o:spid="_x0000_s1026" o:spt="202" type="#_x0000_t202" style="position:absolute;left:0pt;margin-left:429.45pt;margin-top:29.5pt;height:5pt;width:1.55pt;mso-position-horizontal-relative:page;z-index:-251610112;mso-width-relative:page;mso-height-relative:page;" filled="f" stroked="f" coordsize="21600,21600" o:gfxdata="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A3Y&#10;rmTYAAAACQEAAA8AAAAAAAAAAQAgAAAAIgAAAGRycy9kb3ducmV2LnhtbFBLAQIUABQAAAAIAIdO&#10;4kA8J8mXsQEAAHUDAAAOAAAAAAAAAAEAIAAAACcBAABkcnMvZTJvRG9jLnhtbFBLBQYAAAAABgAG&#10;AFkBAABKBQAAAAA=&#10;">
                <v:fill on="f" focussize="0,0"/>
                <v:stroke on="f"/>
                <v:imagedata o:title=""/>
                <o:lock v:ext="edit" aspectratio="f"/>
                <v:textbox inset="0mm,0mm,0mm,0mm">
                  <w:txbxContent>
                    <w:p w14:paraId="77AC0CF1">
                      <w:pPr>
                        <w:spacing w:before="0" w:line="100" w:lineRule="exact"/>
                        <w:ind w:left="0" w:right="0" w:firstLine="0"/>
                        <w:jc w:val="left"/>
                        <w:rPr>
                          <w:rFonts w:ascii="Cambria" w:eastAsia="Cambria"/>
                          <w:sz w:val="10"/>
                        </w:rPr>
                      </w:pPr>
                      <w:r>
                        <w:rPr>
                          <w:rFonts w:ascii="Cambria" w:eastAsia="Cambria"/>
                          <w:spacing w:val="-12"/>
                          <w:sz w:val="10"/>
                        </w:rPr>
                        <w:t>𝑖</w:t>
                      </w:r>
                    </w:p>
                  </w:txbxContent>
                </v:textbox>
              </v:shape>
            </w:pict>
          </mc:Fallback>
        </mc:AlternateContent>
      </w:r>
      <w:r>
        <mc:AlternateContent>
          <mc:Choice Requires="wps">
            <w:drawing>
              <wp:anchor distT="0" distB="0" distL="0" distR="0" simplePos="0" relativeHeight="251707392" behindDoc="1" locked="0" layoutInCell="1" allowOverlap="1">
                <wp:simplePos x="0" y="0"/>
                <wp:positionH relativeFrom="page">
                  <wp:posOffset>3893820</wp:posOffset>
                </wp:positionH>
                <wp:positionV relativeFrom="paragraph">
                  <wp:posOffset>417830</wp:posOffset>
                </wp:positionV>
                <wp:extent cx="3188970" cy="142240"/>
                <wp:effectExtent l="0" t="0" r="0" b="0"/>
                <wp:wrapNone/>
                <wp:docPr id="169" name="Textbox 169"/>
                <wp:cNvGraphicFramePr/>
                <a:graphic xmlns:a="http://schemas.openxmlformats.org/drawingml/2006/main">
                  <a:graphicData uri="http://schemas.microsoft.com/office/word/2010/wordprocessingShape">
                    <wps:wsp>
                      <wps:cNvSpPr txBox="1"/>
                      <wps:spPr>
                        <a:xfrm>
                          <a:off x="0" y="0"/>
                          <a:ext cx="3188970" cy="142240"/>
                        </a:xfrm>
                        <a:prstGeom prst="rect">
                          <a:avLst/>
                        </a:prstGeom>
                      </wps:spPr>
                      <wps:txbx>
                        <w:txbxContent>
                          <w:p w14:paraId="28063216">
                            <w:pPr>
                              <w:pStyle w:val="3"/>
                              <w:spacing w:line="220" w:lineRule="auto"/>
                            </w:pPr>
                            <w:r>
                              <w:rPr>
                                <w:w w:val="110"/>
                              </w:rPr>
                              <w:t>representations</w:t>
                            </w:r>
                            <w:r>
                              <w:rPr>
                                <w:spacing w:val="27"/>
                                <w:w w:val="110"/>
                              </w:rPr>
                              <w:t xml:space="preserve"> </w:t>
                            </w:r>
                            <w:r>
                              <w:rPr>
                                <w:w w:val="110"/>
                              </w:rPr>
                              <w:t>for</w:t>
                            </w:r>
                            <w:r>
                              <w:rPr>
                                <w:spacing w:val="27"/>
                                <w:w w:val="110"/>
                              </w:rPr>
                              <w:t xml:space="preserve"> </w:t>
                            </w:r>
                            <w:r>
                              <w:rPr>
                                <w:w w:val="110"/>
                              </w:rPr>
                              <w:t>the</w:t>
                            </w:r>
                            <w:r>
                              <w:rPr>
                                <w:spacing w:val="27"/>
                                <w:w w:val="110"/>
                              </w:rPr>
                              <w:t xml:space="preserve"> </w:t>
                            </w:r>
                            <w:r>
                              <w:rPr>
                                <w:w w:val="110"/>
                              </w:rPr>
                              <w:t>prefixed</w:t>
                            </w:r>
                            <w:r>
                              <w:rPr>
                                <w:spacing w:val="26"/>
                                <w:w w:val="110"/>
                              </w:rPr>
                              <w:t xml:space="preserve"> </w:t>
                            </w:r>
                            <w:r>
                              <w:rPr>
                                <w:w w:val="110"/>
                              </w:rPr>
                              <w:t>utterance</w:t>
                            </w:r>
                            <w:r>
                              <w:rPr>
                                <w:spacing w:val="27"/>
                                <w:w w:val="110"/>
                              </w:rPr>
                              <w:t xml:space="preserve"> </w:t>
                            </w:r>
                            <w:r>
                              <w:rPr>
                                <w:rFonts w:ascii="Cambria" w:hAnsi="Cambria" w:eastAsia="Cambria"/>
                                <w:w w:val="110"/>
                              </w:rPr>
                              <w:t>𝑢̃</w:t>
                            </w:r>
                            <w:r>
                              <w:rPr>
                                <w:rFonts w:ascii="Cambria" w:hAnsi="Cambria" w:eastAsia="Cambria"/>
                                <w:w w:val="110"/>
                                <w:position w:val="-5"/>
                                <w:sz w:val="12"/>
                              </w:rPr>
                              <w:t>𝑖</w:t>
                            </w:r>
                            <w:r>
                              <w:rPr>
                                <w:w w:val="110"/>
                              </w:rPr>
                              <w:t>.</w:t>
                            </w:r>
                            <w:r>
                              <w:rPr>
                                <w:spacing w:val="28"/>
                                <w:w w:val="110"/>
                              </w:rPr>
                              <w:t xml:space="preserve"> </w:t>
                            </w:r>
                            <w:r>
                              <w:rPr>
                                <w:w w:val="110"/>
                              </w:rPr>
                              <w:t>We</w:t>
                            </w:r>
                            <w:r>
                              <w:rPr>
                                <w:spacing w:val="26"/>
                                <w:w w:val="110"/>
                              </w:rPr>
                              <w:t xml:space="preserve"> </w:t>
                            </w:r>
                            <w:r>
                              <w:rPr>
                                <w:w w:val="110"/>
                              </w:rPr>
                              <w:t>compute</w:t>
                            </w:r>
                            <w:r>
                              <w:rPr>
                                <w:spacing w:val="27"/>
                                <w:w w:val="110"/>
                              </w:rPr>
                              <w:t xml:space="preserve"> </w:t>
                            </w:r>
                            <w:r>
                              <w:rPr>
                                <w:w w:val="110"/>
                              </w:rPr>
                              <w:t>its</w:t>
                            </w:r>
                            <w:r>
                              <w:rPr>
                                <w:spacing w:val="27"/>
                                <w:w w:val="110"/>
                              </w:rPr>
                              <w:t xml:space="preserve"> </w:t>
                            </w:r>
                            <w:r>
                              <w:rPr>
                                <w:spacing w:val="-2"/>
                                <w:w w:val="110"/>
                              </w:rPr>
                              <w:t>aggre-</w:t>
                            </w:r>
                          </w:p>
                        </w:txbxContent>
                      </wps:txbx>
                      <wps:bodyPr wrap="square" lIns="0" tIns="0" rIns="0" bIns="0" rtlCol="0">
                        <a:noAutofit/>
                      </wps:bodyPr>
                    </wps:wsp>
                  </a:graphicData>
                </a:graphic>
              </wp:anchor>
            </w:drawing>
          </mc:Choice>
          <mc:Fallback>
            <w:pict>
              <v:shape id="Textbox 169" o:spid="_x0000_s1026" o:spt="202" type="#_x0000_t202" style="position:absolute;left:0pt;margin-left:306.6pt;margin-top:32.9pt;height:11.2pt;width:251.1pt;mso-position-horizontal-relative:page;z-index:-251609088;mso-width-relative:page;mso-height-relative:page;" filled="f" stroked="f" coordsize="21600,21600" o:gfxdata="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utj/V9kAAAAKAQAADwAAAAAAAAABACAAAAAiAAAAZHJzL2Rvd25yZXYueG1sUEsBAhQAFAAA&#10;AAgAh07iQJNV/fi1AQAAeAMAAA4AAAAAAAAAAQAgAAAAKAEAAGRycy9lMm9Eb2MueG1sUEsFBgAA&#10;AAAGAAYAWQEAAE8FAAAAAA==&#10;">
                <v:fill on="f" focussize="0,0"/>
                <v:stroke on="f"/>
                <v:imagedata o:title=""/>
                <o:lock v:ext="edit" aspectratio="f"/>
                <v:textbox inset="0mm,0mm,0mm,0mm">
                  <w:txbxContent>
                    <w:p w14:paraId="28063216">
                      <w:pPr>
                        <w:pStyle w:val="3"/>
                        <w:spacing w:line="220" w:lineRule="auto"/>
                      </w:pPr>
                      <w:r>
                        <w:rPr>
                          <w:w w:val="110"/>
                        </w:rPr>
                        <w:t>representations</w:t>
                      </w:r>
                      <w:r>
                        <w:rPr>
                          <w:spacing w:val="27"/>
                          <w:w w:val="110"/>
                        </w:rPr>
                        <w:t xml:space="preserve"> </w:t>
                      </w:r>
                      <w:r>
                        <w:rPr>
                          <w:w w:val="110"/>
                        </w:rPr>
                        <w:t>for</w:t>
                      </w:r>
                      <w:r>
                        <w:rPr>
                          <w:spacing w:val="27"/>
                          <w:w w:val="110"/>
                        </w:rPr>
                        <w:t xml:space="preserve"> </w:t>
                      </w:r>
                      <w:r>
                        <w:rPr>
                          <w:w w:val="110"/>
                        </w:rPr>
                        <w:t>the</w:t>
                      </w:r>
                      <w:r>
                        <w:rPr>
                          <w:spacing w:val="27"/>
                          <w:w w:val="110"/>
                        </w:rPr>
                        <w:t xml:space="preserve"> </w:t>
                      </w:r>
                      <w:r>
                        <w:rPr>
                          <w:w w:val="110"/>
                        </w:rPr>
                        <w:t>prefixed</w:t>
                      </w:r>
                      <w:r>
                        <w:rPr>
                          <w:spacing w:val="26"/>
                          <w:w w:val="110"/>
                        </w:rPr>
                        <w:t xml:space="preserve"> </w:t>
                      </w:r>
                      <w:r>
                        <w:rPr>
                          <w:w w:val="110"/>
                        </w:rPr>
                        <w:t>utterance</w:t>
                      </w:r>
                      <w:r>
                        <w:rPr>
                          <w:spacing w:val="27"/>
                          <w:w w:val="110"/>
                        </w:rPr>
                        <w:t xml:space="preserve"> </w:t>
                      </w:r>
                      <w:r>
                        <w:rPr>
                          <w:rFonts w:ascii="Cambria" w:hAnsi="Cambria" w:eastAsia="Cambria"/>
                          <w:w w:val="110"/>
                        </w:rPr>
                        <w:t>𝑢̃</w:t>
                      </w:r>
                      <w:r>
                        <w:rPr>
                          <w:rFonts w:ascii="Cambria" w:hAnsi="Cambria" w:eastAsia="Cambria"/>
                          <w:w w:val="110"/>
                          <w:position w:val="-5"/>
                          <w:sz w:val="12"/>
                        </w:rPr>
                        <w:t>𝑖</w:t>
                      </w:r>
                      <w:r>
                        <w:rPr>
                          <w:w w:val="110"/>
                        </w:rPr>
                        <w:t>.</w:t>
                      </w:r>
                      <w:r>
                        <w:rPr>
                          <w:spacing w:val="28"/>
                          <w:w w:val="110"/>
                        </w:rPr>
                        <w:t xml:space="preserve"> </w:t>
                      </w:r>
                      <w:r>
                        <w:rPr>
                          <w:w w:val="110"/>
                        </w:rPr>
                        <w:t>We</w:t>
                      </w:r>
                      <w:r>
                        <w:rPr>
                          <w:spacing w:val="26"/>
                          <w:w w:val="110"/>
                        </w:rPr>
                        <w:t xml:space="preserve"> </w:t>
                      </w:r>
                      <w:r>
                        <w:rPr>
                          <w:w w:val="110"/>
                        </w:rPr>
                        <w:t>compute</w:t>
                      </w:r>
                      <w:r>
                        <w:rPr>
                          <w:spacing w:val="27"/>
                          <w:w w:val="110"/>
                        </w:rPr>
                        <w:t xml:space="preserve"> </w:t>
                      </w:r>
                      <w:r>
                        <w:rPr>
                          <w:w w:val="110"/>
                        </w:rPr>
                        <w:t>its</w:t>
                      </w:r>
                      <w:r>
                        <w:rPr>
                          <w:spacing w:val="27"/>
                          <w:w w:val="110"/>
                        </w:rPr>
                        <w:t xml:space="preserve"> </w:t>
                      </w:r>
                      <w:r>
                        <w:rPr>
                          <w:spacing w:val="-2"/>
                          <w:w w:val="110"/>
                        </w:rPr>
                        <w:t>aggre-</w:t>
                      </w:r>
                    </w:p>
                  </w:txbxContent>
                </v:textbox>
              </v:shape>
            </w:pict>
          </mc:Fallback>
        </mc:AlternateContent>
      </w:r>
      <w:r>
        <w:rPr>
          <w:rFonts w:ascii="Cambria" w:hAnsi="Cambria" w:eastAsia="Cambria"/>
          <w:w w:val="110"/>
        </w:rPr>
        <w:t>𝑤</w:t>
      </w:r>
      <w:r>
        <w:rPr>
          <w:rFonts w:ascii="Cambria" w:hAnsi="Cambria" w:eastAsia="Cambria"/>
          <w:w w:val="110"/>
          <w:position w:val="-3"/>
          <w:sz w:val="12"/>
        </w:rPr>
        <w:t>𝑖,𝑗</w:t>
      </w:r>
      <w:r>
        <w:rPr>
          <w:rFonts w:ascii="Cambria" w:hAnsi="Cambria" w:eastAsia="Cambria"/>
          <w:spacing w:val="-8"/>
          <w:w w:val="110"/>
          <w:position w:val="-3"/>
          <w:sz w:val="12"/>
        </w:rPr>
        <w:t xml:space="preserve"> </w:t>
      </w:r>
      <w:r>
        <w:rPr>
          <w:w w:val="110"/>
        </w:rPr>
        <w:t>,</w:t>
      </w:r>
      <w:r>
        <w:rPr>
          <w:spacing w:val="-6"/>
          <w:w w:val="110"/>
        </w:rPr>
        <w:t xml:space="preserve"> </w:t>
      </w:r>
      <w:r>
        <w:rPr>
          <w:w w:val="110"/>
        </w:rPr>
        <w:t xml:space="preserve">respectively. After that, we send </w:t>
      </w:r>
      <w:r>
        <w:rPr>
          <w:rFonts w:ascii="Cambria" w:hAnsi="Cambria" w:eastAsia="Cambria"/>
          <w:w w:val="110"/>
        </w:rPr>
        <w:t>𝐻</w:t>
      </w:r>
      <w:r>
        <w:rPr>
          <w:rFonts w:ascii="Cambria" w:hAnsi="Cambria" w:eastAsia="Cambria"/>
          <w:w w:val="110"/>
          <w:position w:val="-3"/>
          <w:sz w:val="12"/>
        </w:rPr>
        <w:t>𝑇</w:t>
      </w:r>
      <w:r>
        <w:rPr>
          <w:rFonts w:ascii="Cambria" w:hAnsi="Cambria" w:eastAsia="Cambria"/>
          <w:spacing w:val="40"/>
          <w:w w:val="110"/>
          <w:position w:val="-3"/>
          <w:sz w:val="12"/>
        </w:rPr>
        <w:t xml:space="preserve"> </w:t>
      </w:r>
      <w:r>
        <w:rPr>
          <w:w w:val="110"/>
        </w:rPr>
        <w:t>to a utterance-level weighted aggregator to generate the aggregated utterance-level representations. Specifically,</w:t>
      </w:r>
      <w:r>
        <w:rPr>
          <w:spacing w:val="17"/>
          <w:w w:val="110"/>
        </w:rPr>
        <w:t xml:space="preserve"> </w:t>
      </w:r>
      <w:r>
        <w:rPr>
          <w:w w:val="110"/>
        </w:rPr>
        <w:t>let</w:t>
      </w:r>
      <w:r>
        <w:rPr>
          <w:spacing w:val="21"/>
          <w:w w:val="110"/>
        </w:rPr>
        <w:t xml:space="preserve"> </w:t>
      </w:r>
      <w:r>
        <w:rPr>
          <w:rFonts w:ascii="Cambria" w:hAnsi="Cambria" w:eastAsia="Cambria"/>
          <w:w w:val="110"/>
        </w:rPr>
        <w:t>𝑆</w:t>
      </w:r>
      <w:r>
        <w:rPr>
          <w:rFonts w:ascii="Cambria" w:hAnsi="Cambria" w:eastAsia="Cambria"/>
          <w:w w:val="110"/>
          <w:position w:val="-3"/>
          <w:sz w:val="12"/>
        </w:rPr>
        <w:t>𝑖</w:t>
      </w:r>
      <w:r>
        <w:rPr>
          <w:rFonts w:ascii="Cambria" w:hAnsi="Cambria" w:eastAsia="Cambria"/>
          <w:spacing w:val="53"/>
          <w:w w:val="110"/>
          <w:position w:val="-3"/>
          <w:sz w:val="12"/>
        </w:rPr>
        <w:t xml:space="preserve"> </w:t>
      </w:r>
      <w:r>
        <w:rPr>
          <w:rFonts w:ascii="Cambria" w:hAnsi="Cambria" w:eastAsia="Cambria"/>
          <w:w w:val="110"/>
        </w:rPr>
        <w:t>=</w:t>
      </w:r>
      <w:r>
        <w:rPr>
          <w:rFonts w:ascii="Cambria" w:hAnsi="Cambria" w:eastAsia="Cambria"/>
          <w:spacing w:val="35"/>
          <w:w w:val="110"/>
        </w:rPr>
        <w:t xml:space="preserve"> </w:t>
      </w:r>
      <w:r>
        <w:rPr>
          <w:rFonts w:ascii="Cambria" w:hAnsi="Cambria" w:eastAsia="Cambria"/>
          <w:w w:val="110"/>
        </w:rPr>
        <w:t>{ℎ</w:t>
      </w:r>
      <w:r>
        <w:rPr>
          <w:rFonts w:ascii="Cambria" w:hAnsi="Cambria" w:eastAsia="Cambria"/>
          <w:w w:val="110"/>
          <w:position w:val="-3"/>
          <w:sz w:val="12"/>
        </w:rPr>
        <w:t>𝑖,1</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w:t>
      </w:r>
      <w:r>
        <w:rPr>
          <w:rFonts w:ascii="Cambria" w:hAnsi="Cambria" w:eastAsia="Cambria"/>
          <w:spacing w:val="-12"/>
          <w:w w:val="110"/>
        </w:rPr>
        <w:t xml:space="preserve"> </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ℎ</w:t>
      </w:r>
      <w:r>
        <w:rPr>
          <w:rFonts w:ascii="Cambria" w:hAnsi="Cambria" w:eastAsia="Cambria"/>
          <w:w w:val="110"/>
          <w:position w:val="-3"/>
          <w:sz w:val="12"/>
        </w:rPr>
        <w:t>𝑖,|𝑢̃</w:t>
      </w:r>
      <w:r>
        <w:rPr>
          <w:rFonts w:ascii="Cambria" w:hAnsi="Cambria" w:eastAsia="Cambria"/>
          <w:w w:val="110"/>
          <w:sz w:val="10"/>
        </w:rPr>
        <w:t>𝑡</w:t>
      </w:r>
      <w:r>
        <w:rPr>
          <w:rFonts w:ascii="Cambria" w:hAnsi="Cambria" w:eastAsia="Cambria"/>
          <w:w w:val="110"/>
          <w:position w:val="-3"/>
          <w:sz w:val="12"/>
        </w:rPr>
        <w:t>|</w:t>
      </w:r>
      <w:r>
        <w:rPr>
          <w:rFonts w:ascii="Cambria" w:hAnsi="Cambria" w:eastAsia="Cambria"/>
          <w:w w:val="110"/>
        </w:rPr>
        <w:t>}</w:t>
      </w:r>
      <w:r>
        <w:rPr>
          <w:rFonts w:ascii="Cambria" w:hAnsi="Cambria" w:eastAsia="Cambria"/>
          <w:spacing w:val="25"/>
          <w:w w:val="110"/>
        </w:rPr>
        <w:t xml:space="preserve"> </w:t>
      </w:r>
      <w:r>
        <w:rPr>
          <w:w w:val="110"/>
        </w:rPr>
        <w:t>be</w:t>
      </w:r>
      <w:r>
        <w:rPr>
          <w:spacing w:val="21"/>
          <w:w w:val="110"/>
        </w:rPr>
        <w:t xml:space="preserve"> </w:t>
      </w:r>
      <w:r>
        <w:rPr>
          <w:w w:val="110"/>
        </w:rPr>
        <w:t>the</w:t>
      </w:r>
      <w:r>
        <w:rPr>
          <w:spacing w:val="20"/>
          <w:w w:val="110"/>
        </w:rPr>
        <w:t xml:space="preserve"> </w:t>
      </w:r>
      <w:r>
        <w:rPr>
          <w:w w:val="110"/>
        </w:rPr>
        <w:t>set</w:t>
      </w:r>
      <w:r>
        <w:rPr>
          <w:spacing w:val="21"/>
          <w:w w:val="110"/>
        </w:rPr>
        <w:t xml:space="preserve"> </w:t>
      </w:r>
      <w:r>
        <w:rPr>
          <w:w w:val="110"/>
        </w:rPr>
        <w:t>of</w:t>
      </w:r>
      <w:r>
        <w:rPr>
          <w:spacing w:val="20"/>
          <w:w w:val="110"/>
        </w:rPr>
        <w:t xml:space="preserve"> </w:t>
      </w:r>
      <w:r>
        <w:rPr>
          <w:w w:val="110"/>
        </w:rPr>
        <w:t>token-level</w:t>
      </w:r>
      <w:r>
        <w:rPr>
          <w:spacing w:val="21"/>
          <w:w w:val="110"/>
        </w:rPr>
        <w:t xml:space="preserve"> </w:t>
      </w:r>
      <w:r>
        <w:rPr>
          <w:spacing w:val="-2"/>
          <w:w w:val="110"/>
        </w:rPr>
        <w:t>hidden</w:t>
      </w:r>
    </w:p>
    <w:p w14:paraId="0FC8DFB0">
      <w:pPr>
        <w:pStyle w:val="3"/>
        <w:spacing w:line="119" w:lineRule="exact"/>
        <w:ind w:left="3236"/>
        <w:rPr>
          <w:position w:val="-1"/>
          <w:sz w:val="11"/>
        </w:rPr>
      </w:pPr>
      <w:r>
        <w:rPr>
          <w:position w:val="-1"/>
          <w:sz w:val="11"/>
        </w:rPr>
        <mc:AlternateContent>
          <mc:Choice Requires="wps">
            <w:drawing>
              <wp:inline distT="0" distB="0" distL="0" distR="0">
                <wp:extent cx="24130" cy="76200"/>
                <wp:effectExtent l="0" t="0" r="0" b="0"/>
                <wp:docPr id="170" name="Textbox 170"/>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29E16D9F">
                            <w:pPr>
                              <w:spacing w:before="0" w:line="120" w:lineRule="exact"/>
                              <w:ind w:left="0" w:right="0" w:firstLine="0"/>
                              <w:jc w:val="left"/>
                              <w:rPr>
                                <w:rFonts w:ascii="Cambria" w:eastAsia="Cambria"/>
                                <w:sz w:val="12"/>
                              </w:rPr>
                            </w:pPr>
                            <w:r>
                              <w:rPr>
                                <w:rFonts w:ascii="Cambria" w:eastAsia="Cambria"/>
                                <w:spacing w:val="-16"/>
                                <w:w w:val="90"/>
                                <w:sz w:val="12"/>
                              </w:rPr>
                              <w:t>𝑡</w:t>
                            </w:r>
                          </w:p>
                        </w:txbxContent>
                      </wps:txbx>
                      <wps:bodyPr wrap="square" lIns="0" tIns="0" rIns="0" bIns="0" rtlCol="0">
                        <a:noAutofit/>
                      </wps:bodyPr>
                    </wps:wsp>
                  </a:graphicData>
                </a:graphic>
              </wp:inline>
            </w:drawing>
          </mc:Choice>
          <mc:Fallback>
            <w:pict>
              <v:shape id="Textbox 170" o:spid="_x0000_s1026" o:spt="202" type="#_x0000_t202" style="height:6pt;width:1.9pt;" filled="f" stroked="f" coordsize="21600,21600" o:gfxdata="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VnD0FNIAAAAC&#10;AQAADwAAAAAAAAABACAAAAAiAAAAZHJzL2Rvd25yZXYueG1sUEsBAhQAFAAAAAgAh07iQK3sBImw&#10;AQAAdQMAAA4AAAAAAAAAAQAgAAAAIQEAAGRycy9lMm9Eb2MueG1sUEsFBgAAAAAGAAYAWQEAAEMF&#10;AAAAAA==&#10;">
                <v:fill on="f" focussize="0,0"/>
                <v:stroke on="f"/>
                <v:imagedata o:title=""/>
                <o:lock v:ext="edit" aspectratio="f"/>
                <v:textbox inset="0mm,0mm,0mm,0mm">
                  <w:txbxContent>
                    <w:p w14:paraId="29E16D9F">
                      <w:pPr>
                        <w:spacing w:before="0" w:line="120" w:lineRule="exact"/>
                        <w:ind w:left="0" w:right="0" w:firstLine="0"/>
                        <w:jc w:val="left"/>
                        <w:rPr>
                          <w:rFonts w:ascii="Cambria" w:eastAsia="Cambria"/>
                          <w:sz w:val="12"/>
                        </w:rPr>
                      </w:pPr>
                      <w:r>
                        <w:rPr>
                          <w:rFonts w:ascii="Cambria" w:eastAsia="Cambria"/>
                          <w:spacing w:val="-16"/>
                          <w:w w:val="90"/>
                          <w:sz w:val="12"/>
                        </w:rPr>
                        <w:t>𝑡</w:t>
                      </w:r>
                    </w:p>
                  </w:txbxContent>
                </v:textbox>
                <w10:wrap type="none"/>
                <w10:anchorlock/>
              </v:shape>
            </w:pict>
          </mc:Fallback>
        </mc:AlternateContent>
      </w:r>
    </w:p>
    <w:p w14:paraId="309E7EC5">
      <w:pPr>
        <w:pStyle w:val="3"/>
        <w:spacing w:before="19"/>
        <w:rPr>
          <w:sz w:val="7"/>
        </w:rPr>
      </w:pPr>
    </w:p>
    <w:p w14:paraId="5066DE72">
      <w:pPr>
        <w:pStyle w:val="3"/>
        <w:spacing w:after="0"/>
        <w:rPr>
          <w:sz w:val="7"/>
        </w:rPr>
        <w:sectPr>
          <w:type w:val="continuous"/>
          <w:pgSz w:w="11910" w:h="15880"/>
          <w:pgMar w:top="620" w:right="708" w:bottom="280" w:left="708" w:header="655" w:footer="442" w:gutter="0"/>
          <w:cols w:equalWidth="0" w:num="2">
            <w:col w:w="5066" w:space="314"/>
            <w:col w:w="5114"/>
          </w:cols>
        </w:sectPr>
      </w:pPr>
    </w:p>
    <w:p w14:paraId="105DF333">
      <w:pPr>
        <w:pStyle w:val="3"/>
        <w:spacing w:before="31" w:line="276" w:lineRule="auto"/>
        <w:ind w:left="43"/>
        <w:jc w:val="both"/>
      </w:pPr>
      <w:r>
        <mc:AlternateContent>
          <mc:Choice Requires="wps">
            <w:drawing>
              <wp:anchor distT="0" distB="0" distL="0" distR="0" simplePos="0" relativeHeight="251667456" behindDoc="0" locked="0" layoutInCell="1" allowOverlap="1">
                <wp:simplePos x="0" y="0"/>
                <wp:positionH relativeFrom="page">
                  <wp:posOffset>904875</wp:posOffset>
                </wp:positionH>
                <wp:positionV relativeFrom="paragraph">
                  <wp:posOffset>-99060</wp:posOffset>
                </wp:positionV>
                <wp:extent cx="854075" cy="154940"/>
                <wp:effectExtent l="0" t="0" r="0" b="0"/>
                <wp:wrapNone/>
                <wp:docPr id="171" name="Textbox 171"/>
                <wp:cNvGraphicFramePr/>
                <a:graphic xmlns:a="http://schemas.openxmlformats.org/drawingml/2006/main">
                  <a:graphicData uri="http://schemas.microsoft.com/office/word/2010/wordprocessingShape">
                    <wps:wsp>
                      <wps:cNvSpPr txBox="1"/>
                      <wps:spPr>
                        <a:xfrm>
                          <a:off x="0" y="0"/>
                          <a:ext cx="854075" cy="154940"/>
                        </a:xfrm>
                        <a:prstGeom prst="rect">
                          <a:avLst/>
                        </a:prstGeom>
                      </wps:spPr>
                      <wps:txbx>
                        <w:txbxContent>
                          <w:p w14:paraId="707ED71B">
                            <w:pPr>
                              <w:spacing w:before="11"/>
                              <w:ind w:left="0" w:right="0" w:firstLine="0"/>
                              <w:jc w:val="left"/>
                              <w:rPr>
                                <w:rFonts w:ascii="Cambria" w:hAnsi="Cambria" w:eastAsia="Cambria"/>
                                <w:position w:val="-3"/>
                                <w:sz w:val="12"/>
                              </w:rPr>
                            </w:pPr>
                            <w:r>
                              <w:rPr>
                                <w:rFonts w:ascii="Cambria" w:hAnsi="Cambria" w:eastAsia="Cambria"/>
                                <w:w w:val="110"/>
                                <w:sz w:val="16"/>
                              </w:rPr>
                              <w:t>𝑢</w:t>
                            </w:r>
                            <w:r>
                              <w:rPr>
                                <w:rFonts w:ascii="Cambria" w:hAnsi="Cambria" w:eastAsia="Cambria"/>
                                <w:w w:val="110"/>
                                <w:position w:val="-3"/>
                                <w:sz w:val="12"/>
                              </w:rPr>
                              <w:t>𝑖−𝑤</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𝑢</w:t>
                            </w:r>
                            <w:r>
                              <w:rPr>
                                <w:rFonts w:ascii="Cambria" w:hAnsi="Cambria" w:eastAsia="Cambria"/>
                                <w:w w:val="110"/>
                                <w:position w:val="-3"/>
                                <w:sz w:val="12"/>
                              </w:rPr>
                              <w:t>𝑖</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spacing w:val="-5"/>
                                <w:w w:val="105"/>
                                <w:sz w:val="16"/>
                              </w:rPr>
                              <w:t>𝑢</w:t>
                            </w:r>
                            <w:r>
                              <w:rPr>
                                <w:rFonts w:ascii="Cambria" w:hAnsi="Cambria" w:eastAsia="Cambria"/>
                                <w:spacing w:val="-5"/>
                                <w:w w:val="105"/>
                                <w:position w:val="-3"/>
                                <w:sz w:val="12"/>
                              </w:rPr>
                              <w:t>𝑖+𝑤</w:t>
                            </w:r>
                          </w:p>
                        </w:txbxContent>
                      </wps:txbx>
                      <wps:bodyPr wrap="square" lIns="0" tIns="0" rIns="0" bIns="0" rtlCol="0">
                        <a:noAutofit/>
                      </wps:bodyPr>
                    </wps:wsp>
                  </a:graphicData>
                </a:graphic>
              </wp:anchor>
            </w:drawing>
          </mc:Choice>
          <mc:Fallback>
            <w:pict>
              <v:shape id="Textbox 171" o:spid="_x0000_s1026" o:spt="202" type="#_x0000_t202" style="position:absolute;left:0pt;margin-left:71.25pt;margin-top:-7.8pt;height:12.2pt;width:67.25pt;mso-position-horizontal-relative:page;z-index:251667456;mso-width-relative:page;mso-height-relative:page;" filled="f" stroked="f" coordsize="21600,21600" o:gfxdata="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yiyXrYAAAACQEAAA8AAAAAAAAAAQAgAAAAIgAAAGRycy9kb3ducmV2LnhtbFBLAQIUABQAAAAI&#10;AIdO4kCH+XentAEAAHcDAAAOAAAAAAAAAAEAIAAAACcBAABkcnMvZTJvRG9jLnhtbFBLBQYAAAAA&#10;BgAGAFkBAABNBQAAAAA=&#10;">
                <v:fill on="f" focussize="0,0"/>
                <v:stroke on="f"/>
                <v:imagedata o:title=""/>
                <o:lock v:ext="edit" aspectratio="f"/>
                <v:textbox inset="0mm,0mm,0mm,0mm">
                  <w:txbxContent>
                    <w:p w14:paraId="707ED71B">
                      <w:pPr>
                        <w:spacing w:before="11"/>
                        <w:ind w:left="0" w:right="0" w:firstLine="0"/>
                        <w:jc w:val="left"/>
                        <w:rPr>
                          <w:rFonts w:ascii="Cambria" w:hAnsi="Cambria" w:eastAsia="Cambria"/>
                          <w:position w:val="-3"/>
                          <w:sz w:val="12"/>
                        </w:rPr>
                      </w:pPr>
                      <w:r>
                        <w:rPr>
                          <w:rFonts w:ascii="Cambria" w:hAnsi="Cambria" w:eastAsia="Cambria"/>
                          <w:w w:val="110"/>
                          <w:sz w:val="16"/>
                        </w:rPr>
                        <w:t>𝑢</w:t>
                      </w:r>
                      <w:r>
                        <w:rPr>
                          <w:rFonts w:ascii="Cambria" w:hAnsi="Cambria" w:eastAsia="Cambria"/>
                          <w:w w:val="110"/>
                          <w:position w:val="-3"/>
                          <w:sz w:val="12"/>
                        </w:rPr>
                        <w:t>𝑖−𝑤</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𝑢</w:t>
                      </w:r>
                      <w:r>
                        <w:rPr>
                          <w:rFonts w:ascii="Cambria" w:hAnsi="Cambria" w:eastAsia="Cambria"/>
                          <w:w w:val="110"/>
                          <w:position w:val="-3"/>
                          <w:sz w:val="12"/>
                        </w:rPr>
                        <w:t>𝑖</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w w:val="110"/>
                          <w:sz w:val="16"/>
                        </w:rPr>
                        <w:t>,</w:t>
                      </w:r>
                      <w:r>
                        <w:rPr>
                          <w:rFonts w:ascii="Cambria" w:hAnsi="Cambria" w:eastAsia="Cambria"/>
                          <w:spacing w:val="-8"/>
                          <w:w w:val="110"/>
                          <w:sz w:val="16"/>
                        </w:rPr>
                        <w:t xml:space="preserve"> </w:t>
                      </w:r>
                      <w:r>
                        <w:rPr>
                          <w:rFonts w:ascii="Cambria" w:hAnsi="Cambria" w:eastAsia="Cambria"/>
                          <w:spacing w:val="-5"/>
                          <w:w w:val="105"/>
                          <w:sz w:val="16"/>
                        </w:rPr>
                        <w:t>𝑢</w:t>
                      </w:r>
                      <w:r>
                        <w:rPr>
                          <w:rFonts w:ascii="Cambria" w:hAnsi="Cambria" w:eastAsia="Cambria"/>
                          <w:spacing w:val="-5"/>
                          <w:w w:val="105"/>
                          <w:position w:val="-3"/>
                          <w:sz w:val="12"/>
                        </w:rPr>
                        <w:t>𝑖+𝑤</w:t>
                      </w:r>
                    </w:p>
                  </w:txbxContent>
                </v:textbox>
              </v:shape>
            </w:pict>
          </mc:Fallback>
        </mc:AlternateContent>
      </w:r>
      <w:r>
        <w:rPr>
          <w:rFonts w:ascii="Cambria" w:hAnsi="Cambria" w:eastAsia="Cambria"/>
          <w:w w:val="110"/>
        </w:rPr>
        <w:t xml:space="preserve">𝑤 </w:t>
      </w:r>
      <w:r>
        <w:rPr>
          <w:w w:val="110"/>
        </w:rPr>
        <w:t>is a hyper-parameter to control the window size. The local cause inference mechanism can not only greatly reduce the computational cost</w:t>
      </w:r>
      <w:r>
        <w:rPr>
          <w:spacing w:val="-4"/>
          <w:w w:val="110"/>
        </w:rPr>
        <w:t xml:space="preserve"> </w:t>
      </w:r>
      <w:r>
        <w:rPr>
          <w:w w:val="110"/>
        </w:rPr>
        <w:t>by</w:t>
      </w:r>
      <w:r>
        <w:rPr>
          <w:spacing w:val="-4"/>
          <w:w w:val="110"/>
        </w:rPr>
        <w:t xml:space="preserve"> </w:t>
      </w:r>
      <w:r>
        <w:rPr>
          <w:w w:val="110"/>
        </w:rPr>
        <w:t>narrowing</w:t>
      </w:r>
      <w:r>
        <w:rPr>
          <w:spacing w:val="-4"/>
          <w:w w:val="110"/>
        </w:rPr>
        <w:t xml:space="preserve"> </w:t>
      </w:r>
      <w:r>
        <w:rPr>
          <w:w w:val="110"/>
        </w:rPr>
        <w:t>the</w:t>
      </w:r>
      <w:r>
        <w:rPr>
          <w:spacing w:val="-3"/>
          <w:w w:val="110"/>
        </w:rPr>
        <w:t xml:space="preserve"> </w:t>
      </w:r>
      <w:r>
        <w:rPr>
          <w:w w:val="110"/>
        </w:rPr>
        <w:t>search</w:t>
      </w:r>
      <w:r>
        <w:rPr>
          <w:spacing w:val="-4"/>
          <w:w w:val="110"/>
        </w:rPr>
        <w:t xml:space="preserve"> </w:t>
      </w:r>
      <w:r>
        <w:rPr>
          <w:w w:val="110"/>
        </w:rPr>
        <w:t>scope,</w:t>
      </w:r>
      <w:r>
        <w:rPr>
          <w:spacing w:val="-4"/>
          <w:w w:val="110"/>
        </w:rPr>
        <w:t xml:space="preserve"> </w:t>
      </w:r>
      <w:r>
        <w:rPr>
          <w:w w:val="110"/>
        </w:rPr>
        <w:t>but</w:t>
      </w:r>
      <w:r>
        <w:rPr>
          <w:spacing w:val="-4"/>
          <w:w w:val="110"/>
        </w:rPr>
        <w:t xml:space="preserve"> </w:t>
      </w:r>
      <w:r>
        <w:rPr>
          <w:w w:val="110"/>
        </w:rPr>
        <w:t>also</w:t>
      </w:r>
      <w:r>
        <w:rPr>
          <w:spacing w:val="-3"/>
          <w:w w:val="110"/>
        </w:rPr>
        <w:t xml:space="preserve"> </w:t>
      </w:r>
      <w:r>
        <w:rPr>
          <w:w w:val="110"/>
        </w:rPr>
        <w:t>ensure</w:t>
      </w:r>
      <w:r>
        <w:rPr>
          <w:spacing w:val="-4"/>
          <w:w w:val="110"/>
        </w:rPr>
        <w:t xml:space="preserve"> </w:t>
      </w:r>
      <w:r>
        <w:rPr>
          <w:w w:val="110"/>
        </w:rPr>
        <w:t>the</w:t>
      </w:r>
      <w:r>
        <w:rPr>
          <w:spacing w:val="-4"/>
          <w:w w:val="110"/>
        </w:rPr>
        <w:t xml:space="preserve"> </w:t>
      </w:r>
      <w:r>
        <w:rPr>
          <w:w w:val="110"/>
        </w:rPr>
        <w:t>accuracy</w:t>
      </w:r>
      <w:r>
        <w:rPr>
          <w:spacing w:val="-4"/>
          <w:w w:val="110"/>
        </w:rPr>
        <w:t xml:space="preserve"> </w:t>
      </w:r>
      <w:r>
        <w:rPr>
          <w:w w:val="110"/>
        </w:rPr>
        <w:t>of</w:t>
      </w:r>
      <w:r>
        <w:rPr>
          <w:spacing w:val="-3"/>
          <w:w w:val="110"/>
        </w:rPr>
        <w:t xml:space="preserve"> </w:t>
      </w:r>
      <w:r>
        <w:rPr>
          <w:spacing w:val="-7"/>
          <w:w w:val="105"/>
        </w:rPr>
        <w:t>E–C</w:t>
      </w:r>
    </w:p>
    <w:p w14:paraId="7729BC3E">
      <w:pPr>
        <w:pStyle w:val="3"/>
        <w:spacing w:line="273" w:lineRule="auto"/>
        <w:ind w:left="43"/>
      </w:pPr>
      <w:r>
        <w:br w:type="column"/>
      </w:r>
      <w:r>
        <w:rPr>
          <w:w w:val="110"/>
        </w:rPr>
        <w:t>gated utterance-level hidden representation in the following weighted sum form:</w:t>
      </w:r>
    </w:p>
    <w:p w14:paraId="3352C354">
      <w:pPr>
        <w:spacing w:before="88" w:line="136" w:lineRule="auto"/>
        <w:ind w:left="380" w:right="0" w:firstLine="0"/>
        <w:jc w:val="left"/>
        <w:rPr>
          <w:rFonts w:ascii="Cambria" w:hAnsi="Cambria" w:eastAsia="Cambria"/>
          <w:sz w:val="12"/>
        </w:rPr>
      </w:pPr>
      <w:r>
        <w:rPr>
          <w:rFonts w:ascii="Cambria" w:hAnsi="Cambria" w:eastAsia="Cambria"/>
          <w:sz w:val="12"/>
        </w:rPr>
        <mc:AlternateContent>
          <mc:Choice Requires="wps">
            <w:drawing>
              <wp:anchor distT="0" distB="0" distL="0" distR="0" simplePos="0" relativeHeight="251703296" behindDoc="1" locked="0" layoutInCell="1" allowOverlap="1">
                <wp:simplePos x="0" y="0"/>
                <wp:positionH relativeFrom="page">
                  <wp:posOffset>4177665</wp:posOffset>
                </wp:positionH>
                <wp:positionV relativeFrom="paragraph">
                  <wp:posOffset>34290</wp:posOffset>
                </wp:positionV>
                <wp:extent cx="20320" cy="63500"/>
                <wp:effectExtent l="0" t="0" r="0" b="0"/>
                <wp:wrapNone/>
                <wp:docPr id="172" name="Textbox 172"/>
                <wp:cNvGraphicFramePr/>
                <a:graphic xmlns:a="http://schemas.openxmlformats.org/drawingml/2006/main">
                  <a:graphicData uri="http://schemas.microsoft.com/office/word/2010/wordprocessingShape">
                    <wps:wsp>
                      <wps:cNvSpPr txBox="1"/>
                      <wps:spPr>
                        <a:xfrm>
                          <a:off x="0" y="0"/>
                          <a:ext cx="20320" cy="63500"/>
                        </a:xfrm>
                        <a:prstGeom prst="rect">
                          <a:avLst/>
                        </a:prstGeom>
                      </wps:spPr>
                      <wps:txbx>
                        <w:txbxContent>
                          <w:p w14:paraId="720DF5CE">
                            <w:pPr>
                              <w:spacing w:before="0" w:line="100" w:lineRule="exact"/>
                              <w:ind w:left="0" w:right="0" w:firstLine="0"/>
                              <w:jc w:val="left"/>
                              <w:rPr>
                                <w:rFonts w:ascii="Cambria" w:eastAsia="Cambria"/>
                                <w:sz w:val="10"/>
                              </w:rPr>
                            </w:pPr>
                            <w:r>
                              <w:rPr>
                                <w:rFonts w:ascii="Cambria" w:eastAsia="Cambria"/>
                                <w:spacing w:val="-10"/>
                                <w:w w:val="80"/>
                                <w:sz w:val="10"/>
                              </w:rPr>
                              <w:t>𝑡</w:t>
                            </w:r>
                          </w:p>
                        </w:txbxContent>
                      </wps:txbx>
                      <wps:bodyPr wrap="square" lIns="0" tIns="0" rIns="0" bIns="0" rtlCol="0">
                        <a:noAutofit/>
                      </wps:bodyPr>
                    </wps:wsp>
                  </a:graphicData>
                </a:graphic>
              </wp:anchor>
            </w:drawing>
          </mc:Choice>
          <mc:Fallback>
            <w:pict>
              <v:shape id="Textbox 172" o:spid="_x0000_s1026" o:spt="202" type="#_x0000_t202" style="position:absolute;left:0pt;margin-left:328.95pt;margin-top:2.7pt;height:5pt;width:1.6pt;mso-position-horizontal-relative:page;z-index:-251613184;mso-width-relative:page;mso-height-relative:page;" filled="f" stroked="f" coordsize="21600,21600" o:gfxdata="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D45f3x&#10;1gAAAAgBAAAPAAAAAAAAAAEAIAAAACIAAABkcnMvZG93bnJldi54bWxQSwECFAAUAAAACACHTuJA&#10;NUyrE7EBAAB1AwAADgAAAAAAAAABACAAAAAlAQAAZHJzL2Uyb0RvYy54bWxQSwUGAAAAAAYABgBZ&#10;AQAASAUAAAAA&#10;">
                <v:fill on="f" focussize="0,0"/>
                <v:stroke on="f"/>
                <v:imagedata o:title=""/>
                <o:lock v:ext="edit" aspectratio="f"/>
                <v:textbox inset="0mm,0mm,0mm,0mm">
                  <w:txbxContent>
                    <w:p w14:paraId="720DF5CE">
                      <w:pPr>
                        <w:spacing w:before="0" w:line="100" w:lineRule="exact"/>
                        <w:ind w:left="0" w:right="0" w:firstLine="0"/>
                        <w:jc w:val="left"/>
                        <w:rPr>
                          <w:rFonts w:ascii="Cambria" w:eastAsia="Cambria"/>
                          <w:sz w:val="10"/>
                        </w:rPr>
                      </w:pPr>
                      <w:r>
                        <w:rPr>
                          <w:rFonts w:ascii="Cambria" w:eastAsia="Cambria"/>
                          <w:spacing w:val="-10"/>
                          <w:w w:val="80"/>
                          <w:sz w:val="10"/>
                        </w:rPr>
                        <w:t>𝑡</w:t>
                      </w:r>
                    </w:p>
                  </w:txbxContent>
                </v:textbox>
              </v:shape>
            </w:pict>
          </mc:Fallback>
        </mc:AlternateContent>
      </w:r>
      <w:r>
        <w:rPr>
          <w:rFonts w:ascii="Cambria" w:hAnsi="Cambria" w:eastAsia="Cambria"/>
          <w:sz w:val="12"/>
        </w:rPr>
        <mc:AlternateContent>
          <mc:Choice Requires="wps">
            <w:drawing>
              <wp:anchor distT="0" distB="0" distL="0" distR="0" simplePos="0" relativeHeight="251703296" behindDoc="1" locked="0" layoutInCell="1" allowOverlap="1">
                <wp:simplePos x="0" y="0"/>
                <wp:positionH relativeFrom="page">
                  <wp:posOffset>3893820</wp:posOffset>
                </wp:positionH>
                <wp:positionV relativeFrom="paragraph">
                  <wp:posOffset>154940</wp:posOffset>
                </wp:positionV>
                <wp:extent cx="186055" cy="138430"/>
                <wp:effectExtent l="0" t="0" r="0" b="0"/>
                <wp:wrapNone/>
                <wp:docPr id="173" name="Textbox 173"/>
                <wp:cNvGraphicFramePr/>
                <a:graphic xmlns:a="http://schemas.openxmlformats.org/drawingml/2006/main">
                  <a:graphicData uri="http://schemas.microsoft.com/office/word/2010/wordprocessingShape">
                    <wps:wsp>
                      <wps:cNvSpPr txBox="1"/>
                      <wps:spPr>
                        <a:xfrm>
                          <a:off x="0" y="0"/>
                          <a:ext cx="186055" cy="138430"/>
                        </a:xfrm>
                        <a:prstGeom prst="rect">
                          <a:avLst/>
                        </a:prstGeom>
                      </wps:spPr>
                      <wps:txbx>
                        <w:txbxContent>
                          <w:p w14:paraId="0133B490">
                            <w:pPr>
                              <w:pStyle w:val="3"/>
                              <w:spacing w:before="11"/>
                              <w:rPr>
                                <w:rFonts w:ascii="Cambria" w:hAnsi="Cambria"/>
                              </w:rPr>
                            </w:pPr>
                            <w:r>
                              <w:rPr>
                                <w:rFonts w:ascii="Cambria" w:hAnsi="Cambria"/>
                                <w:w w:val="115"/>
                              </w:rPr>
                              <w:t>ℎ̄</w:t>
                            </w:r>
                            <w:r>
                              <w:rPr>
                                <w:rFonts w:ascii="Cambria" w:hAnsi="Cambria"/>
                                <w:spacing w:val="39"/>
                                <w:w w:val="115"/>
                              </w:rPr>
                              <w:t xml:space="preserve"> </w:t>
                            </w:r>
                            <w:r>
                              <w:rPr>
                                <w:rFonts w:ascii="Cambria" w:hAnsi="Cambria"/>
                                <w:spacing w:val="-10"/>
                                <w:w w:val="115"/>
                              </w:rPr>
                              <w:t>=</w:t>
                            </w:r>
                          </w:p>
                        </w:txbxContent>
                      </wps:txbx>
                      <wps:bodyPr wrap="square" lIns="0" tIns="0" rIns="0" bIns="0" rtlCol="0">
                        <a:noAutofit/>
                      </wps:bodyPr>
                    </wps:wsp>
                  </a:graphicData>
                </a:graphic>
              </wp:anchor>
            </w:drawing>
          </mc:Choice>
          <mc:Fallback>
            <w:pict>
              <v:shape id="Textbox 173" o:spid="_x0000_s1026" o:spt="202" type="#_x0000_t202" style="position:absolute;left:0pt;margin-left:306.6pt;margin-top:12.2pt;height:10.9pt;width:14.65pt;mso-position-horizontal-relative:page;z-index:-251613184;mso-width-relative:page;mso-height-relative:page;" filled="f" stroked="f" coordsize="21600,21600" o:gfxdata="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XQxU7YAAAACQEAAA8AAAAAAAAAAQAgAAAAIgAAAGRycy9kb3ducmV2LnhtbFBLAQIUABQAAAAI&#10;AIdO4kCXDjJNtAEAAHcDAAAOAAAAAAAAAAEAIAAAACcBAABkcnMvZTJvRG9jLnhtbFBLBQYAAAAA&#10;BgAGAFkBAABNBQAAAAA=&#10;">
                <v:fill on="f" focussize="0,0"/>
                <v:stroke on="f"/>
                <v:imagedata o:title=""/>
                <o:lock v:ext="edit" aspectratio="f"/>
                <v:textbox inset="0mm,0mm,0mm,0mm">
                  <w:txbxContent>
                    <w:p w14:paraId="0133B490">
                      <w:pPr>
                        <w:pStyle w:val="3"/>
                        <w:spacing w:before="11"/>
                        <w:rPr>
                          <w:rFonts w:ascii="Cambria" w:hAnsi="Cambria"/>
                        </w:rPr>
                      </w:pPr>
                      <w:r>
                        <w:rPr>
                          <w:rFonts w:ascii="Cambria" w:hAnsi="Cambria"/>
                          <w:w w:val="115"/>
                        </w:rPr>
                        <w:t>ℎ̄</w:t>
                      </w:r>
                      <w:r>
                        <w:rPr>
                          <w:rFonts w:ascii="Cambria" w:hAnsi="Cambria"/>
                          <w:spacing w:val="39"/>
                          <w:w w:val="115"/>
                        </w:rPr>
                        <w:t xml:space="preserve"> </w:t>
                      </w:r>
                      <w:r>
                        <w:rPr>
                          <w:rFonts w:ascii="Cambria" w:hAnsi="Cambria"/>
                          <w:spacing w:val="-10"/>
                          <w:w w:val="115"/>
                        </w:rPr>
                        <w:t>=</w:t>
                      </w:r>
                    </w:p>
                  </w:txbxContent>
                </v:textbox>
              </v:shape>
            </w:pict>
          </mc:Fallback>
        </mc:AlternateContent>
      </w:r>
      <w:r>
        <w:rPr>
          <w:rFonts w:ascii="Cambria" w:hAnsi="Cambria" w:eastAsia="Cambria"/>
          <w:spacing w:val="-190"/>
          <w:w w:val="177"/>
          <w:position w:val="-8"/>
          <w:sz w:val="16"/>
        </w:rPr>
        <w:t>∑</w:t>
      </w:r>
      <w:r>
        <w:rPr>
          <w:rFonts w:ascii="Cambria" w:hAnsi="Cambria" w:eastAsia="Cambria"/>
          <w:spacing w:val="1"/>
          <w:w w:val="96"/>
          <w:sz w:val="12"/>
        </w:rPr>
        <w:t>|</w:t>
      </w:r>
      <w:r>
        <w:rPr>
          <w:rFonts w:ascii="Cambria" w:hAnsi="Cambria" w:eastAsia="Cambria"/>
          <w:spacing w:val="1"/>
          <w:w w:val="78"/>
          <w:sz w:val="12"/>
        </w:rPr>
        <w:t>𝑢̃</w:t>
      </w:r>
      <w:r>
        <w:rPr>
          <w:rFonts w:ascii="Cambria" w:hAnsi="Cambria" w:eastAsia="Cambria"/>
          <w:spacing w:val="1"/>
          <w:w w:val="93"/>
          <w:position w:val="-4"/>
          <w:sz w:val="10"/>
        </w:rPr>
        <w:t>𝑖</w:t>
      </w:r>
      <w:r>
        <w:rPr>
          <w:rFonts w:ascii="Cambria" w:hAnsi="Cambria" w:eastAsia="Cambria"/>
          <w:spacing w:val="-7"/>
          <w:position w:val="-4"/>
          <w:sz w:val="10"/>
        </w:rPr>
        <w:t xml:space="preserve"> </w:t>
      </w:r>
      <w:r>
        <w:rPr>
          <w:rFonts w:ascii="Cambria" w:hAnsi="Cambria" w:eastAsia="Cambria"/>
          <w:spacing w:val="-10"/>
          <w:w w:val="105"/>
          <w:sz w:val="12"/>
        </w:rPr>
        <w:t>|</w:t>
      </w:r>
    </w:p>
    <w:p w14:paraId="415E433E">
      <w:pPr>
        <w:spacing w:after="0" w:line="136" w:lineRule="auto"/>
        <w:jc w:val="left"/>
        <w:rPr>
          <w:rFonts w:ascii="Cambria" w:hAnsi="Cambria" w:eastAsia="Cambria"/>
          <w:sz w:val="12"/>
        </w:rPr>
        <w:sectPr>
          <w:type w:val="continuous"/>
          <w:pgSz w:w="11910" w:h="15880"/>
          <w:pgMar w:top="620" w:right="708" w:bottom="280" w:left="708" w:header="655" w:footer="442" w:gutter="0"/>
          <w:cols w:equalWidth="0" w:num="2">
            <w:col w:w="5066" w:space="314"/>
            <w:col w:w="5114"/>
          </w:cols>
        </w:sectPr>
      </w:pPr>
    </w:p>
    <w:p w14:paraId="0CAA6749">
      <w:pPr>
        <w:pStyle w:val="3"/>
        <w:spacing w:before="33" w:line="276" w:lineRule="auto"/>
        <w:ind w:left="43"/>
      </w:pPr>
      <w:r>
        <w:rPr>
          <w:w w:val="110"/>
        </w:rPr>
        <w:t xml:space="preserve">pair extraction by avoiding the interference of long-distance irrelevant </w:t>
      </w:r>
      <w:r>
        <w:rPr>
          <w:spacing w:val="-2"/>
          <w:w w:val="110"/>
        </w:rPr>
        <w:t>information.</w:t>
      </w:r>
    </w:p>
    <w:p w14:paraId="44097479">
      <w:pPr>
        <w:spacing w:before="0" w:line="110" w:lineRule="exact"/>
        <w:ind w:left="43" w:right="0" w:firstLine="0"/>
        <w:jc w:val="left"/>
        <w:rPr>
          <w:rFonts w:ascii="Cambria" w:eastAsia="Cambria"/>
          <w:sz w:val="12"/>
        </w:rPr>
      </w:pPr>
      <w:r>
        <w:br w:type="column"/>
      </w:r>
      <w:r>
        <w:rPr>
          <w:rFonts w:ascii="Cambria" w:eastAsia="Cambria"/>
          <w:spacing w:val="-10"/>
          <w:w w:val="90"/>
          <w:sz w:val="12"/>
        </w:rPr>
        <w:t>𝑡</w:t>
      </w:r>
    </w:p>
    <w:p w14:paraId="55613E47">
      <w:pPr>
        <w:spacing w:before="0" w:line="123" w:lineRule="exact"/>
        <w:ind w:left="43" w:right="0" w:firstLine="0"/>
        <w:jc w:val="left"/>
        <w:rPr>
          <w:rFonts w:ascii="Cambria" w:eastAsia="Cambria"/>
          <w:sz w:val="12"/>
        </w:rPr>
      </w:pPr>
      <w:r>
        <w:rPr>
          <w:rFonts w:ascii="Cambria" w:eastAsia="Cambria"/>
          <w:spacing w:val="-10"/>
          <w:sz w:val="12"/>
        </w:rPr>
        <w:t>𝑖</w:t>
      </w:r>
    </w:p>
    <w:p w14:paraId="55B68173">
      <w:pPr>
        <w:spacing w:before="0" w:line="134" w:lineRule="exact"/>
        <w:ind w:left="294" w:right="0" w:firstLine="0"/>
        <w:jc w:val="left"/>
        <w:rPr>
          <w:rFonts w:ascii="Cambria" w:eastAsia="Cambria"/>
          <w:sz w:val="12"/>
        </w:rPr>
      </w:pPr>
      <w:r>
        <w:rPr>
          <w:rFonts w:ascii="Cambria" w:eastAsia="Cambria"/>
          <w:spacing w:val="-5"/>
          <w:w w:val="105"/>
          <w:sz w:val="12"/>
        </w:rPr>
        <w:t>𝑗=1</w:t>
      </w:r>
    </w:p>
    <w:p w14:paraId="03F1CADF">
      <w:pPr>
        <w:tabs>
          <w:tab w:val="left" w:pos="4242"/>
        </w:tabs>
        <w:spacing w:before="5"/>
        <w:ind w:left="0" w:right="0" w:firstLine="0"/>
        <w:jc w:val="left"/>
        <w:rPr>
          <w:sz w:val="16"/>
        </w:rPr>
      </w:pPr>
      <w:r>
        <w:br w:type="column"/>
      </w:r>
      <w:r>
        <w:rPr>
          <w:rFonts w:ascii="Cambria" w:hAnsi="Cambria" w:eastAsia="Cambria"/>
          <w:w w:val="90"/>
          <w:sz w:val="16"/>
        </w:rPr>
        <w:t>𝛼</w:t>
      </w:r>
      <w:r>
        <w:rPr>
          <w:rFonts w:ascii="Cambria" w:hAnsi="Cambria" w:eastAsia="Cambria"/>
          <w:w w:val="90"/>
          <w:position w:val="-3"/>
          <w:sz w:val="12"/>
        </w:rPr>
        <w:t>𝑗</w:t>
      </w:r>
      <w:r>
        <w:rPr>
          <w:rFonts w:ascii="Cambria" w:hAnsi="Cambria" w:eastAsia="Cambria"/>
          <w:spacing w:val="-3"/>
          <w:w w:val="90"/>
          <w:position w:val="-3"/>
          <w:sz w:val="12"/>
        </w:rPr>
        <w:t xml:space="preserve"> </w:t>
      </w:r>
      <w:r>
        <w:rPr>
          <w:rFonts w:ascii="Cambria" w:hAnsi="Cambria" w:eastAsia="Cambria"/>
          <w:spacing w:val="-4"/>
          <w:w w:val="105"/>
          <w:sz w:val="16"/>
        </w:rPr>
        <w:t>ℎ</w:t>
      </w:r>
      <w:r>
        <w:rPr>
          <w:rFonts w:ascii="Cambria" w:hAnsi="Cambria" w:eastAsia="Cambria"/>
          <w:spacing w:val="-4"/>
          <w:w w:val="105"/>
          <w:position w:val="-3"/>
          <w:sz w:val="12"/>
        </w:rPr>
        <w:t>𝑖,𝑗</w:t>
      </w:r>
      <w:r>
        <w:rPr>
          <w:rFonts w:ascii="Cambria" w:hAnsi="Cambria" w:eastAsia="Cambria"/>
          <w:position w:val="-3"/>
          <w:sz w:val="12"/>
        </w:rPr>
        <w:tab/>
      </w:r>
      <w:r>
        <w:rPr>
          <w:spacing w:val="-5"/>
          <w:w w:val="105"/>
          <w:sz w:val="16"/>
        </w:rPr>
        <w:t>(4)</w:t>
      </w:r>
    </w:p>
    <w:p w14:paraId="18C17F6E">
      <w:pPr>
        <w:spacing w:after="0"/>
        <w:jc w:val="left"/>
        <w:rPr>
          <w:sz w:val="16"/>
        </w:rPr>
        <w:sectPr>
          <w:type w:val="continuous"/>
          <w:pgSz w:w="11910" w:h="15880"/>
          <w:pgMar w:top="620" w:right="708" w:bottom="280" w:left="708" w:header="655" w:footer="442" w:gutter="0"/>
          <w:cols w:equalWidth="0" w:num="3">
            <w:col w:w="5066" w:space="406"/>
            <w:col w:w="490" w:space="32"/>
            <w:col w:w="4500"/>
          </w:cols>
        </w:sectPr>
      </w:pPr>
    </w:p>
    <w:p w14:paraId="6CDBE9AB">
      <w:pPr>
        <w:pStyle w:val="3"/>
        <w:tabs>
          <w:tab w:val="left" w:pos="5423"/>
        </w:tabs>
        <w:spacing w:line="195" w:lineRule="exact"/>
        <w:ind w:left="282"/>
      </w:pPr>
      <w:r>
        <mc:AlternateContent>
          <mc:Choice Requires="wps">
            <w:drawing>
              <wp:anchor distT="0" distB="0" distL="0" distR="0" simplePos="0" relativeHeight="251704320" behindDoc="1" locked="0" layoutInCell="1" allowOverlap="1">
                <wp:simplePos x="0" y="0"/>
                <wp:positionH relativeFrom="page">
                  <wp:posOffset>3636010</wp:posOffset>
                </wp:positionH>
                <wp:positionV relativeFrom="paragraph">
                  <wp:posOffset>74295</wp:posOffset>
                </wp:positionV>
                <wp:extent cx="24130" cy="76200"/>
                <wp:effectExtent l="0" t="0" r="0" b="0"/>
                <wp:wrapNone/>
                <wp:docPr id="174" name="Textbox 174"/>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0EB4044B">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174" o:spid="_x0000_s1026" o:spt="202" type="#_x0000_t202" style="position:absolute;left:0pt;margin-left:286.3pt;margin-top:5.85pt;height:6pt;width:1.9pt;mso-position-horizontal-relative:page;z-index:-251612160;mso-width-relative:page;mso-height-relative:page;" filled="f" stroked="f" coordsize="21600,21600" o:gfxdata="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6Y&#10;2IjZAAAACQEAAA8AAAAAAAAAAQAgAAAAIgAAAGRycy9kb3ducmV2LnhtbFBLAQIUABQAAAAIAIdO&#10;4kACN1JpsAEAAHUDAAAOAAAAAAAAAAEAIAAAACgBAABkcnMvZTJvRG9jLnhtbFBLBQYAAAAABgAG&#10;AFkBAABKBQAAAAA=&#10;">
                <v:fill on="f" focussize="0,0"/>
                <v:stroke on="f"/>
                <v:imagedata o:title=""/>
                <o:lock v:ext="edit" aspectratio="f"/>
                <v:textbox inset="0mm,0mm,0mm,0mm">
                  <w:txbxContent>
                    <w:p w14:paraId="0EB4044B">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10"/>
          <w:position w:val="1"/>
        </w:rPr>
        <w:t>For</w:t>
      </w:r>
      <w:r>
        <w:rPr>
          <w:spacing w:val="15"/>
          <w:w w:val="110"/>
          <w:position w:val="1"/>
        </w:rPr>
        <w:t xml:space="preserve"> </w:t>
      </w:r>
      <w:r>
        <w:rPr>
          <w:w w:val="110"/>
          <w:position w:val="1"/>
        </w:rPr>
        <w:t>the</w:t>
      </w:r>
      <w:r>
        <w:rPr>
          <w:spacing w:val="16"/>
          <w:w w:val="110"/>
          <w:position w:val="1"/>
        </w:rPr>
        <w:t xml:space="preserve"> </w:t>
      </w:r>
      <w:r>
        <w:rPr>
          <w:w w:val="110"/>
          <w:position w:val="1"/>
        </w:rPr>
        <w:t>text</w:t>
      </w:r>
      <w:r>
        <w:rPr>
          <w:spacing w:val="16"/>
          <w:w w:val="110"/>
          <w:position w:val="1"/>
        </w:rPr>
        <w:t xml:space="preserve"> </w:t>
      </w:r>
      <w:r>
        <w:rPr>
          <w:w w:val="110"/>
          <w:position w:val="1"/>
        </w:rPr>
        <w:t>modality,</w:t>
      </w:r>
      <w:r>
        <w:rPr>
          <w:spacing w:val="16"/>
          <w:w w:val="110"/>
          <w:position w:val="1"/>
        </w:rPr>
        <w:t xml:space="preserve"> </w:t>
      </w:r>
      <w:r>
        <w:rPr>
          <w:w w:val="110"/>
          <w:position w:val="1"/>
        </w:rPr>
        <w:t>we</w:t>
      </w:r>
      <w:r>
        <w:rPr>
          <w:spacing w:val="16"/>
          <w:w w:val="110"/>
          <w:position w:val="1"/>
        </w:rPr>
        <w:t xml:space="preserve"> </w:t>
      </w:r>
      <w:r>
        <w:rPr>
          <w:w w:val="110"/>
          <w:position w:val="1"/>
        </w:rPr>
        <w:t>first</w:t>
      </w:r>
      <w:r>
        <w:rPr>
          <w:spacing w:val="16"/>
          <w:w w:val="110"/>
          <w:position w:val="1"/>
        </w:rPr>
        <w:t xml:space="preserve"> </w:t>
      </w:r>
      <w:r>
        <w:rPr>
          <w:w w:val="110"/>
          <w:position w:val="1"/>
        </w:rPr>
        <w:t>prefix</w:t>
      </w:r>
      <w:r>
        <w:rPr>
          <w:spacing w:val="16"/>
          <w:w w:val="110"/>
          <w:position w:val="1"/>
        </w:rPr>
        <w:t xml:space="preserve"> </w:t>
      </w:r>
      <w:r>
        <w:rPr>
          <w:w w:val="110"/>
          <w:position w:val="1"/>
        </w:rPr>
        <w:t>each</w:t>
      </w:r>
      <w:r>
        <w:rPr>
          <w:spacing w:val="16"/>
          <w:w w:val="110"/>
          <w:position w:val="1"/>
        </w:rPr>
        <w:t xml:space="preserve"> </w:t>
      </w:r>
      <w:r>
        <w:rPr>
          <w:w w:val="110"/>
          <w:position w:val="1"/>
        </w:rPr>
        <w:t>text-modal</w:t>
      </w:r>
      <w:r>
        <w:rPr>
          <w:spacing w:val="16"/>
          <w:w w:val="110"/>
          <w:position w:val="1"/>
        </w:rPr>
        <w:t xml:space="preserve"> </w:t>
      </w:r>
      <w:r>
        <w:rPr>
          <w:w w:val="110"/>
          <w:position w:val="1"/>
        </w:rPr>
        <w:t>utterance</w:t>
      </w:r>
      <w:r>
        <w:rPr>
          <w:spacing w:val="16"/>
          <w:w w:val="110"/>
          <w:position w:val="1"/>
        </w:rPr>
        <w:t xml:space="preserve"> </w:t>
      </w:r>
      <w:r>
        <w:rPr>
          <w:rFonts w:ascii="Cambria" w:eastAsia="Cambria"/>
          <w:spacing w:val="-5"/>
          <w:w w:val="110"/>
          <w:position w:val="1"/>
        </w:rPr>
        <w:t>𝑢</w:t>
      </w:r>
      <w:r>
        <w:rPr>
          <w:rFonts w:ascii="Cambria" w:eastAsia="Cambria"/>
          <w:spacing w:val="-5"/>
          <w:w w:val="110"/>
          <w:position w:val="1"/>
          <w:vertAlign w:val="superscript"/>
        </w:rPr>
        <w:t>𝑡</w:t>
      </w:r>
      <w:r>
        <w:rPr>
          <w:rFonts w:ascii="Cambria" w:eastAsia="Cambria"/>
          <w:position w:val="1"/>
          <w:vertAlign w:val="baseline"/>
        </w:rPr>
        <w:tab/>
      </w:r>
      <w:r>
        <w:rPr>
          <w:spacing w:val="-2"/>
          <w:w w:val="110"/>
          <w:vertAlign w:val="baseline"/>
        </w:rPr>
        <w:t>where</w:t>
      </w:r>
    </w:p>
    <w:p w14:paraId="51C31D18">
      <w:pPr>
        <w:pStyle w:val="3"/>
        <w:spacing w:after="0" w:line="195" w:lineRule="exact"/>
        <w:sectPr>
          <w:type w:val="continuous"/>
          <w:pgSz w:w="11910" w:h="15880"/>
          <w:pgMar w:top="620" w:right="708" w:bottom="280" w:left="708" w:header="655" w:footer="442" w:gutter="0"/>
          <w:cols w:space="720" w:num="1"/>
        </w:sectPr>
      </w:pPr>
    </w:p>
    <w:p w14:paraId="61AC9220">
      <w:pPr>
        <w:pStyle w:val="3"/>
        <w:spacing w:before="15"/>
        <w:ind w:left="43"/>
      </w:pPr>
      <w:r>
        <mc:AlternateContent>
          <mc:Choice Requires="wps">
            <w:drawing>
              <wp:anchor distT="0" distB="0" distL="0" distR="0" simplePos="0" relativeHeight="251668480" behindDoc="0" locked="0" layoutInCell="1" allowOverlap="1">
                <wp:simplePos x="0" y="0"/>
                <wp:positionH relativeFrom="page">
                  <wp:posOffset>476885</wp:posOffset>
                </wp:positionH>
                <wp:positionV relativeFrom="paragraph">
                  <wp:posOffset>141605</wp:posOffset>
                </wp:positionV>
                <wp:extent cx="715010" cy="120650"/>
                <wp:effectExtent l="0" t="0" r="0" b="0"/>
                <wp:wrapNone/>
                <wp:docPr id="175" name="Textbox 175"/>
                <wp:cNvGraphicFramePr/>
                <a:graphic xmlns:a="http://schemas.openxmlformats.org/drawingml/2006/main">
                  <a:graphicData uri="http://schemas.microsoft.com/office/word/2010/wordprocessingShape">
                    <wps:wsp>
                      <wps:cNvSpPr txBox="1"/>
                      <wps:spPr>
                        <a:xfrm>
                          <a:off x="0" y="0"/>
                          <a:ext cx="715010" cy="120650"/>
                        </a:xfrm>
                        <a:prstGeom prst="rect">
                          <a:avLst/>
                        </a:prstGeom>
                      </wps:spPr>
                      <wps:txbx>
                        <w:txbxContent>
                          <w:p w14:paraId="3291775B">
                            <w:pPr>
                              <w:pStyle w:val="3"/>
                              <w:spacing w:before="1"/>
                              <w:rPr>
                                <w:rFonts w:ascii="Cambria" w:hAnsi="Cambria" w:eastAsia="Cambria"/>
                              </w:rPr>
                            </w:pPr>
                            <w:r>
                              <w:t>utterance</w:t>
                            </w:r>
                            <w:r>
                              <w:rPr>
                                <w:spacing w:val="76"/>
                                <w:w w:val="150"/>
                              </w:rPr>
                              <w:t xml:space="preserve"> </w:t>
                            </w:r>
                            <w:r>
                              <w:t>be</w:t>
                            </w:r>
                            <w:r>
                              <w:rPr>
                                <w:spacing w:val="77"/>
                                <w:w w:val="150"/>
                              </w:rPr>
                              <w:t xml:space="preserve"> </w:t>
                            </w:r>
                            <w:r>
                              <w:rPr>
                                <w:rFonts w:ascii="Cambria" w:hAnsi="Cambria" w:eastAsia="Cambria"/>
                                <w:spacing w:val="-13"/>
                              </w:rPr>
                              <w:t>𝑢̃</w:t>
                            </w:r>
                            <w:r>
                              <w:rPr>
                                <w:rFonts w:ascii="Cambria" w:hAnsi="Cambria" w:eastAsia="Cambria"/>
                                <w:spacing w:val="-13"/>
                                <w:vertAlign w:val="superscript"/>
                              </w:rPr>
                              <w:t>𝑡</w:t>
                            </w:r>
                          </w:p>
                        </w:txbxContent>
                      </wps:txbx>
                      <wps:bodyPr wrap="square" lIns="0" tIns="0" rIns="0" bIns="0" rtlCol="0">
                        <a:noAutofit/>
                      </wps:bodyPr>
                    </wps:wsp>
                  </a:graphicData>
                </a:graphic>
              </wp:anchor>
            </w:drawing>
          </mc:Choice>
          <mc:Fallback>
            <w:pict>
              <v:shape id="Textbox 175" o:spid="_x0000_s1026" o:spt="202" type="#_x0000_t202" style="position:absolute;left:0pt;margin-left:37.55pt;margin-top:11.15pt;height:9.5pt;width:56.3pt;mso-position-horizontal-relative:page;z-index:251668480;mso-width-relative:page;mso-height-relative:page;" filled="f" stroked="f" coordsize="21600,21600" o:gfxdata="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sFP7tgAAAAIAQAADwAAAAAAAAABACAAAAAiAAAAZHJzL2Rvd25yZXYueG1sUEsBAhQAFAAAAAgA&#10;h07iQLtRsJezAQAAdwMAAA4AAAAAAAAAAQAgAAAAJwEAAGRycy9lMm9Eb2MueG1sUEsFBgAAAAAG&#10;AAYAWQEAAEwFAAAAAA==&#10;">
                <v:fill on="f" focussize="0,0"/>
                <v:stroke on="f"/>
                <v:imagedata o:title=""/>
                <o:lock v:ext="edit" aspectratio="f"/>
                <v:textbox inset="0mm,0mm,0mm,0mm">
                  <w:txbxContent>
                    <w:p w14:paraId="3291775B">
                      <w:pPr>
                        <w:pStyle w:val="3"/>
                        <w:spacing w:before="1"/>
                        <w:rPr>
                          <w:rFonts w:ascii="Cambria" w:hAnsi="Cambria" w:eastAsia="Cambria"/>
                        </w:rPr>
                      </w:pPr>
                      <w:r>
                        <w:t>utterance</w:t>
                      </w:r>
                      <w:r>
                        <w:rPr>
                          <w:spacing w:val="76"/>
                          <w:w w:val="150"/>
                        </w:rPr>
                        <w:t xml:space="preserve"> </w:t>
                      </w:r>
                      <w:r>
                        <w:t>be</w:t>
                      </w:r>
                      <w:r>
                        <w:rPr>
                          <w:spacing w:val="77"/>
                          <w:w w:val="150"/>
                        </w:rPr>
                        <w:t xml:space="preserve"> </w:t>
                      </w:r>
                      <w:r>
                        <w:rPr>
                          <w:rFonts w:ascii="Cambria" w:hAnsi="Cambria" w:eastAsia="Cambria"/>
                          <w:spacing w:val="-13"/>
                        </w:rPr>
                        <w:t>𝑢̃</w:t>
                      </w:r>
                      <w:r>
                        <w:rPr>
                          <w:rFonts w:ascii="Cambria" w:hAnsi="Cambria" w:eastAsia="Cambria"/>
                          <w:spacing w:val="-13"/>
                          <w:vertAlign w:val="superscript"/>
                        </w:rPr>
                        <w:t>𝑡</w:t>
                      </w:r>
                    </w:p>
                  </w:txbxContent>
                </v:textbox>
              </v:shape>
            </w:pict>
          </mc:Fallback>
        </mc:AlternateContent>
      </w:r>
      <w:r>
        <mc:AlternateContent>
          <mc:Choice Requires="wps">
            <w:drawing>
              <wp:anchor distT="0" distB="0" distL="0" distR="0" simplePos="0" relativeHeight="251669504" behindDoc="0" locked="0" layoutInCell="1" allowOverlap="1">
                <wp:simplePos x="0" y="0"/>
                <wp:positionH relativeFrom="page">
                  <wp:posOffset>1280795</wp:posOffset>
                </wp:positionH>
                <wp:positionV relativeFrom="paragraph">
                  <wp:posOffset>135255</wp:posOffset>
                </wp:positionV>
                <wp:extent cx="2385695" cy="145415"/>
                <wp:effectExtent l="0" t="0" r="0" b="0"/>
                <wp:wrapNone/>
                <wp:docPr id="176" name="Textbox 176"/>
                <wp:cNvGraphicFramePr/>
                <a:graphic xmlns:a="http://schemas.openxmlformats.org/drawingml/2006/main">
                  <a:graphicData uri="http://schemas.microsoft.com/office/word/2010/wordprocessingShape">
                    <wps:wsp>
                      <wps:cNvSpPr txBox="1"/>
                      <wps:spPr>
                        <a:xfrm>
                          <a:off x="0" y="0"/>
                          <a:ext cx="2385695" cy="145415"/>
                        </a:xfrm>
                        <a:prstGeom prst="rect">
                          <a:avLst/>
                        </a:prstGeom>
                      </wps:spPr>
                      <wps:txbx>
                        <w:txbxContent>
                          <w:p w14:paraId="34EB27F5">
                            <w:pPr>
                              <w:pStyle w:val="3"/>
                              <w:spacing w:before="11" w:line="217" w:lineRule="exact"/>
                            </w:pPr>
                            <w:r>
                              <w:rPr>
                                <w:rFonts w:ascii="Cambria" w:hAnsi="Cambria" w:eastAsia="Cambria"/>
                                <w:w w:val="110"/>
                              </w:rPr>
                              <w:t>=</w:t>
                            </w:r>
                            <w:r>
                              <w:rPr>
                                <w:rFonts w:ascii="Cambria" w:hAnsi="Cambria" w:eastAsia="Cambria"/>
                                <w:spacing w:val="73"/>
                                <w:w w:val="150"/>
                              </w:rPr>
                              <w:t xml:space="preserve"> </w:t>
                            </w:r>
                            <w:r>
                              <w:rPr>
                                <w:rFonts w:ascii="Cambria" w:hAnsi="Cambria" w:eastAsia="Cambria"/>
                                <w:w w:val="110"/>
                              </w:rPr>
                              <w:t>𝑠</w:t>
                            </w:r>
                            <w:r>
                              <w:rPr>
                                <w:rFonts w:ascii="Cambria" w:hAnsi="Cambria" w:eastAsia="Cambria"/>
                                <w:w w:val="110"/>
                                <w:position w:val="-3"/>
                                <w:sz w:val="12"/>
                              </w:rPr>
                              <w:t>𝑖</w:t>
                            </w:r>
                            <w:r>
                              <w:rPr>
                                <w:rFonts w:ascii="Cambria" w:hAnsi="Cambria" w:eastAsia="Cambria"/>
                                <w:spacing w:val="31"/>
                                <w:w w:val="140"/>
                                <w:position w:val="-3"/>
                                <w:sz w:val="12"/>
                              </w:rPr>
                              <w:t xml:space="preserve">  </w:t>
                            </w:r>
                            <w:r>
                              <w:rPr>
                                <w:rFonts w:ascii="Cambria" w:hAnsi="Cambria" w:eastAsia="Cambria"/>
                                <w:w w:val="140"/>
                              </w:rPr>
                              <w:t>∶</w:t>
                            </w:r>
                            <w:r>
                              <w:rPr>
                                <w:rFonts w:ascii="Cambria" w:hAnsi="Cambria" w:eastAsia="Cambria"/>
                                <w:spacing w:val="78"/>
                                <w:w w:val="140"/>
                              </w:rPr>
                              <w:t xml:space="preserve"> </w:t>
                            </w:r>
                            <w:r>
                              <w:rPr>
                                <w:rFonts w:ascii="Cambria" w:hAnsi="Cambria" w:eastAsia="Cambria"/>
                                <w:w w:val="110"/>
                              </w:rPr>
                              <w:t>𝑢</w:t>
                            </w:r>
                            <w:r>
                              <w:rPr>
                                <w:rFonts w:ascii="Cambria" w:hAnsi="Cambria" w:eastAsia="Cambria"/>
                                <w:w w:val="110"/>
                                <w:vertAlign w:val="superscript"/>
                              </w:rPr>
                              <w:t>𝑡</w:t>
                            </w:r>
                            <w:r>
                              <w:rPr>
                                <w:w w:val="110"/>
                                <w:vertAlign w:val="baseline"/>
                              </w:rPr>
                              <w:t>,</w:t>
                            </w:r>
                            <w:r>
                              <w:rPr>
                                <w:spacing w:val="45"/>
                                <w:w w:val="110"/>
                                <w:vertAlign w:val="baseline"/>
                              </w:rPr>
                              <w:t xml:space="preserve"> </w:t>
                            </w:r>
                            <w:r>
                              <w:rPr>
                                <w:w w:val="110"/>
                                <w:vertAlign w:val="baseline"/>
                              </w:rPr>
                              <w:t>where</w:t>
                            </w:r>
                            <w:r>
                              <w:rPr>
                                <w:spacing w:val="45"/>
                                <w:w w:val="110"/>
                                <w:vertAlign w:val="baseline"/>
                              </w:rPr>
                              <w:t xml:space="preserve"> </w:t>
                            </w:r>
                            <w:r>
                              <w:rPr>
                                <w:w w:val="110"/>
                                <w:vertAlign w:val="baseline"/>
                              </w:rPr>
                              <w:t>:</w:t>
                            </w:r>
                            <w:r>
                              <w:rPr>
                                <w:spacing w:val="45"/>
                                <w:w w:val="110"/>
                                <w:vertAlign w:val="baseline"/>
                              </w:rPr>
                              <w:t xml:space="preserve"> </w:t>
                            </w:r>
                            <w:r>
                              <w:rPr>
                                <w:w w:val="110"/>
                                <w:vertAlign w:val="baseline"/>
                              </w:rPr>
                              <w:t>is</w:t>
                            </w:r>
                            <w:r>
                              <w:rPr>
                                <w:spacing w:val="45"/>
                                <w:w w:val="110"/>
                                <w:vertAlign w:val="baseline"/>
                              </w:rPr>
                              <w:t xml:space="preserve"> </w:t>
                            </w:r>
                            <w:r>
                              <w:rPr>
                                <w:w w:val="110"/>
                                <w:vertAlign w:val="baseline"/>
                              </w:rPr>
                              <w:t>the</w:t>
                            </w:r>
                            <w:r>
                              <w:rPr>
                                <w:spacing w:val="45"/>
                                <w:w w:val="110"/>
                                <w:vertAlign w:val="baseline"/>
                              </w:rPr>
                              <w:t xml:space="preserve"> </w:t>
                            </w:r>
                            <w:r>
                              <w:rPr>
                                <w:w w:val="110"/>
                                <w:vertAlign w:val="baseline"/>
                              </w:rPr>
                              <w:t>speaker</w:t>
                            </w:r>
                            <w:r>
                              <w:rPr>
                                <w:spacing w:val="46"/>
                                <w:w w:val="110"/>
                                <w:vertAlign w:val="baseline"/>
                              </w:rPr>
                              <w:t xml:space="preserve"> </w:t>
                            </w:r>
                            <w:r>
                              <w:rPr>
                                <w:spacing w:val="-2"/>
                                <w:w w:val="110"/>
                                <w:vertAlign w:val="baseline"/>
                              </w:rPr>
                              <w:t>concatenation</w:t>
                            </w:r>
                          </w:p>
                        </w:txbxContent>
                      </wps:txbx>
                      <wps:bodyPr wrap="square" lIns="0" tIns="0" rIns="0" bIns="0" rtlCol="0">
                        <a:noAutofit/>
                      </wps:bodyPr>
                    </wps:wsp>
                  </a:graphicData>
                </a:graphic>
              </wp:anchor>
            </w:drawing>
          </mc:Choice>
          <mc:Fallback>
            <w:pict>
              <v:shape id="Textbox 176" o:spid="_x0000_s1026" o:spt="202" type="#_x0000_t202" style="position:absolute;left:0pt;margin-left:100.85pt;margin-top:10.65pt;height:11.45pt;width:187.85pt;mso-position-horizontal-relative:page;z-index:251669504;mso-width-relative:page;mso-height-relative:page;" filled="f" stroked="f" coordsize="21600,21600" o:gfxdata="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qafWodkAAAAJAQAADwAAAAAAAAABACAAAAAiAAAAZHJzL2Rvd25yZXYueG1sUEsBAhQAFAAA&#10;AAgAh07iQNGDAJK1AQAAeAMAAA4AAAAAAAAAAQAgAAAAKAEAAGRycy9lMm9Eb2MueG1sUEsFBgAA&#10;AAAGAAYAWQEAAE8FAAAAAA==&#10;">
                <v:fill on="f" focussize="0,0"/>
                <v:stroke on="f"/>
                <v:imagedata o:title=""/>
                <o:lock v:ext="edit" aspectratio="f"/>
                <v:textbox inset="0mm,0mm,0mm,0mm">
                  <w:txbxContent>
                    <w:p w14:paraId="34EB27F5">
                      <w:pPr>
                        <w:pStyle w:val="3"/>
                        <w:spacing w:before="11" w:line="217" w:lineRule="exact"/>
                      </w:pPr>
                      <w:r>
                        <w:rPr>
                          <w:rFonts w:ascii="Cambria" w:hAnsi="Cambria" w:eastAsia="Cambria"/>
                          <w:w w:val="110"/>
                        </w:rPr>
                        <w:t>=</w:t>
                      </w:r>
                      <w:r>
                        <w:rPr>
                          <w:rFonts w:ascii="Cambria" w:hAnsi="Cambria" w:eastAsia="Cambria"/>
                          <w:spacing w:val="73"/>
                          <w:w w:val="150"/>
                        </w:rPr>
                        <w:t xml:space="preserve"> </w:t>
                      </w:r>
                      <w:r>
                        <w:rPr>
                          <w:rFonts w:ascii="Cambria" w:hAnsi="Cambria" w:eastAsia="Cambria"/>
                          <w:w w:val="110"/>
                        </w:rPr>
                        <w:t>𝑠</w:t>
                      </w:r>
                      <w:r>
                        <w:rPr>
                          <w:rFonts w:ascii="Cambria" w:hAnsi="Cambria" w:eastAsia="Cambria"/>
                          <w:w w:val="110"/>
                          <w:position w:val="-3"/>
                          <w:sz w:val="12"/>
                        </w:rPr>
                        <w:t>𝑖</w:t>
                      </w:r>
                      <w:r>
                        <w:rPr>
                          <w:rFonts w:ascii="Cambria" w:hAnsi="Cambria" w:eastAsia="Cambria"/>
                          <w:spacing w:val="31"/>
                          <w:w w:val="140"/>
                          <w:position w:val="-3"/>
                          <w:sz w:val="12"/>
                        </w:rPr>
                        <w:t xml:space="preserve">  </w:t>
                      </w:r>
                      <w:r>
                        <w:rPr>
                          <w:rFonts w:ascii="Cambria" w:hAnsi="Cambria" w:eastAsia="Cambria"/>
                          <w:w w:val="140"/>
                        </w:rPr>
                        <w:t>∶</w:t>
                      </w:r>
                      <w:r>
                        <w:rPr>
                          <w:rFonts w:ascii="Cambria" w:hAnsi="Cambria" w:eastAsia="Cambria"/>
                          <w:spacing w:val="78"/>
                          <w:w w:val="140"/>
                        </w:rPr>
                        <w:t xml:space="preserve"> </w:t>
                      </w:r>
                      <w:r>
                        <w:rPr>
                          <w:rFonts w:ascii="Cambria" w:hAnsi="Cambria" w:eastAsia="Cambria"/>
                          <w:w w:val="110"/>
                        </w:rPr>
                        <w:t>𝑢</w:t>
                      </w:r>
                      <w:r>
                        <w:rPr>
                          <w:rFonts w:ascii="Cambria" w:hAnsi="Cambria" w:eastAsia="Cambria"/>
                          <w:w w:val="110"/>
                          <w:vertAlign w:val="superscript"/>
                        </w:rPr>
                        <w:t>𝑡</w:t>
                      </w:r>
                      <w:r>
                        <w:rPr>
                          <w:w w:val="110"/>
                          <w:vertAlign w:val="baseline"/>
                        </w:rPr>
                        <w:t>,</w:t>
                      </w:r>
                      <w:r>
                        <w:rPr>
                          <w:spacing w:val="45"/>
                          <w:w w:val="110"/>
                          <w:vertAlign w:val="baseline"/>
                        </w:rPr>
                        <w:t xml:space="preserve"> </w:t>
                      </w:r>
                      <w:r>
                        <w:rPr>
                          <w:w w:val="110"/>
                          <w:vertAlign w:val="baseline"/>
                        </w:rPr>
                        <w:t>where</w:t>
                      </w:r>
                      <w:r>
                        <w:rPr>
                          <w:spacing w:val="45"/>
                          <w:w w:val="110"/>
                          <w:vertAlign w:val="baseline"/>
                        </w:rPr>
                        <w:t xml:space="preserve"> </w:t>
                      </w:r>
                      <w:r>
                        <w:rPr>
                          <w:w w:val="110"/>
                          <w:vertAlign w:val="baseline"/>
                        </w:rPr>
                        <w:t>:</w:t>
                      </w:r>
                      <w:r>
                        <w:rPr>
                          <w:spacing w:val="45"/>
                          <w:w w:val="110"/>
                          <w:vertAlign w:val="baseline"/>
                        </w:rPr>
                        <w:t xml:space="preserve"> </w:t>
                      </w:r>
                      <w:r>
                        <w:rPr>
                          <w:w w:val="110"/>
                          <w:vertAlign w:val="baseline"/>
                        </w:rPr>
                        <w:t>is</w:t>
                      </w:r>
                      <w:r>
                        <w:rPr>
                          <w:spacing w:val="45"/>
                          <w:w w:val="110"/>
                          <w:vertAlign w:val="baseline"/>
                        </w:rPr>
                        <w:t xml:space="preserve"> </w:t>
                      </w:r>
                      <w:r>
                        <w:rPr>
                          <w:w w:val="110"/>
                          <w:vertAlign w:val="baseline"/>
                        </w:rPr>
                        <w:t>the</w:t>
                      </w:r>
                      <w:r>
                        <w:rPr>
                          <w:spacing w:val="45"/>
                          <w:w w:val="110"/>
                          <w:vertAlign w:val="baseline"/>
                        </w:rPr>
                        <w:t xml:space="preserve"> </w:t>
                      </w:r>
                      <w:r>
                        <w:rPr>
                          <w:w w:val="110"/>
                          <w:vertAlign w:val="baseline"/>
                        </w:rPr>
                        <w:t>speaker</w:t>
                      </w:r>
                      <w:r>
                        <w:rPr>
                          <w:spacing w:val="46"/>
                          <w:w w:val="110"/>
                          <w:vertAlign w:val="baseline"/>
                        </w:rPr>
                        <w:t xml:space="preserve"> </w:t>
                      </w:r>
                      <w:r>
                        <w:rPr>
                          <w:spacing w:val="-2"/>
                          <w:w w:val="110"/>
                          <w:vertAlign w:val="baseline"/>
                        </w:rPr>
                        <w:t>concatenation</w:t>
                      </w:r>
                    </w:p>
                  </w:txbxContent>
                </v:textbox>
              </v:shape>
            </w:pict>
          </mc:Fallback>
        </mc:AlternateContent>
      </w:r>
      <w:r>
        <mc:AlternateContent>
          <mc:Choice Requires="wps">
            <w:drawing>
              <wp:anchor distT="0" distB="0" distL="0" distR="0" simplePos="0" relativeHeight="251708416" behindDoc="1" locked="0" layoutInCell="1" allowOverlap="1">
                <wp:simplePos x="0" y="0"/>
                <wp:positionH relativeFrom="page">
                  <wp:posOffset>3946525</wp:posOffset>
                </wp:positionH>
                <wp:positionV relativeFrom="paragraph">
                  <wp:posOffset>154940</wp:posOffset>
                </wp:positionV>
                <wp:extent cx="29845" cy="76200"/>
                <wp:effectExtent l="0" t="0" r="0" b="0"/>
                <wp:wrapNone/>
                <wp:docPr id="177" name="Textbox 177"/>
                <wp:cNvGraphicFramePr/>
                <a:graphic xmlns:a="http://schemas.openxmlformats.org/drawingml/2006/main">
                  <a:graphicData uri="http://schemas.microsoft.com/office/word/2010/wordprocessingShape">
                    <wps:wsp>
                      <wps:cNvSpPr txBox="1"/>
                      <wps:spPr>
                        <a:xfrm>
                          <a:off x="0" y="0"/>
                          <a:ext cx="29845" cy="76200"/>
                        </a:xfrm>
                        <a:prstGeom prst="rect">
                          <a:avLst/>
                        </a:prstGeom>
                      </wps:spPr>
                      <wps:txbx>
                        <w:txbxContent>
                          <w:p w14:paraId="75CE9AD3">
                            <w:pPr>
                              <w:spacing w:before="0" w:line="120" w:lineRule="exact"/>
                              <w:ind w:left="0" w:right="0" w:firstLine="0"/>
                              <w:jc w:val="left"/>
                              <w:rPr>
                                <w:rFonts w:ascii="Cambria" w:eastAsia="Cambria"/>
                                <w:sz w:val="12"/>
                              </w:rPr>
                            </w:pPr>
                            <w:r>
                              <w:rPr>
                                <w:rFonts w:ascii="Cambria" w:eastAsia="Cambria"/>
                                <w:spacing w:val="-10"/>
                                <w:w w:val="105"/>
                                <w:sz w:val="12"/>
                              </w:rPr>
                              <w:t>𝑗</w:t>
                            </w:r>
                          </w:p>
                        </w:txbxContent>
                      </wps:txbx>
                      <wps:bodyPr wrap="square" lIns="0" tIns="0" rIns="0" bIns="0" rtlCol="0">
                        <a:noAutofit/>
                      </wps:bodyPr>
                    </wps:wsp>
                  </a:graphicData>
                </a:graphic>
              </wp:anchor>
            </w:drawing>
          </mc:Choice>
          <mc:Fallback>
            <w:pict>
              <v:shape id="Textbox 177" o:spid="_x0000_s1026" o:spt="202" type="#_x0000_t202" style="position:absolute;left:0pt;margin-left:310.75pt;margin-top:12.2pt;height:6pt;width:2.35pt;mso-position-horizontal-relative:page;z-index:-251608064;mso-width-relative:page;mso-height-relative:page;" filled="f" stroked="f" coordsize="21600,21600" o:gfxdata="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ds&#10;QjXYAAAACQEAAA8AAAAAAAAAAQAgAAAAIgAAAGRycy9kb3ducmV2LnhtbFBLAQIUABQAAAAIAIdO&#10;4kCm3OtwsQEAAHUDAAAOAAAAAAAAAAEAIAAAACcBAABkcnMvZTJvRG9jLnhtbFBLBQYAAAAABgAG&#10;AFkBAABKBQAAAAA=&#10;">
                <v:fill on="f" focussize="0,0"/>
                <v:stroke on="f"/>
                <v:imagedata o:title=""/>
                <o:lock v:ext="edit" aspectratio="f"/>
                <v:textbox inset="0mm,0mm,0mm,0mm">
                  <w:txbxContent>
                    <w:p w14:paraId="75CE9AD3">
                      <w:pPr>
                        <w:spacing w:before="0" w:line="120" w:lineRule="exact"/>
                        <w:ind w:left="0" w:right="0" w:firstLine="0"/>
                        <w:jc w:val="left"/>
                        <w:rPr>
                          <w:rFonts w:ascii="Cambria" w:eastAsia="Cambria"/>
                          <w:sz w:val="12"/>
                        </w:rPr>
                      </w:pPr>
                      <w:r>
                        <w:rPr>
                          <w:rFonts w:ascii="Cambria" w:eastAsia="Cambria"/>
                          <w:spacing w:val="-10"/>
                          <w:w w:val="105"/>
                          <w:sz w:val="12"/>
                        </w:rPr>
                        <w:t>𝑗</w:t>
                      </w:r>
                    </w:p>
                  </w:txbxContent>
                </v:textbox>
              </v:shape>
            </w:pict>
          </mc:Fallback>
        </mc:AlternateContent>
      </w:r>
      <w:r>
        <mc:AlternateContent>
          <mc:Choice Requires="wps">
            <w:drawing>
              <wp:anchor distT="0" distB="0" distL="0" distR="0" simplePos="0" relativeHeight="251708416" behindDoc="1" locked="0" layoutInCell="1" allowOverlap="1">
                <wp:simplePos x="0" y="0"/>
                <wp:positionH relativeFrom="page">
                  <wp:posOffset>4743450</wp:posOffset>
                </wp:positionH>
                <wp:positionV relativeFrom="paragraph">
                  <wp:posOffset>154940</wp:posOffset>
                </wp:positionV>
                <wp:extent cx="72390" cy="76200"/>
                <wp:effectExtent l="0" t="0" r="0" b="0"/>
                <wp:wrapNone/>
                <wp:docPr id="178" name="Textbox 178"/>
                <wp:cNvGraphicFramePr/>
                <a:graphic xmlns:a="http://schemas.openxmlformats.org/drawingml/2006/main">
                  <a:graphicData uri="http://schemas.microsoft.com/office/word/2010/wordprocessingShape">
                    <wps:wsp>
                      <wps:cNvSpPr txBox="1"/>
                      <wps:spPr>
                        <a:xfrm>
                          <a:off x="0" y="0"/>
                          <a:ext cx="72390" cy="76200"/>
                        </a:xfrm>
                        <a:prstGeom prst="rect">
                          <a:avLst/>
                        </a:prstGeom>
                      </wps:spPr>
                      <wps:txbx>
                        <w:txbxContent>
                          <w:p w14:paraId="340CC3C3">
                            <w:pPr>
                              <w:spacing w:before="0" w:line="120" w:lineRule="exact"/>
                              <w:ind w:left="0" w:right="0" w:firstLine="0"/>
                              <w:jc w:val="left"/>
                              <w:rPr>
                                <w:rFonts w:ascii="Cambria" w:eastAsia="Cambria"/>
                                <w:sz w:val="12"/>
                              </w:rPr>
                            </w:pPr>
                            <w:r>
                              <w:rPr>
                                <w:rFonts w:ascii="Cambria" w:eastAsia="Cambria"/>
                                <w:spacing w:val="-5"/>
                                <w:w w:val="105"/>
                                <w:sz w:val="12"/>
                              </w:rPr>
                              <w:t>𝑖,𝑗</w:t>
                            </w:r>
                          </w:p>
                        </w:txbxContent>
                      </wps:txbx>
                      <wps:bodyPr wrap="square" lIns="0" tIns="0" rIns="0" bIns="0" rtlCol="0">
                        <a:noAutofit/>
                      </wps:bodyPr>
                    </wps:wsp>
                  </a:graphicData>
                </a:graphic>
              </wp:anchor>
            </w:drawing>
          </mc:Choice>
          <mc:Fallback>
            <w:pict>
              <v:shape id="Textbox 178" o:spid="_x0000_s1026" o:spt="202" type="#_x0000_t202" style="position:absolute;left:0pt;margin-left:373.5pt;margin-top:12.2pt;height:6pt;width:5.7pt;mso-position-horizontal-relative:page;z-index:-251608064;mso-width-relative:page;mso-height-relative:page;" filled="f" stroked="f" coordsize="21600,21600" o:gfxdata="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1N&#10;rQDZAAAACQEAAA8AAAAAAAAAAQAgAAAAIgAAAGRycy9kb3ducmV2LnhtbFBLAQIUABQAAAAIAIdO&#10;4kBRAsZ3sAEAAHUDAAAOAAAAAAAAAAEAIAAAACgBAABkcnMvZTJvRG9jLnhtbFBLBQYAAAAABgAG&#10;AFkBAABKBQAAAAA=&#10;">
                <v:fill on="f" focussize="0,0"/>
                <v:stroke on="f"/>
                <v:imagedata o:title=""/>
                <o:lock v:ext="edit" aspectratio="f"/>
                <v:textbox inset="0mm,0mm,0mm,0mm">
                  <w:txbxContent>
                    <w:p w14:paraId="340CC3C3">
                      <w:pPr>
                        <w:spacing w:before="0" w:line="120" w:lineRule="exact"/>
                        <w:ind w:left="0" w:right="0" w:firstLine="0"/>
                        <w:jc w:val="left"/>
                        <w:rPr>
                          <w:rFonts w:ascii="Cambria" w:eastAsia="Cambria"/>
                          <w:sz w:val="12"/>
                        </w:rPr>
                      </w:pPr>
                      <w:r>
                        <w:rPr>
                          <w:rFonts w:ascii="Cambria" w:eastAsia="Cambria"/>
                          <w:spacing w:val="-5"/>
                          <w:w w:val="105"/>
                          <w:sz w:val="12"/>
                        </w:rPr>
                        <w:t>𝑖,𝑗</w:t>
                      </w:r>
                    </w:p>
                  </w:txbxContent>
                </v:textbox>
              </v:shape>
            </w:pict>
          </mc:Fallback>
        </mc:AlternateContent>
      </w:r>
      <w:r>
        <w:rPr>
          <w:w w:val="110"/>
        </w:rPr>
        <w:t>with</w:t>
      </w:r>
      <w:r>
        <w:rPr>
          <w:spacing w:val="26"/>
          <w:w w:val="110"/>
        </w:rPr>
        <w:t xml:space="preserve"> </w:t>
      </w:r>
      <w:r>
        <w:rPr>
          <w:w w:val="110"/>
        </w:rPr>
        <w:t>the</w:t>
      </w:r>
      <w:r>
        <w:rPr>
          <w:spacing w:val="27"/>
          <w:w w:val="110"/>
        </w:rPr>
        <w:t xml:space="preserve"> </w:t>
      </w:r>
      <w:r>
        <w:rPr>
          <w:w w:val="110"/>
        </w:rPr>
        <w:t>name</w:t>
      </w:r>
      <w:r>
        <w:rPr>
          <w:spacing w:val="26"/>
          <w:w w:val="110"/>
        </w:rPr>
        <w:t xml:space="preserve"> </w:t>
      </w:r>
      <w:r>
        <w:rPr>
          <w:w w:val="110"/>
        </w:rPr>
        <w:t>of</w:t>
      </w:r>
      <w:r>
        <w:rPr>
          <w:spacing w:val="27"/>
          <w:w w:val="110"/>
        </w:rPr>
        <w:t xml:space="preserve"> </w:t>
      </w:r>
      <w:r>
        <w:rPr>
          <w:w w:val="110"/>
        </w:rPr>
        <w:t>its</w:t>
      </w:r>
      <w:r>
        <w:rPr>
          <w:spacing w:val="27"/>
          <w:w w:val="110"/>
        </w:rPr>
        <w:t xml:space="preserve"> </w:t>
      </w:r>
      <w:r>
        <w:rPr>
          <w:w w:val="110"/>
        </w:rPr>
        <w:t>speaker</w:t>
      </w:r>
      <w:r>
        <w:rPr>
          <w:spacing w:val="26"/>
          <w:w w:val="110"/>
        </w:rPr>
        <w:t xml:space="preserve"> </w:t>
      </w:r>
      <w:r>
        <w:rPr>
          <w:rFonts w:ascii="Cambria" w:eastAsia="Cambria"/>
          <w:w w:val="110"/>
        </w:rPr>
        <w:t>𝑠</w:t>
      </w:r>
      <w:r>
        <w:rPr>
          <w:rFonts w:ascii="Cambria" w:eastAsia="Cambria"/>
          <w:w w:val="110"/>
          <w:position w:val="-3"/>
          <w:sz w:val="12"/>
        </w:rPr>
        <w:t>𝑖</w:t>
      </w:r>
      <w:r>
        <w:rPr>
          <w:w w:val="110"/>
        </w:rPr>
        <w:t>.</w:t>
      </w:r>
      <w:r>
        <w:rPr>
          <w:spacing w:val="27"/>
          <w:w w:val="110"/>
        </w:rPr>
        <w:t xml:space="preserve"> </w:t>
      </w:r>
      <w:r>
        <w:rPr>
          <w:w w:val="110"/>
        </w:rPr>
        <w:t>That</w:t>
      </w:r>
      <w:r>
        <w:rPr>
          <w:spacing w:val="27"/>
          <w:w w:val="110"/>
        </w:rPr>
        <w:t xml:space="preserve"> </w:t>
      </w:r>
      <w:r>
        <w:rPr>
          <w:w w:val="110"/>
        </w:rPr>
        <w:t>is,</w:t>
      </w:r>
      <w:r>
        <w:rPr>
          <w:spacing w:val="26"/>
          <w:w w:val="110"/>
        </w:rPr>
        <w:t xml:space="preserve"> </w:t>
      </w:r>
      <w:r>
        <w:rPr>
          <w:w w:val="110"/>
        </w:rPr>
        <w:t>let</w:t>
      </w:r>
      <w:r>
        <w:rPr>
          <w:spacing w:val="27"/>
          <w:w w:val="110"/>
        </w:rPr>
        <w:t xml:space="preserve"> </w:t>
      </w:r>
      <w:r>
        <w:rPr>
          <w:w w:val="110"/>
        </w:rPr>
        <w:t>the</w:t>
      </w:r>
      <w:r>
        <w:rPr>
          <w:spacing w:val="27"/>
          <w:w w:val="110"/>
        </w:rPr>
        <w:t xml:space="preserve"> </w:t>
      </w:r>
      <w:r>
        <w:rPr>
          <w:w w:val="110"/>
        </w:rPr>
        <w:t>prefixed</w:t>
      </w:r>
      <w:r>
        <w:rPr>
          <w:spacing w:val="26"/>
          <w:w w:val="110"/>
        </w:rPr>
        <w:t xml:space="preserve"> </w:t>
      </w:r>
      <w:r>
        <w:rPr>
          <w:w w:val="110"/>
        </w:rPr>
        <w:t>text-</w:t>
      </w:r>
      <w:r>
        <w:rPr>
          <w:spacing w:val="-4"/>
          <w:w w:val="110"/>
        </w:rPr>
        <w:t>modal</w:t>
      </w:r>
    </w:p>
    <w:p w14:paraId="183CE4C6">
      <w:pPr>
        <w:pStyle w:val="3"/>
        <w:tabs>
          <w:tab w:val="left" w:pos="4855"/>
        </w:tabs>
        <w:spacing w:before="17"/>
        <w:ind w:left="43"/>
      </w:pPr>
      <w:r>
        <w:br w:type="column"/>
      </w:r>
      <w:r>
        <w:rPr>
          <w:rFonts w:ascii="Cambria" w:hAnsi="Cambria" w:eastAsia="Cambria"/>
          <w:w w:val="105"/>
        </w:rPr>
        <w:t>𝛼</w:t>
      </w:r>
      <w:r>
        <w:rPr>
          <w:rFonts w:ascii="Cambria" w:hAnsi="Cambria" w:eastAsia="Cambria"/>
          <w:spacing w:val="52"/>
          <w:w w:val="105"/>
        </w:rPr>
        <w:t xml:space="preserve"> </w:t>
      </w:r>
      <w:r>
        <w:rPr>
          <w:rFonts w:ascii="Cambria" w:hAnsi="Cambria" w:eastAsia="Cambria"/>
          <w:w w:val="105"/>
        </w:rPr>
        <w:t>=</w:t>
      </w:r>
      <w:r>
        <w:rPr>
          <w:rFonts w:ascii="Cambria" w:hAnsi="Cambria" w:eastAsia="Cambria"/>
          <w:spacing w:val="3"/>
          <w:w w:val="105"/>
        </w:rPr>
        <w:t xml:space="preserve"> </w:t>
      </w:r>
      <w:r>
        <w:rPr>
          <w:rFonts w:ascii="Cambria" w:hAnsi="Cambria" w:eastAsia="Cambria"/>
          <w:w w:val="105"/>
        </w:rPr>
        <w:t>𝑠𝑜𝑓𝑡𝑚𝑎𝑥</w:t>
      </w:r>
      <w:r>
        <w:rPr>
          <w:rFonts w:ascii="Cambria" w:hAnsi="Cambria" w:eastAsia="Cambria"/>
          <w:spacing w:val="-11"/>
          <w:w w:val="105"/>
        </w:rPr>
        <w:t xml:space="preserve"> </w:t>
      </w:r>
      <w:r>
        <w:rPr>
          <w:rFonts w:ascii="Cambria" w:hAnsi="Cambria" w:eastAsia="Cambria"/>
          <w:w w:val="105"/>
          <w:position w:val="13"/>
        </w:rPr>
        <w:t>(</w:t>
      </w:r>
      <w:r>
        <w:rPr>
          <w:rFonts w:ascii="Cambria" w:hAnsi="Cambria" w:eastAsia="Cambria"/>
          <w:w w:val="105"/>
        </w:rPr>
        <w:t>𝑤</w:t>
      </w:r>
      <w:r>
        <w:rPr>
          <w:rFonts w:ascii="Cambria" w:hAnsi="Cambria" w:eastAsia="Cambria"/>
          <w:w w:val="105"/>
          <w:vertAlign w:val="superscript"/>
        </w:rPr>
        <w:t>𝑇</w:t>
      </w:r>
      <w:r>
        <w:rPr>
          <w:rFonts w:ascii="Cambria" w:hAnsi="Cambria" w:eastAsia="Cambria"/>
          <w:spacing w:val="-9"/>
          <w:w w:val="105"/>
          <w:vertAlign w:val="baseline"/>
        </w:rPr>
        <w:t xml:space="preserve"> </w:t>
      </w:r>
      <w:r>
        <w:rPr>
          <w:rFonts w:ascii="Cambria" w:hAnsi="Cambria" w:eastAsia="Cambria"/>
          <w:w w:val="105"/>
          <w:vertAlign w:val="baseline"/>
        </w:rPr>
        <w:t>ℎ</w:t>
      </w:r>
      <w:r>
        <w:rPr>
          <w:rFonts w:ascii="Cambria" w:hAnsi="Cambria" w:eastAsia="Cambria"/>
          <w:spacing w:val="36"/>
          <w:w w:val="105"/>
          <w:vertAlign w:val="baseline"/>
        </w:rPr>
        <w:t xml:space="preserve">  </w:t>
      </w:r>
      <w:r>
        <w:rPr>
          <w:rFonts w:ascii="Cambria" w:hAnsi="Cambria" w:eastAsia="Cambria"/>
          <w:w w:val="105"/>
          <w:vertAlign w:val="baseline"/>
        </w:rPr>
        <w:t>+</w:t>
      </w:r>
      <w:r>
        <w:rPr>
          <w:rFonts w:ascii="Cambria" w:hAnsi="Cambria" w:eastAsia="Cambria"/>
          <w:spacing w:val="-6"/>
          <w:w w:val="105"/>
          <w:vertAlign w:val="baseline"/>
        </w:rPr>
        <w:t xml:space="preserve"> </w:t>
      </w:r>
      <w:r>
        <w:rPr>
          <w:rFonts w:ascii="Cambria" w:hAnsi="Cambria" w:eastAsia="Cambria"/>
          <w:spacing w:val="-5"/>
          <w:w w:val="105"/>
          <w:vertAlign w:val="baseline"/>
        </w:rPr>
        <w:t>𝑏</w:t>
      </w:r>
      <w:r>
        <w:rPr>
          <w:rFonts w:ascii="Cambria" w:hAnsi="Cambria" w:eastAsia="Cambria"/>
          <w:spacing w:val="-5"/>
          <w:w w:val="105"/>
          <w:position w:val="13"/>
          <w:vertAlign w:val="baseline"/>
        </w:rPr>
        <w:t>)</w:t>
      </w:r>
      <w:r>
        <w:rPr>
          <w:rFonts w:ascii="Cambria" w:hAnsi="Cambria" w:eastAsia="Cambria"/>
          <w:position w:val="13"/>
          <w:vertAlign w:val="baseline"/>
        </w:rPr>
        <w:tab/>
      </w:r>
      <w:r>
        <w:rPr>
          <w:spacing w:val="-5"/>
          <w:w w:val="105"/>
          <w:vertAlign w:val="baseline"/>
        </w:rPr>
        <w:t>(5)</w:t>
      </w:r>
    </w:p>
    <w:p w14:paraId="3636E4A4">
      <w:pPr>
        <w:pStyle w:val="3"/>
        <w:spacing w:after="0"/>
        <w:sectPr>
          <w:type w:val="continuous"/>
          <w:pgSz w:w="11910" w:h="15880"/>
          <w:pgMar w:top="620" w:right="708" w:bottom="280" w:left="708" w:header="655" w:footer="442" w:gutter="0"/>
          <w:cols w:equalWidth="0" w:num="2">
            <w:col w:w="5066" w:space="314"/>
            <w:col w:w="5114"/>
          </w:cols>
        </w:sectPr>
      </w:pPr>
    </w:p>
    <w:p w14:paraId="0B85BB94">
      <w:pPr>
        <w:pStyle w:val="3"/>
        <w:spacing w:before="99" w:line="72" w:lineRule="exact"/>
        <w:ind w:left="43"/>
      </w:pPr>
      <w:r>
        <mc:AlternateContent>
          <mc:Choice Requires="wps">
            <w:drawing>
              <wp:anchor distT="0" distB="0" distL="0" distR="0" simplePos="0" relativeHeight="251665408" behindDoc="0" locked="0" layoutInCell="1" allowOverlap="1">
                <wp:simplePos x="0" y="0"/>
                <wp:positionH relativeFrom="page">
                  <wp:posOffset>1167765</wp:posOffset>
                </wp:positionH>
                <wp:positionV relativeFrom="paragraph">
                  <wp:posOffset>3175</wp:posOffset>
                </wp:positionV>
                <wp:extent cx="24130" cy="76200"/>
                <wp:effectExtent l="0" t="0" r="0" b="0"/>
                <wp:wrapNone/>
                <wp:docPr id="179" name="Textbox 179"/>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3E5A45C0">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179" o:spid="_x0000_s1026" o:spt="202" type="#_x0000_t202" style="position:absolute;left:0pt;margin-left:91.95pt;margin-top:0.25pt;height:6pt;width:1.9pt;mso-position-horizontal-relative:page;z-index:251665408;mso-width-relative:page;mso-height-relative:page;" filled="f" stroked="f" coordsize="21600,21600" o:gfxdata="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w9WfDW&#10;AAAABwEAAA8AAAAAAAAAAQAgAAAAIgAAAGRycy9kb3ducmV2LnhtbFBLAQIUABQAAAAIAIdO4kDp&#10;KakxsAEAAHUDAAAOAAAAAAAAAAEAIAAAACUBAABkcnMvZTJvRG9jLnhtbFBLBQYAAAAABgAGAFkB&#10;AABHBQAAAAA=&#10;">
                <v:fill on="f" focussize="0,0"/>
                <v:stroke on="f"/>
                <v:imagedata o:title=""/>
                <o:lock v:ext="edit" aspectratio="f"/>
                <v:textbox inset="0mm,0mm,0mm,0mm">
                  <w:txbxContent>
                    <w:p w14:paraId="3E5A45C0">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665408" behindDoc="0" locked="0" layoutInCell="1" allowOverlap="1">
                <wp:simplePos x="0" y="0"/>
                <wp:positionH relativeFrom="page">
                  <wp:posOffset>1772920</wp:posOffset>
                </wp:positionH>
                <wp:positionV relativeFrom="paragraph">
                  <wp:posOffset>3175</wp:posOffset>
                </wp:positionV>
                <wp:extent cx="24130" cy="76200"/>
                <wp:effectExtent l="0" t="0" r="0" b="0"/>
                <wp:wrapNone/>
                <wp:docPr id="180" name="Textbox 180"/>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70EF06A4">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180" o:spid="_x0000_s1026" o:spt="202" type="#_x0000_t202" style="position:absolute;left:0pt;margin-left:139.6pt;margin-top:0.25pt;height:6pt;width:1.9pt;mso-position-horizontal-relative:page;z-index:251665408;mso-width-relative:page;mso-height-relative:page;" filled="f" stroked="f" coordsize="21600,21600" o:gfxdata="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HVXUunW&#10;AAAABwEAAA8AAAAAAAAAAQAgAAAAIgAAAGRycy9kb3ducmV2LnhtbFBLAQIUABQAAAAIAIdO4kAS&#10;2MCdsAEAAHUDAAAOAAAAAAAAAAEAIAAAACUBAABkcnMvZTJvRG9jLnhtbFBLBQYAAAAABgAGAFkB&#10;AABHBQAAAAA=&#10;">
                <v:fill on="f" focussize="0,0"/>
                <v:stroke on="f"/>
                <v:imagedata o:title=""/>
                <o:lock v:ext="edit" aspectratio="f"/>
                <v:textbox inset="0mm,0mm,0mm,0mm">
                  <w:txbxContent>
                    <w:p w14:paraId="70EF06A4">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10"/>
        </w:rPr>
        <w:t>operator.</w:t>
      </w:r>
      <w:r>
        <w:rPr>
          <w:spacing w:val="3"/>
          <w:w w:val="110"/>
        </w:rPr>
        <w:t xml:space="preserve"> </w:t>
      </w:r>
      <w:r>
        <w:rPr>
          <w:w w:val="110"/>
        </w:rPr>
        <w:t>Then,</w:t>
      </w:r>
      <w:r>
        <w:rPr>
          <w:spacing w:val="6"/>
          <w:w w:val="110"/>
        </w:rPr>
        <w:t xml:space="preserve"> </w:t>
      </w:r>
      <w:r>
        <w:rPr>
          <w:w w:val="110"/>
        </w:rPr>
        <w:t>we</w:t>
      </w:r>
      <w:r>
        <w:rPr>
          <w:spacing w:val="5"/>
          <w:w w:val="110"/>
        </w:rPr>
        <w:t xml:space="preserve"> </w:t>
      </w:r>
      <w:r>
        <w:rPr>
          <w:w w:val="110"/>
        </w:rPr>
        <w:t>send</w:t>
      </w:r>
      <w:r>
        <w:rPr>
          <w:spacing w:val="6"/>
          <w:w w:val="110"/>
        </w:rPr>
        <w:t xml:space="preserve"> </w:t>
      </w:r>
      <w:r>
        <w:rPr>
          <w:w w:val="110"/>
        </w:rPr>
        <w:t>the</w:t>
      </w:r>
      <w:r>
        <w:rPr>
          <w:spacing w:val="5"/>
          <w:w w:val="110"/>
        </w:rPr>
        <w:t xml:space="preserve"> </w:t>
      </w:r>
      <w:r>
        <w:rPr>
          <w:w w:val="110"/>
        </w:rPr>
        <w:t>query</w:t>
      </w:r>
      <w:r>
        <w:rPr>
          <w:spacing w:val="5"/>
          <w:w w:val="110"/>
        </w:rPr>
        <w:t xml:space="preserve"> </w:t>
      </w:r>
      <w:r>
        <w:rPr>
          <w:rFonts w:ascii="Cambria" w:hAnsi="Cambria" w:eastAsia="Cambria"/>
          <w:w w:val="110"/>
        </w:rPr>
        <w:t>𝑞</w:t>
      </w:r>
      <w:r>
        <w:rPr>
          <w:rFonts w:ascii="Cambria" w:hAnsi="Cambria" w:eastAsia="Cambria"/>
          <w:spacing w:val="9"/>
          <w:w w:val="110"/>
        </w:rPr>
        <w:t xml:space="preserve"> </w:t>
      </w:r>
      <w:r>
        <w:rPr>
          <w:rFonts w:ascii="Cambria" w:hAnsi="Cambria" w:eastAsia="Cambria"/>
          <w:w w:val="110"/>
        </w:rPr>
        <w:t>∈</w:t>
      </w:r>
      <w:r>
        <w:rPr>
          <w:rFonts w:ascii="Cambria" w:hAnsi="Cambria" w:eastAsia="Cambria"/>
          <w:spacing w:val="2"/>
          <w:w w:val="110"/>
        </w:rPr>
        <w:t xml:space="preserve"> </w:t>
      </w:r>
      <w:r>
        <w:rPr>
          <w:rFonts w:ascii="Cambria" w:hAnsi="Cambria" w:eastAsia="Cambria"/>
          <w:w w:val="110"/>
        </w:rPr>
        <w:t>{𝑞</w:t>
      </w:r>
      <w:r>
        <w:rPr>
          <w:rFonts w:ascii="Cambria" w:hAnsi="Cambria" w:eastAsia="Cambria"/>
          <w:w w:val="110"/>
          <w:position w:val="-3"/>
          <w:sz w:val="12"/>
        </w:rPr>
        <w:t>𝑔</w:t>
      </w:r>
      <w:r>
        <w:rPr>
          <w:rFonts w:ascii="Cambria" w:hAnsi="Cambria" w:eastAsia="Cambria"/>
          <w:w w:val="110"/>
        </w:rPr>
        <w:t>,</w:t>
      </w:r>
      <w:r>
        <w:rPr>
          <w:rFonts w:ascii="Cambria" w:hAnsi="Cambria" w:eastAsia="Cambria"/>
          <w:spacing w:val="-12"/>
          <w:w w:val="110"/>
        </w:rPr>
        <w:t xml:space="preserve"> </w:t>
      </w:r>
      <w:r>
        <w:rPr>
          <w:rFonts w:ascii="Cambria" w:hAnsi="Cambria" w:eastAsia="Cambria"/>
          <w:w w:val="110"/>
        </w:rPr>
        <w:t>𝑞</w:t>
      </w:r>
      <w:r>
        <w:rPr>
          <w:rFonts w:ascii="Cambria" w:hAnsi="Cambria" w:eastAsia="Cambria"/>
          <w:w w:val="110"/>
          <w:position w:val="-3"/>
          <w:sz w:val="12"/>
        </w:rPr>
        <w:t>𝑙</w:t>
      </w:r>
      <w:r>
        <w:rPr>
          <w:rFonts w:ascii="Cambria" w:hAnsi="Cambria" w:eastAsia="Cambria"/>
          <w:w w:val="110"/>
        </w:rPr>
        <w:t>}</w:t>
      </w:r>
      <w:r>
        <w:rPr>
          <w:rFonts w:ascii="Cambria" w:hAnsi="Cambria" w:eastAsia="Cambria"/>
          <w:spacing w:val="10"/>
          <w:w w:val="110"/>
        </w:rPr>
        <w:t xml:space="preserve"> </w:t>
      </w:r>
      <w:r>
        <w:rPr>
          <w:w w:val="110"/>
        </w:rPr>
        <w:t>and</w:t>
      </w:r>
      <w:r>
        <w:rPr>
          <w:spacing w:val="5"/>
          <w:w w:val="110"/>
        </w:rPr>
        <w:t xml:space="preserve"> </w:t>
      </w:r>
      <w:r>
        <w:rPr>
          <w:w w:val="110"/>
        </w:rPr>
        <w:t>these</w:t>
      </w:r>
      <w:r>
        <w:rPr>
          <w:spacing w:val="5"/>
          <w:w w:val="110"/>
        </w:rPr>
        <w:t xml:space="preserve"> </w:t>
      </w:r>
      <w:r>
        <w:rPr>
          <w:w w:val="110"/>
        </w:rPr>
        <w:t>prefixed</w:t>
      </w:r>
      <w:r>
        <w:rPr>
          <w:spacing w:val="6"/>
          <w:w w:val="110"/>
        </w:rPr>
        <w:t xml:space="preserve"> </w:t>
      </w:r>
      <w:r>
        <w:rPr>
          <w:spacing w:val="-2"/>
          <w:w w:val="110"/>
        </w:rPr>
        <w:t>text-</w:t>
      </w:r>
    </w:p>
    <w:p w14:paraId="71510ACF">
      <w:pPr>
        <w:pStyle w:val="3"/>
        <w:spacing w:before="147" w:line="24" w:lineRule="exact"/>
        <w:ind w:left="43"/>
        <w:rPr>
          <w:rFonts w:ascii="Cambria" w:hAnsi="Cambria"/>
        </w:rPr>
      </w:pPr>
      <w:r>
        <w:br w:type="column"/>
      </w:r>
      <w:r>
        <w:rPr>
          <w:w w:val="105"/>
        </w:rPr>
        <w:t>is</w:t>
      </w:r>
      <w:r>
        <w:rPr>
          <w:spacing w:val="30"/>
          <w:w w:val="105"/>
        </w:rPr>
        <w:t xml:space="preserve"> </w:t>
      </w:r>
      <w:r>
        <w:rPr>
          <w:w w:val="105"/>
        </w:rPr>
        <w:t>the</w:t>
      </w:r>
      <w:r>
        <w:rPr>
          <w:spacing w:val="31"/>
          <w:w w:val="105"/>
        </w:rPr>
        <w:t xml:space="preserve"> </w:t>
      </w:r>
      <w:r>
        <w:rPr>
          <w:w w:val="105"/>
        </w:rPr>
        <w:t>weighting</w:t>
      </w:r>
      <w:r>
        <w:rPr>
          <w:spacing w:val="31"/>
          <w:w w:val="105"/>
        </w:rPr>
        <w:t xml:space="preserve"> </w:t>
      </w:r>
      <w:r>
        <w:rPr>
          <w:w w:val="105"/>
        </w:rPr>
        <w:t>coefficient</w:t>
      </w:r>
      <w:r>
        <w:rPr>
          <w:spacing w:val="31"/>
          <w:w w:val="105"/>
        </w:rPr>
        <w:t xml:space="preserve"> </w:t>
      </w:r>
      <w:r>
        <w:rPr>
          <w:w w:val="105"/>
        </w:rPr>
        <w:t>for</w:t>
      </w:r>
      <w:r>
        <w:rPr>
          <w:spacing w:val="31"/>
          <w:w w:val="105"/>
        </w:rPr>
        <w:t xml:space="preserve"> </w:t>
      </w:r>
      <w:r>
        <w:rPr>
          <w:rFonts w:ascii="Cambria" w:hAnsi="Cambria"/>
          <w:spacing w:val="-10"/>
          <w:w w:val="105"/>
        </w:rPr>
        <w:t>ℎ</w:t>
      </w:r>
    </w:p>
    <w:p w14:paraId="6FB69F8E">
      <w:pPr>
        <w:pStyle w:val="3"/>
        <w:spacing w:before="147" w:line="24" w:lineRule="exact"/>
        <w:ind w:left="43"/>
      </w:pPr>
      <w:r>
        <w:br w:type="column"/>
      </w:r>
      <w:r>
        <w:rPr>
          <w:w w:val="110"/>
        </w:rPr>
        <w:t>,</w:t>
      </w:r>
      <w:r>
        <w:rPr>
          <w:spacing w:val="16"/>
          <w:w w:val="110"/>
        </w:rPr>
        <w:t xml:space="preserve"> </w:t>
      </w:r>
      <w:r>
        <w:rPr>
          <w:rFonts w:ascii="Cambria" w:eastAsia="Cambria"/>
          <w:w w:val="110"/>
        </w:rPr>
        <w:t>𝑤</w:t>
      </w:r>
      <w:r>
        <w:rPr>
          <w:rFonts w:ascii="Cambria" w:eastAsia="Cambria"/>
          <w:spacing w:val="23"/>
          <w:w w:val="110"/>
        </w:rPr>
        <w:t xml:space="preserve"> </w:t>
      </w:r>
      <w:r>
        <w:rPr>
          <w:w w:val="110"/>
        </w:rPr>
        <w:t>and</w:t>
      </w:r>
      <w:r>
        <w:rPr>
          <w:spacing w:val="17"/>
          <w:w w:val="110"/>
        </w:rPr>
        <w:t xml:space="preserve"> </w:t>
      </w:r>
      <w:r>
        <w:rPr>
          <w:rFonts w:ascii="Cambria" w:eastAsia="Cambria"/>
          <w:w w:val="110"/>
        </w:rPr>
        <w:t>𝑏</w:t>
      </w:r>
      <w:r>
        <w:rPr>
          <w:rFonts w:ascii="Cambria" w:eastAsia="Cambria"/>
          <w:spacing w:val="22"/>
          <w:w w:val="110"/>
        </w:rPr>
        <w:t xml:space="preserve"> </w:t>
      </w:r>
      <w:r>
        <w:rPr>
          <w:w w:val="110"/>
        </w:rPr>
        <w:t>are</w:t>
      </w:r>
      <w:r>
        <w:rPr>
          <w:spacing w:val="17"/>
          <w:w w:val="110"/>
        </w:rPr>
        <w:t xml:space="preserve"> </w:t>
      </w:r>
      <w:r>
        <w:rPr>
          <w:w w:val="110"/>
        </w:rPr>
        <w:t>the</w:t>
      </w:r>
      <w:r>
        <w:rPr>
          <w:spacing w:val="17"/>
          <w:w w:val="110"/>
        </w:rPr>
        <w:t xml:space="preserve"> </w:t>
      </w:r>
      <w:r>
        <w:rPr>
          <w:w w:val="110"/>
        </w:rPr>
        <w:t>learnable</w:t>
      </w:r>
      <w:r>
        <w:rPr>
          <w:spacing w:val="17"/>
          <w:w w:val="110"/>
        </w:rPr>
        <w:t xml:space="preserve"> </w:t>
      </w:r>
      <w:r>
        <w:rPr>
          <w:spacing w:val="-2"/>
          <w:w w:val="110"/>
        </w:rPr>
        <w:t>weight</w:t>
      </w:r>
    </w:p>
    <w:p w14:paraId="1DAF513D">
      <w:pPr>
        <w:pStyle w:val="3"/>
        <w:spacing w:after="0" w:line="24" w:lineRule="exact"/>
        <w:sectPr>
          <w:type w:val="continuous"/>
          <w:pgSz w:w="11910" w:h="15880"/>
          <w:pgMar w:top="620" w:right="708" w:bottom="280" w:left="708" w:header="655" w:footer="442" w:gutter="0"/>
          <w:cols w:equalWidth="0" w:num="3">
            <w:col w:w="5066" w:space="314"/>
            <w:col w:w="2420" w:space="87"/>
            <w:col w:w="2607"/>
          </w:cols>
        </w:sectPr>
      </w:pPr>
    </w:p>
    <w:p w14:paraId="5B6FA7EC">
      <w:pPr>
        <w:pStyle w:val="3"/>
        <w:spacing w:line="275" w:lineRule="exact"/>
        <w:ind w:left="43"/>
      </w:pPr>
      <w:r>
        <mc:AlternateContent>
          <mc:Choice Requires="wps">
            <w:drawing>
              <wp:anchor distT="0" distB="0" distL="0" distR="0" simplePos="0" relativeHeight="251709440" behindDoc="1" locked="0" layoutInCell="1" allowOverlap="1">
                <wp:simplePos x="0" y="0"/>
                <wp:positionH relativeFrom="page">
                  <wp:posOffset>1362710</wp:posOffset>
                </wp:positionH>
                <wp:positionV relativeFrom="paragraph">
                  <wp:posOffset>128905</wp:posOffset>
                </wp:positionV>
                <wp:extent cx="252095" cy="101600"/>
                <wp:effectExtent l="0" t="0" r="0" b="0"/>
                <wp:wrapNone/>
                <wp:docPr id="181" name="Textbox 181"/>
                <wp:cNvGraphicFramePr/>
                <a:graphic xmlns:a="http://schemas.openxmlformats.org/drawingml/2006/main">
                  <a:graphicData uri="http://schemas.microsoft.com/office/word/2010/wordprocessingShape">
                    <wps:wsp>
                      <wps:cNvSpPr txBox="1"/>
                      <wps:spPr>
                        <a:xfrm>
                          <a:off x="0" y="0"/>
                          <a:ext cx="252095" cy="101600"/>
                        </a:xfrm>
                        <a:prstGeom prst="rect">
                          <a:avLst/>
                        </a:prstGeom>
                      </wps:spPr>
                      <wps:txbx>
                        <w:txbxContent>
                          <w:p w14:paraId="119C565A">
                            <w:pPr>
                              <w:spacing w:before="0" w:line="159" w:lineRule="exact"/>
                              <w:ind w:left="0" w:right="0" w:firstLine="0"/>
                              <w:jc w:val="left"/>
                              <w:rPr>
                                <w:rFonts w:ascii="Cambria" w:hAnsi="Cambria" w:eastAsia="Cambria"/>
                                <w:sz w:val="16"/>
                              </w:rPr>
                            </w:pPr>
                            <w:r>
                              <w:rPr>
                                <w:rFonts w:ascii="Cambria" w:hAnsi="Cambria" w:eastAsia="Cambria"/>
                                <w:sz w:val="16"/>
                              </w:rPr>
                              <w:t>𝑢̃</w:t>
                            </w:r>
                            <w:r>
                              <w:rPr>
                                <w:rFonts w:ascii="Cambria" w:hAnsi="Cambria" w:eastAsia="Cambria"/>
                                <w:spacing w:val="18"/>
                                <w:sz w:val="16"/>
                              </w:rPr>
                              <w:t xml:space="preserve"> </w:t>
                            </w:r>
                            <w:r>
                              <w:rPr>
                                <w:rFonts w:ascii="Cambria" w:hAnsi="Cambria" w:eastAsia="Cambria"/>
                                <w:sz w:val="16"/>
                              </w:rPr>
                              <w:t>,</w:t>
                            </w:r>
                            <w:r>
                              <w:rPr>
                                <w:rFonts w:ascii="Cambria" w:hAnsi="Cambria" w:eastAsia="Cambria"/>
                                <w:spacing w:val="-9"/>
                                <w:sz w:val="16"/>
                              </w:rPr>
                              <w:t xml:space="preserve"> </w:t>
                            </w:r>
                            <w:r>
                              <w:rPr>
                                <w:rFonts w:ascii="Cambria" w:hAnsi="Cambria" w:eastAsia="Cambria"/>
                                <w:sz w:val="16"/>
                              </w:rPr>
                              <w:t>𝑢̃</w:t>
                            </w:r>
                            <w:r>
                              <w:rPr>
                                <w:rFonts w:ascii="Cambria" w:hAnsi="Cambria" w:eastAsia="Cambria"/>
                                <w:spacing w:val="23"/>
                                <w:sz w:val="16"/>
                              </w:rPr>
                              <w:t xml:space="preserve"> </w:t>
                            </w:r>
                            <w:r>
                              <w:rPr>
                                <w:rFonts w:ascii="Cambria" w:hAnsi="Cambria" w:eastAsia="Cambria"/>
                                <w:spacing w:val="-10"/>
                                <w:sz w:val="16"/>
                              </w:rPr>
                              <w:t>,</w:t>
                            </w:r>
                          </w:p>
                        </w:txbxContent>
                      </wps:txbx>
                      <wps:bodyPr wrap="square" lIns="0" tIns="0" rIns="0" bIns="0" rtlCol="0">
                        <a:noAutofit/>
                      </wps:bodyPr>
                    </wps:wsp>
                  </a:graphicData>
                </a:graphic>
              </wp:anchor>
            </w:drawing>
          </mc:Choice>
          <mc:Fallback>
            <w:pict>
              <v:shape id="Textbox 181" o:spid="_x0000_s1026" o:spt="202" type="#_x0000_t202" style="position:absolute;left:0pt;margin-left:107.3pt;margin-top:10.15pt;height:8pt;width:19.85pt;mso-position-horizontal-relative:page;z-index:-251607040;mso-width-relative:page;mso-height-relative:page;" filled="f" stroked="f" coordsize="21600,21600" o:gfxdata="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l&#10;unfj1wAAAAkBAAAPAAAAAAAAAAEAIAAAACIAAABkcnMvZG93bnJldi54bWxQSwECFAAUAAAACACH&#10;TuJAUWJ0rLMBAAB3AwAADgAAAAAAAAABACAAAAAmAQAAZHJzL2Uyb0RvYy54bWxQSwUGAAAAAAYA&#10;BgBZAQAASwUAAAAA&#10;">
                <v:fill on="f" focussize="0,0"/>
                <v:stroke on="f"/>
                <v:imagedata o:title=""/>
                <o:lock v:ext="edit" aspectratio="f"/>
                <v:textbox inset="0mm,0mm,0mm,0mm">
                  <w:txbxContent>
                    <w:p w14:paraId="119C565A">
                      <w:pPr>
                        <w:spacing w:before="0" w:line="159" w:lineRule="exact"/>
                        <w:ind w:left="0" w:right="0" w:firstLine="0"/>
                        <w:jc w:val="left"/>
                        <w:rPr>
                          <w:rFonts w:ascii="Cambria" w:hAnsi="Cambria" w:eastAsia="Cambria"/>
                          <w:sz w:val="16"/>
                        </w:rPr>
                      </w:pPr>
                      <w:r>
                        <w:rPr>
                          <w:rFonts w:ascii="Cambria" w:hAnsi="Cambria" w:eastAsia="Cambria"/>
                          <w:sz w:val="16"/>
                        </w:rPr>
                        <w:t>𝑢̃</w:t>
                      </w:r>
                      <w:r>
                        <w:rPr>
                          <w:rFonts w:ascii="Cambria" w:hAnsi="Cambria" w:eastAsia="Cambria"/>
                          <w:spacing w:val="18"/>
                          <w:sz w:val="16"/>
                        </w:rPr>
                        <w:t xml:space="preserve"> </w:t>
                      </w:r>
                      <w:r>
                        <w:rPr>
                          <w:rFonts w:ascii="Cambria" w:hAnsi="Cambria" w:eastAsia="Cambria"/>
                          <w:sz w:val="16"/>
                        </w:rPr>
                        <w:t>,</w:t>
                      </w:r>
                      <w:r>
                        <w:rPr>
                          <w:rFonts w:ascii="Cambria" w:hAnsi="Cambria" w:eastAsia="Cambria"/>
                          <w:spacing w:val="-9"/>
                          <w:sz w:val="16"/>
                        </w:rPr>
                        <w:t xml:space="preserve"> </w:t>
                      </w:r>
                      <w:r>
                        <w:rPr>
                          <w:rFonts w:ascii="Cambria" w:hAnsi="Cambria" w:eastAsia="Cambria"/>
                          <w:sz w:val="16"/>
                        </w:rPr>
                        <w:t>𝑢̃</w:t>
                      </w:r>
                      <w:r>
                        <w:rPr>
                          <w:rFonts w:ascii="Cambria" w:hAnsi="Cambria" w:eastAsia="Cambria"/>
                          <w:spacing w:val="23"/>
                          <w:sz w:val="16"/>
                        </w:rPr>
                        <w:t xml:space="preserve"> </w:t>
                      </w:r>
                      <w:r>
                        <w:rPr>
                          <w:rFonts w:ascii="Cambria" w:hAnsi="Cambria" w:eastAsia="Cambria"/>
                          <w:spacing w:val="-10"/>
                          <w:sz w:val="16"/>
                        </w:rPr>
                        <w:t>,</w:t>
                      </w:r>
                    </w:p>
                  </w:txbxContent>
                </v:textbox>
              </v:shape>
            </w:pict>
          </mc:Fallback>
        </mc:AlternateContent>
      </w:r>
      <w:r>
        <mc:AlternateContent>
          <mc:Choice Requires="wps">
            <w:drawing>
              <wp:anchor distT="0" distB="0" distL="0" distR="0" simplePos="0" relativeHeight="251709440" behindDoc="1" locked="0" layoutInCell="1" allowOverlap="1">
                <wp:simplePos x="0" y="0"/>
                <wp:positionH relativeFrom="page">
                  <wp:posOffset>1749425</wp:posOffset>
                </wp:positionH>
                <wp:positionV relativeFrom="paragraph">
                  <wp:posOffset>128905</wp:posOffset>
                </wp:positionV>
                <wp:extent cx="90805" cy="101600"/>
                <wp:effectExtent l="0" t="0" r="0" b="0"/>
                <wp:wrapNone/>
                <wp:docPr id="182" name="Textbox 182"/>
                <wp:cNvGraphicFramePr/>
                <a:graphic xmlns:a="http://schemas.openxmlformats.org/drawingml/2006/main">
                  <a:graphicData uri="http://schemas.microsoft.com/office/word/2010/wordprocessingShape">
                    <wps:wsp>
                      <wps:cNvSpPr txBox="1"/>
                      <wps:spPr>
                        <a:xfrm>
                          <a:off x="0" y="0"/>
                          <a:ext cx="90805" cy="101600"/>
                        </a:xfrm>
                        <a:prstGeom prst="rect">
                          <a:avLst/>
                        </a:prstGeom>
                      </wps:spPr>
                      <wps:txbx>
                        <w:txbxContent>
                          <w:p w14:paraId="160AC071">
                            <w:pPr>
                              <w:spacing w:before="0" w:line="159" w:lineRule="exact"/>
                              <w:ind w:left="0" w:right="0" w:firstLine="0"/>
                              <w:jc w:val="left"/>
                              <w:rPr>
                                <w:rFonts w:ascii="Cambria" w:hAnsi="Cambria" w:eastAsia="Cambria"/>
                                <w:sz w:val="16"/>
                              </w:rPr>
                            </w:pPr>
                            <w:r>
                              <w:rPr>
                                <w:rFonts w:ascii="Cambria" w:hAnsi="Cambria" w:eastAsia="Cambria"/>
                                <w:sz w:val="16"/>
                              </w:rPr>
                              <w:t>,</w:t>
                            </w:r>
                            <w:r>
                              <w:rPr>
                                <w:rFonts w:ascii="Cambria" w:hAnsi="Cambria" w:eastAsia="Cambria"/>
                                <w:spacing w:val="-3"/>
                                <w:sz w:val="16"/>
                              </w:rPr>
                              <w:t xml:space="preserve"> </w:t>
                            </w:r>
                            <w:r>
                              <w:rPr>
                                <w:rFonts w:ascii="Cambria" w:hAnsi="Cambria" w:eastAsia="Cambria"/>
                                <w:spacing w:val="-17"/>
                                <w:w w:val="90"/>
                                <w:sz w:val="16"/>
                              </w:rPr>
                              <w:t>𝑢̃</w:t>
                            </w:r>
                          </w:p>
                        </w:txbxContent>
                      </wps:txbx>
                      <wps:bodyPr wrap="square" lIns="0" tIns="0" rIns="0" bIns="0" rtlCol="0">
                        <a:noAutofit/>
                      </wps:bodyPr>
                    </wps:wsp>
                  </a:graphicData>
                </a:graphic>
              </wp:anchor>
            </w:drawing>
          </mc:Choice>
          <mc:Fallback>
            <w:pict>
              <v:shape id="Textbox 182" o:spid="_x0000_s1026" o:spt="202" type="#_x0000_t202" style="position:absolute;left:0pt;margin-left:137.75pt;margin-top:10.15pt;height:8pt;width:7.15pt;mso-position-horizontal-relative:page;z-index:-251607040;mso-width-relative:page;mso-height-relative:page;" filled="f" stroked="f" coordsize="21600,21600" o:gfxdata="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7&#10;4TME2AAAAAkBAAAPAAAAAAAAAAEAIAAAACIAAABkcnMvZG93bnJldi54bWxQSwECFAAUAAAACACH&#10;TuJA0ql44rIBAAB2AwAADgAAAAAAAAABACAAAAAnAQAAZHJzL2Uyb0RvYy54bWxQSwUGAAAAAAYA&#10;BgBZAQAASwUAAAAA&#10;">
                <v:fill on="f" focussize="0,0"/>
                <v:stroke on="f"/>
                <v:imagedata o:title=""/>
                <o:lock v:ext="edit" aspectratio="f"/>
                <v:textbox inset="0mm,0mm,0mm,0mm">
                  <w:txbxContent>
                    <w:p w14:paraId="160AC071">
                      <w:pPr>
                        <w:spacing w:before="0" w:line="159" w:lineRule="exact"/>
                        <w:ind w:left="0" w:right="0" w:firstLine="0"/>
                        <w:jc w:val="left"/>
                        <w:rPr>
                          <w:rFonts w:ascii="Cambria" w:hAnsi="Cambria" w:eastAsia="Cambria"/>
                          <w:sz w:val="16"/>
                        </w:rPr>
                      </w:pPr>
                      <w:r>
                        <w:rPr>
                          <w:rFonts w:ascii="Cambria" w:hAnsi="Cambria" w:eastAsia="Cambria"/>
                          <w:sz w:val="16"/>
                        </w:rPr>
                        <w:t>,</w:t>
                      </w:r>
                      <w:r>
                        <w:rPr>
                          <w:rFonts w:ascii="Cambria" w:hAnsi="Cambria" w:eastAsia="Cambria"/>
                          <w:spacing w:val="-3"/>
                          <w:sz w:val="16"/>
                        </w:rPr>
                        <w:t xml:space="preserve"> </w:t>
                      </w:r>
                      <w:r>
                        <w:rPr>
                          <w:rFonts w:ascii="Cambria" w:hAnsi="Cambria" w:eastAsia="Cambria"/>
                          <w:spacing w:val="-17"/>
                          <w:w w:val="90"/>
                          <w:sz w:val="16"/>
                        </w:rPr>
                        <w:t>𝑢̃</w:t>
                      </w:r>
                    </w:p>
                  </w:txbxContent>
                </v:textbox>
              </v:shape>
            </w:pict>
          </mc:Fallback>
        </mc:AlternateContent>
      </w:r>
      <w:r>
        <mc:AlternateContent>
          <mc:Choice Requires="wps">
            <w:drawing>
              <wp:anchor distT="0" distB="0" distL="0" distR="0" simplePos="0" relativeHeight="251710464" behindDoc="1" locked="0" layoutInCell="1" allowOverlap="1">
                <wp:simplePos x="0" y="0"/>
                <wp:positionH relativeFrom="page">
                  <wp:posOffset>3199130</wp:posOffset>
                </wp:positionH>
                <wp:positionV relativeFrom="paragraph">
                  <wp:posOffset>128905</wp:posOffset>
                </wp:positionV>
                <wp:extent cx="55880" cy="101600"/>
                <wp:effectExtent l="0" t="0" r="0" b="0"/>
                <wp:wrapNone/>
                <wp:docPr id="183" name="Textbox 183"/>
                <wp:cNvGraphicFramePr/>
                <a:graphic xmlns:a="http://schemas.openxmlformats.org/drawingml/2006/main">
                  <a:graphicData uri="http://schemas.microsoft.com/office/word/2010/wordprocessingShape">
                    <wps:wsp>
                      <wps:cNvSpPr txBox="1"/>
                      <wps:spPr>
                        <a:xfrm>
                          <a:off x="0" y="0"/>
                          <a:ext cx="55880" cy="101600"/>
                        </a:xfrm>
                        <a:prstGeom prst="rect">
                          <a:avLst/>
                        </a:prstGeom>
                      </wps:spPr>
                      <wps:txbx>
                        <w:txbxContent>
                          <w:p w14:paraId="6FF79168">
                            <w:pPr>
                              <w:spacing w:before="0" w:line="159" w:lineRule="exact"/>
                              <w:ind w:left="0" w:right="0" w:firstLine="0"/>
                              <w:jc w:val="left"/>
                              <w:rPr>
                                <w:rFonts w:ascii="Cambria" w:eastAsia="Cambria"/>
                                <w:sz w:val="16"/>
                              </w:rPr>
                            </w:pPr>
                            <w:r>
                              <w:rPr>
                                <w:rFonts w:ascii="Cambria" w:eastAsia="Cambria"/>
                                <w:spacing w:val="-10"/>
                                <w:w w:val="90"/>
                                <w:sz w:val="16"/>
                              </w:rPr>
                              <w:t>𝑇</w:t>
                            </w:r>
                          </w:p>
                        </w:txbxContent>
                      </wps:txbx>
                      <wps:bodyPr wrap="square" lIns="0" tIns="0" rIns="0" bIns="0" rtlCol="0">
                        <a:noAutofit/>
                      </wps:bodyPr>
                    </wps:wsp>
                  </a:graphicData>
                </a:graphic>
              </wp:anchor>
            </w:drawing>
          </mc:Choice>
          <mc:Fallback>
            <w:pict>
              <v:shape id="Textbox 183" o:spid="_x0000_s1026" o:spt="202" type="#_x0000_t202" style="position:absolute;left:0pt;margin-left:251.9pt;margin-top:10.15pt;height:8pt;width:4.4pt;mso-position-horizontal-relative:page;z-index:-251606016;mso-width-relative:page;mso-height-relative:page;" filled="f" stroked="f" coordsize="21600,21600" o:gfxdata="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U&#10;I10b2AAAAAkBAAAPAAAAAAAAAAEAIAAAACIAAABkcnMvZG93bnJldi54bWxQSwECFAAUAAAACACH&#10;TuJAf958b7IBAAB2AwAADgAAAAAAAAABACAAAAAnAQAAZHJzL2Uyb0RvYy54bWxQSwUGAAAAAAYA&#10;BgBZAQAASwUAAAAA&#10;">
                <v:fill on="f" focussize="0,0"/>
                <v:stroke on="f"/>
                <v:imagedata o:title=""/>
                <o:lock v:ext="edit" aspectratio="f"/>
                <v:textbox inset="0mm,0mm,0mm,0mm">
                  <w:txbxContent>
                    <w:p w14:paraId="6FF79168">
                      <w:pPr>
                        <w:spacing w:before="0" w:line="159" w:lineRule="exact"/>
                        <w:ind w:left="0" w:right="0" w:firstLine="0"/>
                        <w:jc w:val="left"/>
                        <w:rPr>
                          <w:rFonts w:ascii="Cambria" w:eastAsia="Cambria"/>
                          <w:sz w:val="16"/>
                        </w:rPr>
                      </w:pPr>
                      <w:r>
                        <w:rPr>
                          <w:rFonts w:ascii="Cambria" w:eastAsia="Cambria"/>
                          <w:spacing w:val="-10"/>
                          <w:w w:val="90"/>
                          <w:sz w:val="16"/>
                        </w:rPr>
                        <w:t>𝑇</w:t>
                      </w:r>
                    </w:p>
                  </w:txbxContent>
                </v:textbox>
              </v:shape>
            </w:pict>
          </mc:Fallback>
        </mc:AlternateContent>
      </w:r>
      <w:r>
        <mc:AlternateContent>
          <mc:Choice Requires="wps">
            <w:drawing>
              <wp:anchor distT="0" distB="0" distL="0" distR="0" simplePos="0" relativeHeight="251710464" behindDoc="1" locked="0" layoutInCell="1" allowOverlap="1">
                <wp:simplePos x="0" y="0"/>
                <wp:positionH relativeFrom="page">
                  <wp:posOffset>3893820</wp:posOffset>
                </wp:positionH>
                <wp:positionV relativeFrom="paragraph">
                  <wp:posOffset>125095</wp:posOffset>
                </wp:positionV>
                <wp:extent cx="1737995" cy="112395"/>
                <wp:effectExtent l="0" t="0" r="0" b="0"/>
                <wp:wrapNone/>
                <wp:docPr id="184" name="Textbox 184"/>
                <wp:cNvGraphicFramePr/>
                <a:graphic xmlns:a="http://schemas.openxmlformats.org/drawingml/2006/main">
                  <a:graphicData uri="http://schemas.microsoft.com/office/word/2010/wordprocessingShape">
                    <wps:wsp>
                      <wps:cNvSpPr txBox="1"/>
                      <wps:spPr>
                        <a:xfrm>
                          <a:off x="0" y="0"/>
                          <a:ext cx="1737995" cy="112395"/>
                        </a:xfrm>
                        <a:prstGeom prst="rect">
                          <a:avLst/>
                        </a:prstGeom>
                      </wps:spPr>
                      <wps:txbx>
                        <w:txbxContent>
                          <w:p w14:paraId="4B626C26">
                            <w:pPr>
                              <w:pStyle w:val="3"/>
                              <w:spacing w:line="175" w:lineRule="exact"/>
                            </w:pPr>
                            <w:r>
                              <w:rPr>
                                <w:w w:val="110"/>
                              </w:rPr>
                              <w:t>and</w:t>
                            </w:r>
                            <w:r>
                              <w:rPr>
                                <w:spacing w:val="-3"/>
                                <w:w w:val="110"/>
                              </w:rPr>
                              <w:t xml:space="preserve"> </w:t>
                            </w:r>
                            <w:r>
                              <w:rPr>
                                <w:w w:val="110"/>
                              </w:rPr>
                              <w:t>bias,</w:t>
                            </w:r>
                            <w:r>
                              <w:rPr>
                                <w:spacing w:val="-3"/>
                                <w:w w:val="110"/>
                              </w:rPr>
                              <w:t xml:space="preserve"> </w:t>
                            </w:r>
                            <w:r>
                              <w:rPr>
                                <w:w w:val="110"/>
                              </w:rPr>
                              <w:t>respectively.</w:t>
                            </w:r>
                            <w:r>
                              <w:rPr>
                                <w:spacing w:val="-2"/>
                                <w:w w:val="110"/>
                              </w:rPr>
                              <w:t xml:space="preserve"> </w:t>
                            </w:r>
                            <w:r>
                              <w:rPr>
                                <w:w w:val="110"/>
                              </w:rPr>
                              <w:t>Finally,</w:t>
                            </w:r>
                            <w:r>
                              <w:rPr>
                                <w:spacing w:val="-3"/>
                                <w:w w:val="110"/>
                              </w:rPr>
                              <w:t xml:space="preserve"> </w:t>
                            </w:r>
                            <w:r>
                              <w:rPr>
                                <w:w w:val="110"/>
                              </w:rPr>
                              <w:t>we</w:t>
                            </w:r>
                            <w:r>
                              <w:rPr>
                                <w:spacing w:val="-2"/>
                                <w:w w:val="110"/>
                              </w:rPr>
                              <w:t xml:space="preserve"> </w:t>
                            </w:r>
                            <w:r>
                              <w:rPr>
                                <w:spacing w:val="-4"/>
                                <w:w w:val="110"/>
                              </w:rPr>
                              <w:t>pass</w:t>
                            </w:r>
                          </w:p>
                        </w:txbxContent>
                      </wps:txbx>
                      <wps:bodyPr wrap="square" lIns="0" tIns="0" rIns="0" bIns="0" rtlCol="0">
                        <a:noAutofit/>
                      </wps:bodyPr>
                    </wps:wsp>
                  </a:graphicData>
                </a:graphic>
              </wp:anchor>
            </w:drawing>
          </mc:Choice>
          <mc:Fallback>
            <w:pict>
              <v:shape id="Textbox 184" o:spid="_x0000_s1026" o:spt="202" type="#_x0000_t202" style="position:absolute;left:0pt;margin-left:306.6pt;margin-top:9.85pt;height:8.85pt;width:136.85pt;mso-position-horizontal-relative:page;z-index:-251606016;mso-width-relative:page;mso-height-relative:page;" filled="f" stroked="f" coordsize="21600,21600" o:gfxdata="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2SwYp2QAAAAkBAAAPAAAAAAAAAAEAIAAAACIAAABkcnMvZG93bnJldi54bWxQSwECFAAUAAAA&#10;CACHTuJAX2jWQ7QBAAB4AwAADgAAAAAAAAABACAAAAAoAQAAZHJzL2Uyb0RvYy54bWxQSwUGAAAA&#10;AAYABgBZAQAATgUAAAAA&#10;">
                <v:fill on="f" focussize="0,0"/>
                <v:stroke on="f"/>
                <v:imagedata o:title=""/>
                <o:lock v:ext="edit" aspectratio="f"/>
                <v:textbox inset="0mm,0mm,0mm,0mm">
                  <w:txbxContent>
                    <w:p w14:paraId="4B626C26">
                      <w:pPr>
                        <w:pStyle w:val="3"/>
                        <w:spacing w:line="175" w:lineRule="exact"/>
                      </w:pPr>
                      <w:r>
                        <w:rPr>
                          <w:w w:val="110"/>
                        </w:rPr>
                        <w:t>and</w:t>
                      </w:r>
                      <w:r>
                        <w:rPr>
                          <w:spacing w:val="-3"/>
                          <w:w w:val="110"/>
                        </w:rPr>
                        <w:t xml:space="preserve"> </w:t>
                      </w:r>
                      <w:r>
                        <w:rPr>
                          <w:w w:val="110"/>
                        </w:rPr>
                        <w:t>bias,</w:t>
                      </w:r>
                      <w:r>
                        <w:rPr>
                          <w:spacing w:val="-3"/>
                          <w:w w:val="110"/>
                        </w:rPr>
                        <w:t xml:space="preserve"> </w:t>
                      </w:r>
                      <w:r>
                        <w:rPr>
                          <w:w w:val="110"/>
                        </w:rPr>
                        <w:t>respectively.</w:t>
                      </w:r>
                      <w:r>
                        <w:rPr>
                          <w:spacing w:val="-2"/>
                          <w:w w:val="110"/>
                        </w:rPr>
                        <w:t xml:space="preserve"> </w:t>
                      </w:r>
                      <w:r>
                        <w:rPr>
                          <w:w w:val="110"/>
                        </w:rPr>
                        <w:t>Finally,</w:t>
                      </w:r>
                      <w:r>
                        <w:rPr>
                          <w:spacing w:val="-3"/>
                          <w:w w:val="110"/>
                        </w:rPr>
                        <w:t xml:space="preserve"> </w:t>
                      </w:r>
                      <w:r>
                        <w:rPr>
                          <w:w w:val="110"/>
                        </w:rPr>
                        <w:t>we</w:t>
                      </w:r>
                      <w:r>
                        <w:rPr>
                          <w:spacing w:val="-2"/>
                          <w:w w:val="110"/>
                        </w:rPr>
                        <w:t xml:space="preserve"> </w:t>
                      </w:r>
                      <w:r>
                        <w:rPr>
                          <w:spacing w:val="-4"/>
                          <w:w w:val="110"/>
                        </w:rPr>
                        <w:t>pass</w:t>
                      </w:r>
                    </w:p>
                  </w:txbxContent>
                </v:textbox>
              </v:shape>
            </w:pict>
          </mc:Fallback>
        </mc:AlternateContent>
      </w:r>
      <w:r>
        <w:rPr>
          <w:w w:val="115"/>
        </w:rPr>
        <w:t>modal</w:t>
      </w:r>
      <w:r>
        <w:rPr>
          <w:spacing w:val="4"/>
          <w:w w:val="115"/>
        </w:rPr>
        <w:t xml:space="preserve"> </w:t>
      </w:r>
      <w:r>
        <w:rPr>
          <w:w w:val="115"/>
        </w:rPr>
        <w:t>utterances</w:t>
      </w:r>
      <w:r>
        <w:rPr>
          <w:spacing w:val="-11"/>
          <w:w w:val="155"/>
        </w:rPr>
        <w:t xml:space="preserve"> </w:t>
      </w:r>
      <w:r>
        <w:rPr>
          <w:rFonts w:ascii="Cambria" w:hAnsi="Cambria" w:eastAsia="Cambria"/>
          <w:w w:val="155"/>
          <w:position w:val="18"/>
        </w:rPr>
        <w:t>{</w:t>
      </w:r>
      <w:r>
        <w:rPr>
          <w:rFonts w:ascii="Cambria" w:hAnsi="Cambria" w:eastAsia="Cambria"/>
          <w:spacing w:val="14"/>
          <w:w w:val="155"/>
          <w:position w:val="18"/>
        </w:rPr>
        <w:t xml:space="preserve"> </w:t>
      </w:r>
      <w:r>
        <w:rPr>
          <w:rFonts w:ascii="Cambria" w:hAnsi="Cambria" w:eastAsia="Cambria"/>
          <w:w w:val="105"/>
          <w:position w:val="6"/>
          <w:sz w:val="12"/>
        </w:rPr>
        <w:t>𝑡</w:t>
      </w:r>
      <w:r>
        <w:rPr>
          <w:rFonts w:ascii="Cambria" w:hAnsi="Cambria" w:eastAsia="Cambria"/>
          <w:spacing w:val="51"/>
          <w:w w:val="105"/>
          <w:position w:val="6"/>
          <w:sz w:val="12"/>
        </w:rPr>
        <w:t xml:space="preserve">  </w:t>
      </w:r>
      <w:r>
        <w:rPr>
          <w:rFonts w:ascii="Cambria" w:hAnsi="Cambria" w:eastAsia="Cambria"/>
          <w:w w:val="105"/>
          <w:position w:val="6"/>
          <w:sz w:val="12"/>
        </w:rPr>
        <w:t>𝑡</w:t>
      </w:r>
      <w:r>
        <w:rPr>
          <w:rFonts w:ascii="Cambria" w:hAnsi="Cambria" w:eastAsia="Cambria"/>
          <w:spacing w:val="59"/>
          <w:w w:val="115"/>
          <w:position w:val="6"/>
          <w:sz w:val="12"/>
        </w:rPr>
        <w:t xml:space="preserve"> </w:t>
      </w:r>
      <w:r>
        <w:rPr>
          <w:rFonts w:ascii="Cambria" w:hAnsi="Cambria" w:eastAsia="Cambria"/>
          <w:w w:val="115"/>
        </w:rPr>
        <w:t>…</w:t>
      </w:r>
      <w:r>
        <w:rPr>
          <w:rFonts w:ascii="Cambria" w:hAnsi="Cambria" w:eastAsia="Cambria"/>
          <w:spacing w:val="35"/>
          <w:w w:val="115"/>
        </w:rPr>
        <w:t xml:space="preserve">  </w:t>
      </w:r>
      <w:r>
        <w:rPr>
          <w:rFonts w:ascii="Cambria" w:hAnsi="Cambria" w:eastAsia="Cambria"/>
          <w:w w:val="105"/>
          <w:position w:val="6"/>
          <w:sz w:val="12"/>
        </w:rPr>
        <w:t>𝑡</w:t>
      </w:r>
      <w:r>
        <w:rPr>
          <w:rFonts w:ascii="Cambria" w:hAnsi="Cambria" w:eastAsia="Cambria"/>
          <w:spacing w:val="24"/>
          <w:w w:val="155"/>
          <w:position w:val="6"/>
          <w:sz w:val="12"/>
        </w:rPr>
        <w:t xml:space="preserve">  </w:t>
      </w:r>
      <w:r>
        <w:rPr>
          <w:rFonts w:ascii="Cambria" w:hAnsi="Cambria" w:eastAsia="Cambria"/>
          <w:w w:val="155"/>
          <w:position w:val="18"/>
        </w:rPr>
        <w:t>}</w:t>
      </w:r>
      <w:r>
        <w:rPr>
          <w:rFonts w:ascii="Cambria" w:hAnsi="Cambria" w:eastAsia="Cambria"/>
          <w:spacing w:val="-3"/>
          <w:w w:val="155"/>
          <w:position w:val="18"/>
        </w:rPr>
        <w:t xml:space="preserve"> </w:t>
      </w:r>
      <w:r>
        <w:rPr>
          <w:w w:val="115"/>
        </w:rPr>
        <w:t>to</w:t>
      </w:r>
      <w:r>
        <w:rPr>
          <w:spacing w:val="5"/>
          <w:w w:val="115"/>
        </w:rPr>
        <w:t xml:space="preserve"> </w:t>
      </w:r>
      <w:r>
        <w:rPr>
          <w:w w:val="115"/>
        </w:rPr>
        <w:t>a</w:t>
      </w:r>
      <w:r>
        <w:rPr>
          <w:spacing w:val="5"/>
          <w:w w:val="115"/>
        </w:rPr>
        <w:t xml:space="preserve"> </w:t>
      </w:r>
      <w:r>
        <w:rPr>
          <w:w w:val="115"/>
        </w:rPr>
        <w:t>token-level</w:t>
      </w:r>
      <w:r>
        <w:rPr>
          <w:spacing w:val="4"/>
          <w:w w:val="115"/>
        </w:rPr>
        <w:t xml:space="preserve"> </w:t>
      </w:r>
      <w:r>
        <w:rPr>
          <w:w w:val="115"/>
        </w:rPr>
        <w:t>encoder</w:t>
      </w:r>
      <w:r>
        <w:rPr>
          <w:spacing w:val="31"/>
          <w:w w:val="115"/>
        </w:rPr>
        <w:t xml:space="preserve">  </w:t>
      </w:r>
      <w:r>
        <w:rPr>
          <w:w w:val="115"/>
        </w:rPr>
        <w:t>,</w:t>
      </w:r>
      <w:r>
        <w:rPr>
          <w:spacing w:val="5"/>
          <w:w w:val="115"/>
        </w:rPr>
        <w:t xml:space="preserve"> </w:t>
      </w:r>
      <w:r>
        <w:rPr>
          <w:w w:val="115"/>
        </w:rPr>
        <w:t>such</w:t>
      </w:r>
      <w:r>
        <w:rPr>
          <w:spacing w:val="4"/>
          <w:w w:val="115"/>
        </w:rPr>
        <w:t xml:space="preserve"> </w:t>
      </w:r>
      <w:r>
        <w:rPr>
          <w:spacing w:val="-5"/>
          <w:w w:val="115"/>
        </w:rPr>
        <w:t>as</w:t>
      </w:r>
    </w:p>
    <w:p w14:paraId="34F6330B">
      <w:pPr>
        <w:spacing w:before="54"/>
        <w:ind w:left="43" w:right="0" w:firstLine="0"/>
        <w:jc w:val="left"/>
        <w:rPr>
          <w:rFonts w:ascii="Cambria" w:eastAsia="Cambria"/>
          <w:sz w:val="12"/>
        </w:rPr>
      </w:pPr>
      <w:r>
        <w:br w:type="column"/>
      </w:r>
      <w:r>
        <w:rPr>
          <w:rFonts w:ascii="Cambria" w:eastAsia="Cambria"/>
          <w:spacing w:val="-5"/>
          <w:w w:val="105"/>
          <w:sz w:val="12"/>
        </w:rPr>
        <w:t>𝑖,𝑗</w:t>
      </w:r>
    </w:p>
    <w:p w14:paraId="31504993">
      <w:pPr>
        <w:spacing w:before="6" w:line="240" w:lineRule="auto"/>
        <w:rPr>
          <w:rFonts w:ascii="Cambria"/>
          <w:sz w:val="12"/>
        </w:rPr>
      </w:pPr>
      <w:r>
        <w:br w:type="column"/>
      </w:r>
    </w:p>
    <w:p w14:paraId="22B0FFFE">
      <w:pPr>
        <w:spacing w:before="0" w:line="128" w:lineRule="exact"/>
        <w:ind w:left="43" w:right="0" w:firstLine="0"/>
        <w:jc w:val="left"/>
        <w:rPr>
          <w:rFonts w:ascii="Cambria" w:hAnsi="Cambria" w:eastAsia="Cambria"/>
          <w:position w:val="-5"/>
          <w:sz w:val="16"/>
        </w:rPr>
      </w:pPr>
      <w:r>
        <w:rPr>
          <w:rFonts w:ascii="Cambria" w:hAnsi="Cambria" w:eastAsia="Cambria"/>
          <w:position w:val="-5"/>
          <w:sz w:val="16"/>
        </w:rPr>
        <mc:AlternateContent>
          <mc:Choice Requires="wps">
            <w:drawing>
              <wp:anchor distT="0" distB="0" distL="0" distR="0" simplePos="0" relativeHeight="251711488" behindDoc="1" locked="0" layoutInCell="1" allowOverlap="1">
                <wp:simplePos x="0" y="0"/>
                <wp:positionH relativeFrom="page">
                  <wp:posOffset>5709285</wp:posOffset>
                </wp:positionH>
                <wp:positionV relativeFrom="paragraph">
                  <wp:posOffset>41275</wp:posOffset>
                </wp:positionV>
                <wp:extent cx="273050" cy="101600"/>
                <wp:effectExtent l="0" t="0" r="0" b="0"/>
                <wp:wrapNone/>
                <wp:docPr id="185" name="Textbox 185"/>
                <wp:cNvGraphicFramePr/>
                <a:graphic xmlns:a="http://schemas.openxmlformats.org/drawingml/2006/main">
                  <a:graphicData uri="http://schemas.microsoft.com/office/word/2010/wordprocessingShape">
                    <wps:wsp>
                      <wps:cNvSpPr txBox="1"/>
                      <wps:spPr>
                        <a:xfrm>
                          <a:off x="0" y="0"/>
                          <a:ext cx="273050" cy="101600"/>
                        </a:xfrm>
                        <a:prstGeom prst="rect">
                          <a:avLst/>
                        </a:prstGeom>
                      </wps:spPr>
                      <wps:txbx>
                        <w:txbxContent>
                          <w:p w14:paraId="1C9F496E">
                            <w:pPr>
                              <w:pStyle w:val="3"/>
                              <w:spacing w:line="159" w:lineRule="exact"/>
                              <w:rPr>
                                <w:rFonts w:ascii="Cambria" w:hAnsi="Cambria"/>
                              </w:rPr>
                            </w:pPr>
                            <w:r>
                              <w:rPr>
                                <w:rFonts w:ascii="Cambria" w:hAnsi="Cambria"/>
                                <w:w w:val="110"/>
                              </w:rPr>
                              <w:t>ℎ</w:t>
                            </w:r>
                            <w:r>
                              <w:rPr>
                                <w:rFonts w:ascii="Cambria" w:hAnsi="Cambria"/>
                                <w:spacing w:val="25"/>
                                <w:w w:val="110"/>
                              </w:rPr>
                              <w:t xml:space="preserve"> </w:t>
                            </w:r>
                            <w:r>
                              <w:rPr>
                                <w:rFonts w:ascii="Cambria" w:hAnsi="Cambria"/>
                                <w:w w:val="110"/>
                              </w:rPr>
                              <w:t>,</w:t>
                            </w:r>
                            <w:r>
                              <w:rPr>
                                <w:rFonts w:ascii="Cambria" w:hAnsi="Cambria"/>
                                <w:spacing w:val="-13"/>
                                <w:w w:val="110"/>
                              </w:rPr>
                              <w:t xml:space="preserve"> </w:t>
                            </w:r>
                            <w:r>
                              <w:rPr>
                                <w:rFonts w:ascii="Cambria" w:hAnsi="Cambria"/>
                                <w:w w:val="110"/>
                              </w:rPr>
                              <w:t>ℎ</w:t>
                            </w:r>
                            <w:r>
                              <w:rPr>
                                <w:rFonts w:ascii="Cambria" w:hAnsi="Cambria"/>
                                <w:spacing w:val="27"/>
                                <w:w w:val="110"/>
                              </w:rPr>
                              <w:t xml:space="preserve"> </w:t>
                            </w:r>
                            <w:r>
                              <w:rPr>
                                <w:rFonts w:ascii="Cambria" w:hAnsi="Cambria"/>
                                <w:spacing w:val="-10"/>
                                <w:w w:val="110"/>
                              </w:rPr>
                              <w:t>,</w:t>
                            </w:r>
                          </w:p>
                        </w:txbxContent>
                      </wps:txbx>
                      <wps:bodyPr wrap="square" lIns="0" tIns="0" rIns="0" bIns="0" rtlCol="0">
                        <a:noAutofit/>
                      </wps:bodyPr>
                    </wps:wsp>
                  </a:graphicData>
                </a:graphic>
              </wp:anchor>
            </w:drawing>
          </mc:Choice>
          <mc:Fallback>
            <w:pict>
              <v:shape id="Textbox 185" o:spid="_x0000_s1026" o:spt="202" type="#_x0000_t202" style="position:absolute;left:0pt;margin-left:449.55pt;margin-top:3.25pt;height:8pt;width:21.5pt;mso-position-horizontal-relative:page;z-index:-251604992;mso-width-relative:page;mso-height-relative:page;" filled="f" stroked="f" coordsize="21600,21600" o:gfxdata="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Q&#10;NFp11wAAAAgBAAAPAAAAAAAAAAEAIAAAACIAAABkcnMvZG93bnJldi54bWxQSwECFAAUAAAACACH&#10;TuJADr2fOrMBAAB3AwAADgAAAAAAAAABACAAAAAmAQAAZHJzL2Uyb0RvYy54bWxQSwUGAAAAAAYA&#10;BgBZAQAASwUAAAAA&#10;">
                <v:fill on="f" focussize="0,0"/>
                <v:stroke on="f"/>
                <v:imagedata o:title=""/>
                <o:lock v:ext="edit" aspectratio="f"/>
                <v:textbox inset="0mm,0mm,0mm,0mm">
                  <w:txbxContent>
                    <w:p w14:paraId="1C9F496E">
                      <w:pPr>
                        <w:pStyle w:val="3"/>
                        <w:spacing w:line="159" w:lineRule="exact"/>
                        <w:rPr>
                          <w:rFonts w:ascii="Cambria" w:hAnsi="Cambria"/>
                        </w:rPr>
                      </w:pPr>
                      <w:r>
                        <w:rPr>
                          <w:rFonts w:ascii="Cambria" w:hAnsi="Cambria"/>
                          <w:w w:val="110"/>
                        </w:rPr>
                        <w:t>ℎ</w:t>
                      </w:r>
                      <w:r>
                        <w:rPr>
                          <w:rFonts w:ascii="Cambria" w:hAnsi="Cambria"/>
                          <w:spacing w:val="25"/>
                          <w:w w:val="110"/>
                        </w:rPr>
                        <w:t xml:space="preserve"> </w:t>
                      </w:r>
                      <w:r>
                        <w:rPr>
                          <w:rFonts w:ascii="Cambria" w:hAnsi="Cambria"/>
                          <w:w w:val="110"/>
                        </w:rPr>
                        <w:t>,</w:t>
                      </w:r>
                      <w:r>
                        <w:rPr>
                          <w:rFonts w:ascii="Cambria" w:hAnsi="Cambria"/>
                          <w:spacing w:val="-13"/>
                          <w:w w:val="110"/>
                        </w:rPr>
                        <w:t xml:space="preserve"> </w:t>
                      </w:r>
                      <w:r>
                        <w:rPr>
                          <w:rFonts w:ascii="Cambria" w:hAnsi="Cambria"/>
                          <w:w w:val="110"/>
                        </w:rPr>
                        <w:t>ℎ</w:t>
                      </w:r>
                      <w:r>
                        <w:rPr>
                          <w:rFonts w:ascii="Cambria" w:hAnsi="Cambria"/>
                          <w:spacing w:val="27"/>
                          <w:w w:val="110"/>
                        </w:rPr>
                        <w:t xml:space="preserve"> </w:t>
                      </w:r>
                      <w:r>
                        <w:rPr>
                          <w:rFonts w:ascii="Cambria" w:hAnsi="Cambria"/>
                          <w:spacing w:val="-10"/>
                          <w:w w:val="110"/>
                        </w:rPr>
                        <w:t>,</w:t>
                      </w:r>
                    </w:p>
                  </w:txbxContent>
                </v:textbox>
              </v:shape>
            </w:pict>
          </mc:Fallback>
        </mc:AlternateContent>
      </w:r>
      <w:r>
        <w:rPr>
          <w:rFonts w:ascii="Cambria" w:hAnsi="Cambria" w:eastAsia="Cambria"/>
          <w:position w:val="-5"/>
          <w:sz w:val="16"/>
        </w:rPr>
        <mc:AlternateContent>
          <mc:Choice Requires="wps">
            <w:drawing>
              <wp:anchor distT="0" distB="0" distL="0" distR="0" simplePos="0" relativeHeight="251711488" behindDoc="1" locked="0" layoutInCell="1" allowOverlap="1">
                <wp:simplePos x="0" y="0"/>
                <wp:positionH relativeFrom="page">
                  <wp:posOffset>6116955</wp:posOffset>
                </wp:positionH>
                <wp:positionV relativeFrom="paragraph">
                  <wp:posOffset>41275</wp:posOffset>
                </wp:positionV>
                <wp:extent cx="100965" cy="101600"/>
                <wp:effectExtent l="0" t="0" r="0" b="0"/>
                <wp:wrapNone/>
                <wp:docPr id="186" name="Textbox 186"/>
                <wp:cNvGraphicFramePr/>
                <a:graphic xmlns:a="http://schemas.openxmlformats.org/drawingml/2006/main">
                  <a:graphicData uri="http://schemas.microsoft.com/office/word/2010/wordprocessingShape">
                    <wps:wsp>
                      <wps:cNvSpPr txBox="1"/>
                      <wps:spPr>
                        <a:xfrm>
                          <a:off x="0" y="0"/>
                          <a:ext cx="100965" cy="101600"/>
                        </a:xfrm>
                        <a:prstGeom prst="rect">
                          <a:avLst/>
                        </a:prstGeom>
                      </wps:spPr>
                      <wps:txbx>
                        <w:txbxContent>
                          <w:p w14:paraId="18D813F5">
                            <w:pPr>
                              <w:pStyle w:val="3"/>
                              <w:spacing w:line="159" w:lineRule="exact"/>
                              <w:rPr>
                                <w:rFonts w:ascii="Cambria" w:hAnsi="Cambria"/>
                              </w:rPr>
                            </w:pPr>
                            <w:r>
                              <w:rPr>
                                <w:rFonts w:ascii="Cambria" w:hAnsi="Cambria"/>
                                <w:w w:val="110"/>
                              </w:rPr>
                              <w:t>,</w:t>
                            </w:r>
                            <w:r>
                              <w:rPr>
                                <w:rFonts w:ascii="Cambria" w:hAnsi="Cambria"/>
                                <w:spacing w:val="-9"/>
                                <w:w w:val="110"/>
                              </w:rPr>
                              <w:t xml:space="preserve"> </w:t>
                            </w:r>
                            <w:r>
                              <w:rPr>
                                <w:rFonts w:ascii="Cambria" w:hAnsi="Cambria"/>
                                <w:spacing w:val="-16"/>
                                <w:w w:val="110"/>
                              </w:rPr>
                              <w:t>ℎ</w:t>
                            </w:r>
                          </w:p>
                        </w:txbxContent>
                      </wps:txbx>
                      <wps:bodyPr wrap="square" lIns="0" tIns="0" rIns="0" bIns="0" rtlCol="0">
                        <a:noAutofit/>
                      </wps:bodyPr>
                    </wps:wsp>
                  </a:graphicData>
                </a:graphic>
              </wp:anchor>
            </w:drawing>
          </mc:Choice>
          <mc:Fallback>
            <w:pict>
              <v:shape id="Textbox 186" o:spid="_x0000_s1026" o:spt="202" type="#_x0000_t202" style="position:absolute;left:0pt;margin-left:481.65pt;margin-top:3.25pt;height:8pt;width:7.95pt;mso-position-horizontal-relative:page;z-index:-251604992;mso-width-relative:page;mso-height-relative:page;" filled="f" stroked="f" coordsize="21600,21600" o:gfxdata="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B&#10;2t+D2AAAAAgBAAAPAAAAAAAAAAEAIAAAACIAAABkcnMvZG93bnJldi54bWxQSwECFAAUAAAACACH&#10;TuJAaO8hbbIBAAB3AwAADgAAAAAAAAABACAAAAAnAQAAZHJzL2Uyb0RvYy54bWxQSwUGAAAAAAYA&#10;BgBZAQAASwUAAAAA&#10;">
                <v:fill on="f" focussize="0,0"/>
                <v:stroke on="f"/>
                <v:imagedata o:title=""/>
                <o:lock v:ext="edit" aspectratio="f"/>
                <v:textbox inset="0mm,0mm,0mm,0mm">
                  <w:txbxContent>
                    <w:p w14:paraId="18D813F5">
                      <w:pPr>
                        <w:pStyle w:val="3"/>
                        <w:spacing w:line="159" w:lineRule="exact"/>
                        <w:rPr>
                          <w:rFonts w:ascii="Cambria" w:hAnsi="Cambria"/>
                        </w:rPr>
                      </w:pPr>
                      <w:r>
                        <w:rPr>
                          <w:rFonts w:ascii="Cambria" w:hAnsi="Cambria"/>
                          <w:w w:val="110"/>
                        </w:rPr>
                        <w:t>,</w:t>
                      </w:r>
                      <w:r>
                        <w:rPr>
                          <w:rFonts w:ascii="Cambria" w:hAnsi="Cambria"/>
                          <w:spacing w:val="-9"/>
                          <w:w w:val="110"/>
                        </w:rPr>
                        <w:t xml:space="preserve"> </w:t>
                      </w:r>
                      <w:r>
                        <w:rPr>
                          <w:rFonts w:ascii="Cambria" w:hAnsi="Cambria"/>
                          <w:spacing w:val="-16"/>
                          <w:w w:val="110"/>
                        </w:rPr>
                        <w:t>ℎ</w:t>
                      </w:r>
                    </w:p>
                  </w:txbxContent>
                </v:textbox>
              </v:shape>
            </w:pict>
          </mc:Fallback>
        </mc:AlternateContent>
      </w:r>
      <w:r>
        <w:rPr>
          <w:rFonts w:ascii="Cambria" w:hAnsi="Cambria" w:eastAsia="Cambria"/>
          <w:position w:val="-5"/>
          <w:sz w:val="16"/>
        </w:rPr>
        <mc:AlternateContent>
          <mc:Choice Requires="wps">
            <w:drawing>
              <wp:anchor distT="0" distB="0" distL="0" distR="0" simplePos="0" relativeHeight="251670528" behindDoc="0" locked="0" layoutInCell="1" allowOverlap="1">
                <wp:simplePos x="0" y="0"/>
                <wp:positionH relativeFrom="page">
                  <wp:posOffset>6411595</wp:posOffset>
                </wp:positionH>
                <wp:positionV relativeFrom="paragraph">
                  <wp:posOffset>31750</wp:posOffset>
                </wp:positionV>
                <wp:extent cx="671195" cy="112395"/>
                <wp:effectExtent l="0" t="0" r="0" b="0"/>
                <wp:wrapNone/>
                <wp:docPr id="187" name="Textbox 187"/>
                <wp:cNvGraphicFramePr/>
                <a:graphic xmlns:a="http://schemas.openxmlformats.org/drawingml/2006/main">
                  <a:graphicData uri="http://schemas.microsoft.com/office/word/2010/wordprocessingShape">
                    <wps:wsp>
                      <wps:cNvSpPr txBox="1"/>
                      <wps:spPr>
                        <a:xfrm>
                          <a:off x="0" y="0"/>
                          <a:ext cx="671195" cy="112395"/>
                        </a:xfrm>
                        <a:prstGeom prst="rect">
                          <a:avLst/>
                        </a:prstGeom>
                      </wps:spPr>
                      <wps:txbx>
                        <w:txbxContent>
                          <w:p w14:paraId="6E98FB3E">
                            <w:pPr>
                              <w:pStyle w:val="3"/>
                              <w:spacing w:line="175" w:lineRule="exact"/>
                            </w:pPr>
                            <w:r>
                              <w:rPr>
                                <w:w w:val="110"/>
                              </w:rPr>
                              <w:t>through</w:t>
                            </w:r>
                            <w:r>
                              <w:rPr>
                                <w:spacing w:val="8"/>
                                <w:w w:val="110"/>
                              </w:rPr>
                              <w:t xml:space="preserve"> </w:t>
                            </w:r>
                            <w:r>
                              <w:rPr>
                                <w:w w:val="110"/>
                              </w:rPr>
                              <w:t>a</w:t>
                            </w:r>
                            <w:r>
                              <w:rPr>
                                <w:spacing w:val="8"/>
                                <w:w w:val="110"/>
                              </w:rPr>
                              <w:t xml:space="preserve"> </w:t>
                            </w:r>
                            <w:r>
                              <w:rPr>
                                <w:spacing w:val="-5"/>
                                <w:w w:val="110"/>
                              </w:rPr>
                              <w:t>fully</w:t>
                            </w:r>
                          </w:p>
                        </w:txbxContent>
                      </wps:txbx>
                      <wps:bodyPr wrap="square" lIns="0" tIns="0" rIns="0" bIns="0" rtlCol="0">
                        <a:noAutofit/>
                      </wps:bodyPr>
                    </wps:wsp>
                  </a:graphicData>
                </a:graphic>
              </wp:anchor>
            </w:drawing>
          </mc:Choice>
          <mc:Fallback>
            <w:pict>
              <v:shape id="Textbox 187" o:spid="_x0000_s1026" o:spt="202" type="#_x0000_t202" style="position:absolute;left:0pt;margin-left:504.85pt;margin-top:2.5pt;height:8.85pt;width:52.85pt;mso-position-horizontal-relative:page;z-index:251670528;mso-width-relative:page;mso-height-relative:page;" filled="f" stroked="f" coordsize="21600,21600" o:gfxdata="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xi9e/9gAAAAKAQAADwAAAAAAAAABACAAAAAiAAAAZHJzL2Rvd25yZXYueG1sUEsBAhQAFAAAAAgA&#10;h07iQNIv4r6zAQAAdwMAAA4AAAAAAAAAAQAgAAAAJwEAAGRycy9lMm9Eb2MueG1sUEsFBgAAAAAG&#10;AAYAWQEAAEwFAAAAAA==&#10;">
                <v:fill on="f" focussize="0,0"/>
                <v:stroke on="f"/>
                <v:imagedata o:title=""/>
                <o:lock v:ext="edit" aspectratio="f"/>
                <v:textbox inset="0mm,0mm,0mm,0mm">
                  <w:txbxContent>
                    <w:p w14:paraId="6E98FB3E">
                      <w:pPr>
                        <w:pStyle w:val="3"/>
                        <w:spacing w:line="175" w:lineRule="exact"/>
                      </w:pPr>
                      <w:r>
                        <w:rPr>
                          <w:w w:val="110"/>
                        </w:rPr>
                        <w:t>through</w:t>
                      </w:r>
                      <w:r>
                        <w:rPr>
                          <w:spacing w:val="8"/>
                          <w:w w:val="110"/>
                        </w:rPr>
                        <w:t xml:space="preserve"> </w:t>
                      </w:r>
                      <w:r>
                        <w:rPr>
                          <w:w w:val="110"/>
                        </w:rPr>
                        <w:t>a</w:t>
                      </w:r>
                      <w:r>
                        <w:rPr>
                          <w:spacing w:val="8"/>
                          <w:w w:val="110"/>
                        </w:rPr>
                        <w:t xml:space="preserve"> </w:t>
                      </w:r>
                      <w:r>
                        <w:rPr>
                          <w:spacing w:val="-5"/>
                          <w:w w:val="110"/>
                        </w:rPr>
                        <w:t>fully</w:t>
                      </w:r>
                    </w:p>
                  </w:txbxContent>
                </v:textbox>
              </v:shape>
            </w:pict>
          </mc:Fallback>
        </mc:AlternateContent>
      </w:r>
      <w:r>
        <w:rPr>
          <w:rFonts w:ascii="Cambria" w:hAnsi="Cambria" w:eastAsia="Cambria"/>
          <w:w w:val="110"/>
          <w:position w:val="-5"/>
          <w:sz w:val="16"/>
        </w:rPr>
        <w:t>{</w:t>
      </w:r>
      <w:r>
        <w:rPr>
          <w:rFonts w:ascii="Cambria" w:hAnsi="Cambria" w:eastAsia="Cambria"/>
          <w:w w:val="110"/>
          <w:position w:val="-1"/>
          <w:sz w:val="16"/>
        </w:rPr>
        <w:t>̄</w:t>
      </w:r>
      <w:r>
        <w:rPr>
          <w:rFonts w:ascii="Cambria" w:hAnsi="Cambria" w:eastAsia="Cambria"/>
          <w:spacing w:val="-11"/>
          <w:w w:val="110"/>
          <w:position w:val="-1"/>
          <w:sz w:val="16"/>
        </w:rPr>
        <w:t xml:space="preserve"> </w:t>
      </w:r>
      <w:r>
        <w:rPr>
          <w:rFonts w:ascii="Cambria" w:hAnsi="Cambria" w:eastAsia="Cambria"/>
          <w:sz w:val="12"/>
        </w:rPr>
        <w:t>𝑡</w:t>
      </w:r>
      <w:r>
        <w:rPr>
          <w:rFonts w:ascii="Cambria" w:hAnsi="Cambria" w:eastAsia="Cambria"/>
          <w:spacing w:val="77"/>
          <w:w w:val="150"/>
          <w:sz w:val="12"/>
        </w:rPr>
        <w:t xml:space="preserve"> </w:t>
      </w:r>
      <w:r>
        <w:rPr>
          <w:rFonts w:ascii="Cambria" w:hAnsi="Cambria" w:eastAsia="Cambria"/>
          <w:w w:val="110"/>
          <w:position w:val="-1"/>
          <w:sz w:val="16"/>
        </w:rPr>
        <w:t>̄</w:t>
      </w:r>
      <w:r>
        <w:rPr>
          <w:rFonts w:ascii="Cambria" w:hAnsi="Cambria" w:eastAsia="Cambria"/>
          <w:spacing w:val="-11"/>
          <w:w w:val="110"/>
          <w:position w:val="-1"/>
          <w:sz w:val="16"/>
        </w:rPr>
        <w:t xml:space="preserve"> </w:t>
      </w:r>
      <w:r>
        <w:rPr>
          <w:rFonts w:ascii="Cambria" w:hAnsi="Cambria" w:eastAsia="Cambria"/>
          <w:sz w:val="12"/>
        </w:rPr>
        <w:t>𝑡</w:t>
      </w:r>
      <w:r>
        <w:rPr>
          <w:rFonts w:ascii="Cambria" w:hAnsi="Cambria" w:eastAsia="Cambria"/>
          <w:spacing w:val="73"/>
          <w:w w:val="110"/>
          <w:sz w:val="12"/>
        </w:rPr>
        <w:t xml:space="preserve"> </w:t>
      </w:r>
      <w:r>
        <w:rPr>
          <w:rFonts w:ascii="Cambria" w:hAnsi="Cambria" w:eastAsia="Cambria"/>
          <w:w w:val="110"/>
          <w:position w:val="-5"/>
          <w:sz w:val="16"/>
        </w:rPr>
        <w:t>…</w:t>
      </w:r>
      <w:r>
        <w:rPr>
          <w:rFonts w:ascii="Cambria" w:hAnsi="Cambria" w:eastAsia="Cambria"/>
          <w:spacing w:val="71"/>
          <w:w w:val="110"/>
          <w:position w:val="-5"/>
          <w:sz w:val="16"/>
        </w:rPr>
        <w:t xml:space="preserve"> </w:t>
      </w:r>
      <w:r>
        <w:rPr>
          <w:rFonts w:ascii="Cambria" w:hAnsi="Cambria" w:eastAsia="Cambria"/>
          <w:w w:val="110"/>
          <w:position w:val="-1"/>
          <w:sz w:val="16"/>
        </w:rPr>
        <w:t>̄</w:t>
      </w:r>
      <w:r>
        <w:rPr>
          <w:rFonts w:ascii="Cambria" w:hAnsi="Cambria" w:eastAsia="Cambria"/>
          <w:spacing w:val="-11"/>
          <w:w w:val="110"/>
          <w:position w:val="-1"/>
          <w:sz w:val="16"/>
        </w:rPr>
        <w:t xml:space="preserve"> </w:t>
      </w:r>
      <w:r>
        <w:rPr>
          <w:rFonts w:ascii="Cambria" w:hAnsi="Cambria" w:eastAsia="Cambria"/>
          <w:sz w:val="12"/>
        </w:rPr>
        <w:t>𝑡</w:t>
      </w:r>
      <w:r>
        <w:rPr>
          <w:rFonts w:ascii="Cambria" w:hAnsi="Cambria" w:eastAsia="Cambria"/>
          <w:spacing w:val="46"/>
          <w:w w:val="110"/>
          <w:sz w:val="12"/>
        </w:rPr>
        <w:t xml:space="preserve">  </w:t>
      </w:r>
      <w:r>
        <w:rPr>
          <w:rFonts w:ascii="Cambria" w:hAnsi="Cambria" w:eastAsia="Cambria"/>
          <w:spacing w:val="-10"/>
          <w:w w:val="110"/>
          <w:position w:val="-5"/>
          <w:sz w:val="16"/>
        </w:rPr>
        <w:t>}</w:t>
      </w:r>
    </w:p>
    <w:p w14:paraId="62090B71">
      <w:pPr>
        <w:spacing w:after="0" w:line="128" w:lineRule="exact"/>
        <w:jc w:val="left"/>
        <w:rPr>
          <w:rFonts w:ascii="Cambria" w:hAnsi="Cambria" w:eastAsia="Cambria"/>
          <w:position w:val="-5"/>
          <w:sz w:val="16"/>
        </w:rPr>
        <w:sectPr>
          <w:type w:val="continuous"/>
          <w:pgSz w:w="11910" w:h="15880"/>
          <w:pgMar w:top="620" w:right="708" w:bottom="280" w:left="708" w:header="655" w:footer="442" w:gutter="0"/>
          <w:cols w:equalWidth="0" w:num="3">
            <w:col w:w="5066" w:space="2690"/>
            <w:col w:w="158" w:space="249"/>
            <w:col w:w="2331"/>
          </w:cols>
        </w:sectPr>
      </w:pPr>
    </w:p>
    <w:p w14:paraId="41D9D759">
      <w:pPr>
        <w:tabs>
          <w:tab w:val="left" w:pos="2189"/>
          <w:tab w:val="left" w:pos="8375"/>
          <w:tab w:val="left" w:pos="9083"/>
        </w:tabs>
        <w:spacing w:before="6"/>
        <w:ind w:left="1513" w:right="0" w:firstLine="0"/>
        <w:jc w:val="left"/>
        <w:rPr>
          <w:rFonts w:ascii="Cambria" w:eastAsia="Cambria"/>
          <w:sz w:val="12"/>
        </w:rPr>
      </w:pPr>
      <w:r>
        <w:rPr>
          <w:rFonts w:ascii="Cambria" w:eastAsia="Cambria"/>
          <w:position w:val="1"/>
          <w:sz w:val="12"/>
        </w:rPr>
        <w:t>1</w:t>
      </w:r>
      <w:r>
        <w:rPr>
          <w:rFonts w:ascii="Cambria" w:eastAsia="Cambria"/>
          <w:spacing w:val="45"/>
          <w:position w:val="1"/>
          <w:sz w:val="12"/>
        </w:rPr>
        <w:t xml:space="preserve">  </w:t>
      </w:r>
      <w:r>
        <w:rPr>
          <w:rFonts w:ascii="Cambria" w:eastAsia="Cambria"/>
          <w:spacing w:val="-10"/>
          <w:position w:val="1"/>
          <w:sz w:val="12"/>
        </w:rPr>
        <w:t>2</w:t>
      </w:r>
      <w:r>
        <w:rPr>
          <w:rFonts w:ascii="Cambria" w:eastAsia="Cambria"/>
          <w:position w:val="1"/>
          <w:sz w:val="12"/>
        </w:rPr>
        <w:tab/>
      </w:r>
      <w:r>
        <w:rPr>
          <w:rFonts w:ascii="Cambria" w:eastAsia="Cambria"/>
          <w:spacing w:val="-5"/>
          <w:position w:val="1"/>
          <w:sz w:val="12"/>
        </w:rPr>
        <w:t>|𝐷|</w:t>
      </w:r>
      <w:r>
        <w:rPr>
          <w:rFonts w:ascii="Cambria" w:eastAsia="Cambria"/>
          <w:position w:val="1"/>
          <w:sz w:val="12"/>
        </w:rPr>
        <w:tab/>
      </w:r>
      <w:r>
        <w:rPr>
          <w:rFonts w:ascii="Cambria" w:eastAsia="Cambria"/>
          <w:sz w:val="12"/>
        </w:rPr>
        <w:t>1</w:t>
      </w:r>
      <w:r>
        <w:rPr>
          <w:rFonts w:ascii="Cambria" w:eastAsia="Cambria"/>
          <w:spacing w:val="53"/>
          <w:sz w:val="12"/>
        </w:rPr>
        <w:t xml:space="preserve">  </w:t>
      </w:r>
      <w:r>
        <w:rPr>
          <w:rFonts w:ascii="Cambria" w:eastAsia="Cambria"/>
          <w:spacing w:val="-10"/>
          <w:sz w:val="12"/>
        </w:rPr>
        <w:t>2</w:t>
      </w:r>
      <w:r>
        <w:rPr>
          <w:rFonts w:ascii="Cambria" w:eastAsia="Cambria"/>
          <w:sz w:val="12"/>
        </w:rPr>
        <w:tab/>
      </w:r>
      <w:r>
        <w:rPr>
          <w:rFonts w:ascii="Cambria" w:eastAsia="Cambria"/>
          <w:spacing w:val="-5"/>
          <w:sz w:val="12"/>
        </w:rPr>
        <w:t>|𝐷|</w:t>
      </w:r>
    </w:p>
    <w:p w14:paraId="0BC71723">
      <w:pPr>
        <w:spacing w:after="0"/>
        <w:jc w:val="left"/>
        <w:rPr>
          <w:rFonts w:ascii="Cambria" w:eastAsia="Cambria"/>
          <w:sz w:val="12"/>
        </w:rPr>
        <w:sectPr>
          <w:type w:val="continuous"/>
          <w:pgSz w:w="11910" w:h="15880"/>
          <w:pgMar w:top="620" w:right="708" w:bottom="280" w:left="708" w:header="655" w:footer="442" w:gutter="0"/>
          <w:cols w:space="720" w:num="1"/>
        </w:sectPr>
      </w:pPr>
    </w:p>
    <w:p w14:paraId="5EE76245">
      <w:pPr>
        <w:pStyle w:val="3"/>
        <w:rPr>
          <w:rFonts w:ascii="Cambria"/>
          <w:sz w:val="14"/>
        </w:rPr>
      </w:pPr>
    </w:p>
    <w:p w14:paraId="57C3A2CF">
      <w:pPr>
        <w:pStyle w:val="3"/>
        <w:rPr>
          <w:rFonts w:ascii="Cambria"/>
          <w:sz w:val="14"/>
        </w:rPr>
      </w:pPr>
    </w:p>
    <w:p w14:paraId="15A3D66A">
      <w:pPr>
        <w:pStyle w:val="3"/>
        <w:rPr>
          <w:rFonts w:ascii="Cambria"/>
          <w:sz w:val="14"/>
        </w:rPr>
      </w:pPr>
    </w:p>
    <w:p w14:paraId="12BE031F">
      <w:pPr>
        <w:pStyle w:val="3"/>
        <w:rPr>
          <w:rFonts w:ascii="Cambria"/>
          <w:sz w:val="14"/>
        </w:rPr>
      </w:pPr>
    </w:p>
    <w:p w14:paraId="5639F9DD">
      <w:pPr>
        <w:pStyle w:val="3"/>
        <w:rPr>
          <w:rFonts w:ascii="Cambria"/>
          <w:sz w:val="14"/>
        </w:rPr>
      </w:pPr>
    </w:p>
    <w:p w14:paraId="1B79DB64">
      <w:pPr>
        <w:pStyle w:val="3"/>
        <w:rPr>
          <w:rFonts w:ascii="Cambria"/>
          <w:sz w:val="14"/>
        </w:rPr>
      </w:pPr>
    </w:p>
    <w:p w14:paraId="2085013D">
      <w:pPr>
        <w:pStyle w:val="3"/>
        <w:rPr>
          <w:rFonts w:ascii="Cambria"/>
          <w:sz w:val="14"/>
        </w:rPr>
      </w:pPr>
    </w:p>
    <w:p w14:paraId="1C1FB386">
      <w:pPr>
        <w:pStyle w:val="3"/>
        <w:rPr>
          <w:rFonts w:ascii="Cambria"/>
          <w:sz w:val="14"/>
        </w:rPr>
      </w:pPr>
    </w:p>
    <w:p w14:paraId="04B8A3DC">
      <w:pPr>
        <w:pStyle w:val="3"/>
        <w:rPr>
          <w:rFonts w:ascii="Cambria"/>
          <w:sz w:val="14"/>
        </w:rPr>
      </w:pPr>
    </w:p>
    <w:p w14:paraId="5CED4B15">
      <w:pPr>
        <w:pStyle w:val="3"/>
        <w:rPr>
          <w:rFonts w:ascii="Cambria"/>
          <w:sz w:val="14"/>
        </w:rPr>
      </w:pPr>
    </w:p>
    <w:p w14:paraId="41041EB2">
      <w:pPr>
        <w:pStyle w:val="3"/>
        <w:rPr>
          <w:rFonts w:ascii="Cambria"/>
          <w:sz w:val="14"/>
        </w:rPr>
      </w:pPr>
    </w:p>
    <w:p w14:paraId="62F159EF">
      <w:pPr>
        <w:pStyle w:val="3"/>
        <w:rPr>
          <w:rFonts w:ascii="Cambria"/>
          <w:sz w:val="14"/>
        </w:rPr>
      </w:pPr>
    </w:p>
    <w:p w14:paraId="1BB65224">
      <w:pPr>
        <w:pStyle w:val="3"/>
        <w:rPr>
          <w:rFonts w:ascii="Cambria"/>
          <w:sz w:val="14"/>
        </w:rPr>
      </w:pPr>
    </w:p>
    <w:p w14:paraId="234B6CAD">
      <w:pPr>
        <w:pStyle w:val="3"/>
        <w:rPr>
          <w:rFonts w:ascii="Cambria"/>
          <w:sz w:val="14"/>
        </w:rPr>
      </w:pPr>
    </w:p>
    <w:p w14:paraId="220424E2">
      <w:pPr>
        <w:pStyle w:val="3"/>
        <w:rPr>
          <w:rFonts w:ascii="Cambria"/>
          <w:sz w:val="14"/>
        </w:rPr>
      </w:pPr>
    </w:p>
    <w:p w14:paraId="2E49A102">
      <w:pPr>
        <w:pStyle w:val="3"/>
        <w:rPr>
          <w:rFonts w:ascii="Cambria"/>
          <w:sz w:val="14"/>
        </w:rPr>
      </w:pPr>
    </w:p>
    <w:p w14:paraId="76C94625">
      <w:pPr>
        <w:pStyle w:val="3"/>
        <w:rPr>
          <w:rFonts w:ascii="Cambria"/>
          <w:sz w:val="14"/>
        </w:rPr>
      </w:pPr>
    </w:p>
    <w:p w14:paraId="31AEC107">
      <w:pPr>
        <w:pStyle w:val="3"/>
        <w:rPr>
          <w:rFonts w:ascii="Cambria"/>
          <w:sz w:val="14"/>
        </w:rPr>
      </w:pPr>
    </w:p>
    <w:p w14:paraId="2BBC35C8">
      <w:pPr>
        <w:pStyle w:val="3"/>
        <w:rPr>
          <w:rFonts w:ascii="Cambria"/>
          <w:sz w:val="14"/>
        </w:rPr>
      </w:pPr>
    </w:p>
    <w:p w14:paraId="22949940">
      <w:pPr>
        <w:pStyle w:val="3"/>
        <w:rPr>
          <w:rFonts w:ascii="Cambria"/>
          <w:sz w:val="14"/>
        </w:rPr>
      </w:pPr>
    </w:p>
    <w:p w14:paraId="6AAA22DC">
      <w:pPr>
        <w:pStyle w:val="3"/>
        <w:rPr>
          <w:rFonts w:ascii="Cambria"/>
          <w:sz w:val="14"/>
        </w:rPr>
      </w:pPr>
    </w:p>
    <w:p w14:paraId="4F688409">
      <w:pPr>
        <w:pStyle w:val="3"/>
        <w:rPr>
          <w:rFonts w:ascii="Cambria"/>
          <w:sz w:val="14"/>
        </w:rPr>
      </w:pPr>
    </w:p>
    <w:p w14:paraId="38C75A13">
      <w:pPr>
        <w:pStyle w:val="3"/>
        <w:rPr>
          <w:rFonts w:ascii="Cambria"/>
          <w:sz w:val="14"/>
        </w:rPr>
      </w:pPr>
    </w:p>
    <w:p w14:paraId="474A6167">
      <w:pPr>
        <w:pStyle w:val="3"/>
        <w:rPr>
          <w:rFonts w:ascii="Cambria"/>
          <w:sz w:val="14"/>
        </w:rPr>
      </w:pPr>
    </w:p>
    <w:p w14:paraId="7762EAC9">
      <w:pPr>
        <w:pStyle w:val="3"/>
        <w:rPr>
          <w:rFonts w:ascii="Cambria"/>
          <w:sz w:val="14"/>
        </w:rPr>
      </w:pPr>
    </w:p>
    <w:p w14:paraId="26222047">
      <w:pPr>
        <w:pStyle w:val="3"/>
        <w:rPr>
          <w:rFonts w:ascii="Cambria"/>
          <w:sz w:val="14"/>
        </w:rPr>
      </w:pPr>
    </w:p>
    <w:p w14:paraId="16D17913">
      <w:pPr>
        <w:pStyle w:val="3"/>
        <w:rPr>
          <w:rFonts w:ascii="Cambria"/>
          <w:sz w:val="14"/>
        </w:rPr>
      </w:pPr>
    </w:p>
    <w:p w14:paraId="0A4CDC25">
      <w:pPr>
        <w:pStyle w:val="3"/>
        <w:rPr>
          <w:rFonts w:ascii="Cambria"/>
          <w:sz w:val="14"/>
        </w:rPr>
      </w:pPr>
    </w:p>
    <w:p w14:paraId="6009B6EA">
      <w:pPr>
        <w:pStyle w:val="3"/>
        <w:rPr>
          <w:rFonts w:ascii="Cambria"/>
          <w:sz w:val="14"/>
        </w:rPr>
      </w:pPr>
    </w:p>
    <w:p w14:paraId="5C71D900">
      <w:pPr>
        <w:pStyle w:val="3"/>
        <w:rPr>
          <w:rFonts w:ascii="Cambria"/>
          <w:sz w:val="14"/>
        </w:rPr>
      </w:pPr>
    </w:p>
    <w:p w14:paraId="54DABC51">
      <w:pPr>
        <w:pStyle w:val="3"/>
        <w:rPr>
          <w:rFonts w:ascii="Cambria"/>
          <w:sz w:val="14"/>
        </w:rPr>
      </w:pPr>
    </w:p>
    <w:p w14:paraId="70486FD8">
      <w:pPr>
        <w:pStyle w:val="3"/>
        <w:rPr>
          <w:rFonts w:ascii="Cambria"/>
          <w:sz w:val="14"/>
        </w:rPr>
      </w:pPr>
    </w:p>
    <w:p w14:paraId="147BA6D8">
      <w:pPr>
        <w:pStyle w:val="3"/>
        <w:rPr>
          <w:rFonts w:ascii="Cambria"/>
          <w:sz w:val="14"/>
        </w:rPr>
      </w:pPr>
    </w:p>
    <w:p w14:paraId="6D14F0BB">
      <w:pPr>
        <w:pStyle w:val="3"/>
        <w:rPr>
          <w:rFonts w:ascii="Cambria"/>
          <w:sz w:val="14"/>
        </w:rPr>
      </w:pPr>
    </w:p>
    <w:p w14:paraId="19EFED92">
      <w:pPr>
        <w:pStyle w:val="3"/>
        <w:rPr>
          <w:rFonts w:ascii="Cambria"/>
          <w:sz w:val="14"/>
        </w:rPr>
      </w:pPr>
    </w:p>
    <w:p w14:paraId="4008C370">
      <w:pPr>
        <w:pStyle w:val="3"/>
        <w:spacing w:before="154"/>
        <w:rPr>
          <w:rFonts w:ascii="Cambria"/>
          <w:sz w:val="14"/>
        </w:rPr>
      </w:pPr>
    </w:p>
    <w:p w14:paraId="785410BB">
      <w:pPr>
        <w:spacing w:before="0"/>
        <w:ind w:left="0" w:right="0" w:firstLine="0"/>
        <w:jc w:val="center"/>
        <w:rPr>
          <w:sz w:val="14"/>
        </w:rPr>
      </w:pPr>
      <w:r>
        <w:rPr>
          <w:sz w:val="14"/>
        </w:rPr>
        <mc:AlternateContent>
          <mc:Choice Requires="wpg">
            <w:drawing>
              <wp:anchor distT="0" distB="0" distL="0" distR="0" simplePos="0" relativeHeight="251671552" behindDoc="0" locked="0" layoutInCell="1" allowOverlap="1">
                <wp:simplePos x="0" y="0"/>
                <wp:positionH relativeFrom="page">
                  <wp:posOffset>1355725</wp:posOffset>
                </wp:positionH>
                <wp:positionV relativeFrom="paragraph">
                  <wp:posOffset>-3687445</wp:posOffset>
                </wp:positionV>
                <wp:extent cx="4678045" cy="3556000"/>
                <wp:effectExtent l="0" t="0" r="0" b="0"/>
                <wp:wrapNone/>
                <wp:docPr id="188" name="Group 188"/>
                <wp:cNvGraphicFramePr/>
                <a:graphic xmlns:a="http://schemas.openxmlformats.org/drawingml/2006/main">
                  <a:graphicData uri="http://schemas.microsoft.com/office/word/2010/wordprocessingGroup">
                    <wpg:wgp>
                      <wpg:cNvGrpSpPr/>
                      <wpg:grpSpPr>
                        <a:xfrm>
                          <a:off x="0" y="0"/>
                          <a:ext cx="4678045" cy="3556000"/>
                          <a:chOff x="0" y="0"/>
                          <a:chExt cx="4678045" cy="3556000"/>
                        </a:xfrm>
                      </wpg:grpSpPr>
                      <pic:pic xmlns:pic="http://schemas.openxmlformats.org/drawingml/2006/picture">
                        <pic:nvPicPr>
                          <pic:cNvPr id="189" name="Image 189"/>
                          <pic:cNvPicPr/>
                        </pic:nvPicPr>
                        <pic:blipFill>
                          <a:blip r:embed="rId39" cstate="print"/>
                          <a:stretch>
                            <a:fillRect/>
                          </a:stretch>
                        </pic:blipFill>
                        <pic:spPr>
                          <a:xfrm>
                            <a:off x="2993545" y="2994126"/>
                            <a:ext cx="808228" cy="561797"/>
                          </a:xfrm>
                          <a:prstGeom prst="rect">
                            <a:avLst/>
                          </a:prstGeom>
                        </pic:spPr>
                      </pic:pic>
                      <pic:pic xmlns:pic="http://schemas.openxmlformats.org/drawingml/2006/picture">
                        <pic:nvPicPr>
                          <pic:cNvPr id="190" name="Image 190"/>
                          <pic:cNvPicPr/>
                        </pic:nvPicPr>
                        <pic:blipFill>
                          <a:blip r:embed="rId40" cstate="print"/>
                          <a:stretch>
                            <a:fillRect/>
                          </a:stretch>
                        </pic:blipFill>
                        <pic:spPr>
                          <a:xfrm>
                            <a:off x="3883040" y="2994126"/>
                            <a:ext cx="794740" cy="560044"/>
                          </a:xfrm>
                          <a:prstGeom prst="rect">
                            <a:avLst/>
                          </a:prstGeom>
                        </pic:spPr>
                      </pic:pic>
                      <pic:pic xmlns:pic="http://schemas.openxmlformats.org/drawingml/2006/picture">
                        <pic:nvPicPr>
                          <pic:cNvPr id="191" name="Image 191"/>
                          <pic:cNvPicPr/>
                        </pic:nvPicPr>
                        <pic:blipFill>
                          <a:blip r:embed="rId41" cstate="print"/>
                          <a:stretch>
                            <a:fillRect/>
                          </a:stretch>
                        </pic:blipFill>
                        <pic:spPr>
                          <a:xfrm>
                            <a:off x="0" y="0"/>
                            <a:ext cx="4677781" cy="3552990"/>
                          </a:xfrm>
                          <a:prstGeom prst="rect">
                            <a:avLst/>
                          </a:prstGeom>
                        </pic:spPr>
                      </pic:pic>
                      <wps:wsp>
                        <wps:cNvPr id="192" name="Graphic 192"/>
                        <wps:cNvSpPr/>
                        <wps:spPr>
                          <a:xfrm>
                            <a:off x="2342842" y="2820129"/>
                            <a:ext cx="299720" cy="17145"/>
                          </a:xfrm>
                          <a:custGeom>
                            <a:avLst/>
                            <a:gdLst/>
                            <a:ahLst/>
                            <a:cxnLst/>
                            <a:rect l="l" t="t" r="r" b="b"/>
                            <a:pathLst>
                              <a:path w="299720" h="17145">
                                <a:moveTo>
                                  <a:pt x="17703" y="5346"/>
                                </a:moveTo>
                                <a:lnTo>
                                  <a:pt x="17094" y="3098"/>
                                </a:lnTo>
                                <a:lnTo>
                                  <a:pt x="14643" y="609"/>
                                </a:lnTo>
                                <a:lnTo>
                                  <a:pt x="12242" y="0"/>
                                </a:lnTo>
                                <a:lnTo>
                                  <a:pt x="5283" y="0"/>
                                </a:lnTo>
                                <a:lnTo>
                                  <a:pt x="2997" y="609"/>
                                </a:lnTo>
                                <a:lnTo>
                                  <a:pt x="584" y="3060"/>
                                </a:lnTo>
                                <a:lnTo>
                                  <a:pt x="0" y="5270"/>
                                </a:lnTo>
                                <a:lnTo>
                                  <a:pt x="0" y="11696"/>
                                </a:lnTo>
                                <a:lnTo>
                                  <a:pt x="609" y="13906"/>
                                </a:lnTo>
                                <a:lnTo>
                                  <a:pt x="1828" y="15125"/>
                                </a:lnTo>
                                <a:lnTo>
                                  <a:pt x="3048" y="16395"/>
                                </a:lnTo>
                                <a:lnTo>
                                  <a:pt x="5435" y="17018"/>
                                </a:lnTo>
                                <a:lnTo>
                                  <a:pt x="8991" y="17018"/>
                                </a:lnTo>
                                <a:lnTo>
                                  <a:pt x="12395" y="17018"/>
                                </a:lnTo>
                                <a:lnTo>
                                  <a:pt x="14681" y="16408"/>
                                </a:lnTo>
                                <a:lnTo>
                                  <a:pt x="15862" y="15189"/>
                                </a:lnTo>
                                <a:lnTo>
                                  <a:pt x="17094" y="13970"/>
                                </a:lnTo>
                                <a:lnTo>
                                  <a:pt x="17703" y="11772"/>
                                </a:lnTo>
                                <a:lnTo>
                                  <a:pt x="17703" y="5346"/>
                                </a:lnTo>
                                <a:close/>
                              </a:path>
                              <a:path w="299720" h="17145">
                                <a:moveTo>
                                  <a:pt x="158521" y="5346"/>
                                </a:moveTo>
                                <a:lnTo>
                                  <a:pt x="157911" y="3098"/>
                                </a:lnTo>
                                <a:lnTo>
                                  <a:pt x="155460" y="609"/>
                                </a:lnTo>
                                <a:lnTo>
                                  <a:pt x="153060" y="0"/>
                                </a:lnTo>
                                <a:lnTo>
                                  <a:pt x="146100" y="0"/>
                                </a:lnTo>
                                <a:lnTo>
                                  <a:pt x="143814" y="609"/>
                                </a:lnTo>
                                <a:lnTo>
                                  <a:pt x="141401" y="3060"/>
                                </a:lnTo>
                                <a:lnTo>
                                  <a:pt x="140817" y="5270"/>
                                </a:lnTo>
                                <a:lnTo>
                                  <a:pt x="140817" y="11696"/>
                                </a:lnTo>
                                <a:lnTo>
                                  <a:pt x="141427" y="13906"/>
                                </a:lnTo>
                                <a:lnTo>
                                  <a:pt x="142646" y="15125"/>
                                </a:lnTo>
                                <a:lnTo>
                                  <a:pt x="143865" y="16395"/>
                                </a:lnTo>
                                <a:lnTo>
                                  <a:pt x="146253" y="17018"/>
                                </a:lnTo>
                                <a:lnTo>
                                  <a:pt x="149809" y="17018"/>
                                </a:lnTo>
                                <a:lnTo>
                                  <a:pt x="153212" y="17018"/>
                                </a:lnTo>
                                <a:lnTo>
                                  <a:pt x="155498" y="16408"/>
                                </a:lnTo>
                                <a:lnTo>
                                  <a:pt x="156679" y="15189"/>
                                </a:lnTo>
                                <a:lnTo>
                                  <a:pt x="157911" y="13970"/>
                                </a:lnTo>
                                <a:lnTo>
                                  <a:pt x="158521" y="11772"/>
                                </a:lnTo>
                                <a:lnTo>
                                  <a:pt x="158521" y="5346"/>
                                </a:lnTo>
                                <a:close/>
                              </a:path>
                              <a:path w="299720" h="17145">
                                <a:moveTo>
                                  <a:pt x="299339" y="5346"/>
                                </a:moveTo>
                                <a:lnTo>
                                  <a:pt x="298729" y="3098"/>
                                </a:lnTo>
                                <a:lnTo>
                                  <a:pt x="296278" y="609"/>
                                </a:lnTo>
                                <a:lnTo>
                                  <a:pt x="293878" y="0"/>
                                </a:lnTo>
                                <a:lnTo>
                                  <a:pt x="286918" y="0"/>
                                </a:lnTo>
                                <a:lnTo>
                                  <a:pt x="284632" y="609"/>
                                </a:lnTo>
                                <a:lnTo>
                                  <a:pt x="282219" y="3060"/>
                                </a:lnTo>
                                <a:lnTo>
                                  <a:pt x="281635" y="5270"/>
                                </a:lnTo>
                                <a:lnTo>
                                  <a:pt x="281635" y="11696"/>
                                </a:lnTo>
                                <a:lnTo>
                                  <a:pt x="282244" y="13906"/>
                                </a:lnTo>
                                <a:lnTo>
                                  <a:pt x="283464" y="15125"/>
                                </a:lnTo>
                                <a:lnTo>
                                  <a:pt x="284683" y="16395"/>
                                </a:lnTo>
                                <a:lnTo>
                                  <a:pt x="287070" y="17018"/>
                                </a:lnTo>
                                <a:lnTo>
                                  <a:pt x="290626" y="17018"/>
                                </a:lnTo>
                                <a:lnTo>
                                  <a:pt x="294030" y="17018"/>
                                </a:lnTo>
                                <a:lnTo>
                                  <a:pt x="296316" y="16408"/>
                                </a:lnTo>
                                <a:lnTo>
                                  <a:pt x="297497" y="15189"/>
                                </a:lnTo>
                                <a:lnTo>
                                  <a:pt x="298729" y="13970"/>
                                </a:lnTo>
                                <a:lnTo>
                                  <a:pt x="299339" y="11772"/>
                                </a:lnTo>
                                <a:lnTo>
                                  <a:pt x="299339" y="5346"/>
                                </a:lnTo>
                                <a:close/>
                              </a:path>
                            </a:pathLst>
                          </a:custGeom>
                          <a:solidFill>
                            <a:srgbClr val="FFBF00"/>
                          </a:solidFill>
                        </wps:spPr>
                        <wps:bodyPr wrap="square" lIns="0" tIns="0" rIns="0" bIns="0" rtlCol="0">
                          <a:noAutofit/>
                        </wps:bodyPr>
                      </wps:wsp>
                      <wps:wsp>
                        <wps:cNvPr id="193" name="Graphic 193"/>
                        <wps:cNvSpPr/>
                        <wps:spPr>
                          <a:xfrm>
                            <a:off x="3259325" y="2820129"/>
                            <a:ext cx="299720" cy="17145"/>
                          </a:xfrm>
                          <a:custGeom>
                            <a:avLst/>
                            <a:gdLst/>
                            <a:ahLst/>
                            <a:cxnLst/>
                            <a:rect l="l" t="t" r="r" b="b"/>
                            <a:pathLst>
                              <a:path w="299720" h="17145">
                                <a:moveTo>
                                  <a:pt x="17703" y="5346"/>
                                </a:moveTo>
                                <a:lnTo>
                                  <a:pt x="17094" y="3098"/>
                                </a:lnTo>
                                <a:lnTo>
                                  <a:pt x="14655" y="609"/>
                                </a:lnTo>
                                <a:lnTo>
                                  <a:pt x="12242" y="0"/>
                                </a:lnTo>
                                <a:lnTo>
                                  <a:pt x="5295" y="0"/>
                                </a:lnTo>
                                <a:lnTo>
                                  <a:pt x="2997" y="609"/>
                                </a:lnTo>
                                <a:lnTo>
                                  <a:pt x="596" y="3060"/>
                                </a:lnTo>
                                <a:lnTo>
                                  <a:pt x="0" y="5270"/>
                                </a:lnTo>
                                <a:lnTo>
                                  <a:pt x="0" y="11696"/>
                                </a:lnTo>
                                <a:lnTo>
                                  <a:pt x="609" y="13906"/>
                                </a:lnTo>
                                <a:lnTo>
                                  <a:pt x="3060" y="16395"/>
                                </a:lnTo>
                                <a:lnTo>
                                  <a:pt x="5448" y="17018"/>
                                </a:lnTo>
                                <a:lnTo>
                                  <a:pt x="8991" y="17018"/>
                                </a:lnTo>
                                <a:lnTo>
                                  <a:pt x="12395" y="17018"/>
                                </a:lnTo>
                                <a:lnTo>
                                  <a:pt x="14693" y="16408"/>
                                </a:lnTo>
                                <a:lnTo>
                                  <a:pt x="17094" y="13970"/>
                                </a:lnTo>
                                <a:lnTo>
                                  <a:pt x="17703" y="11772"/>
                                </a:lnTo>
                                <a:lnTo>
                                  <a:pt x="17703" y="5346"/>
                                </a:lnTo>
                                <a:close/>
                              </a:path>
                              <a:path w="299720" h="17145">
                                <a:moveTo>
                                  <a:pt x="158521" y="5346"/>
                                </a:moveTo>
                                <a:lnTo>
                                  <a:pt x="157911" y="3098"/>
                                </a:lnTo>
                                <a:lnTo>
                                  <a:pt x="155473" y="609"/>
                                </a:lnTo>
                                <a:lnTo>
                                  <a:pt x="153060" y="0"/>
                                </a:lnTo>
                                <a:lnTo>
                                  <a:pt x="146113" y="0"/>
                                </a:lnTo>
                                <a:lnTo>
                                  <a:pt x="143814" y="609"/>
                                </a:lnTo>
                                <a:lnTo>
                                  <a:pt x="141414" y="3060"/>
                                </a:lnTo>
                                <a:lnTo>
                                  <a:pt x="140817" y="5270"/>
                                </a:lnTo>
                                <a:lnTo>
                                  <a:pt x="140817" y="11696"/>
                                </a:lnTo>
                                <a:lnTo>
                                  <a:pt x="141427" y="13906"/>
                                </a:lnTo>
                                <a:lnTo>
                                  <a:pt x="143878" y="16395"/>
                                </a:lnTo>
                                <a:lnTo>
                                  <a:pt x="146265" y="17018"/>
                                </a:lnTo>
                                <a:lnTo>
                                  <a:pt x="149809" y="17018"/>
                                </a:lnTo>
                                <a:lnTo>
                                  <a:pt x="153212" y="17018"/>
                                </a:lnTo>
                                <a:lnTo>
                                  <a:pt x="155511" y="16408"/>
                                </a:lnTo>
                                <a:lnTo>
                                  <a:pt x="157911" y="13970"/>
                                </a:lnTo>
                                <a:lnTo>
                                  <a:pt x="158521" y="11772"/>
                                </a:lnTo>
                                <a:lnTo>
                                  <a:pt x="158521" y="5346"/>
                                </a:lnTo>
                                <a:close/>
                              </a:path>
                              <a:path w="299720" h="17145">
                                <a:moveTo>
                                  <a:pt x="299339" y="5346"/>
                                </a:moveTo>
                                <a:lnTo>
                                  <a:pt x="298729" y="3098"/>
                                </a:lnTo>
                                <a:lnTo>
                                  <a:pt x="296291" y="609"/>
                                </a:lnTo>
                                <a:lnTo>
                                  <a:pt x="293878" y="0"/>
                                </a:lnTo>
                                <a:lnTo>
                                  <a:pt x="286931" y="0"/>
                                </a:lnTo>
                                <a:lnTo>
                                  <a:pt x="284632" y="609"/>
                                </a:lnTo>
                                <a:lnTo>
                                  <a:pt x="282232" y="3060"/>
                                </a:lnTo>
                                <a:lnTo>
                                  <a:pt x="281635" y="5270"/>
                                </a:lnTo>
                                <a:lnTo>
                                  <a:pt x="281635" y="11696"/>
                                </a:lnTo>
                                <a:lnTo>
                                  <a:pt x="282244" y="13906"/>
                                </a:lnTo>
                                <a:lnTo>
                                  <a:pt x="284695" y="16395"/>
                                </a:lnTo>
                                <a:lnTo>
                                  <a:pt x="287083" y="17018"/>
                                </a:lnTo>
                                <a:lnTo>
                                  <a:pt x="290626" y="17018"/>
                                </a:lnTo>
                                <a:lnTo>
                                  <a:pt x="294030" y="17018"/>
                                </a:lnTo>
                                <a:lnTo>
                                  <a:pt x="296329" y="16408"/>
                                </a:lnTo>
                                <a:lnTo>
                                  <a:pt x="298729" y="13970"/>
                                </a:lnTo>
                                <a:lnTo>
                                  <a:pt x="299339" y="11772"/>
                                </a:lnTo>
                                <a:lnTo>
                                  <a:pt x="299339" y="5346"/>
                                </a:lnTo>
                                <a:close/>
                              </a:path>
                            </a:pathLst>
                          </a:custGeom>
                          <a:solidFill>
                            <a:srgbClr val="4671C4"/>
                          </a:solidFill>
                        </wps:spPr>
                        <wps:bodyPr wrap="square" lIns="0" tIns="0" rIns="0" bIns="0" rtlCol="0">
                          <a:noAutofit/>
                        </wps:bodyPr>
                      </wps:wsp>
                      <wps:wsp>
                        <wps:cNvPr id="194" name="Graphic 194"/>
                        <wps:cNvSpPr/>
                        <wps:spPr>
                          <a:xfrm>
                            <a:off x="2496715" y="2901562"/>
                            <a:ext cx="1270" cy="88900"/>
                          </a:xfrm>
                          <a:custGeom>
                            <a:avLst/>
                            <a:gdLst/>
                            <a:ahLst/>
                            <a:cxnLst/>
                            <a:rect l="l" t="t" r="r" b="b"/>
                            <a:pathLst>
                              <a:path h="88900">
                                <a:moveTo>
                                  <a:pt x="0" y="88607"/>
                                </a:moveTo>
                                <a:lnTo>
                                  <a:pt x="0" y="0"/>
                                </a:lnTo>
                              </a:path>
                            </a:pathLst>
                          </a:custGeom>
                          <a:ln w="9779">
                            <a:solidFill>
                              <a:srgbClr val="FFBF00"/>
                            </a:solidFill>
                            <a:prstDash val="solid"/>
                          </a:ln>
                        </wps:spPr>
                        <wps:bodyPr wrap="square" lIns="0" tIns="0" rIns="0" bIns="0" rtlCol="0">
                          <a:noAutofit/>
                        </wps:bodyPr>
                      </wps:wsp>
                      <wps:wsp>
                        <wps:cNvPr id="195" name="Graphic 195"/>
                        <wps:cNvSpPr/>
                        <wps:spPr>
                          <a:xfrm>
                            <a:off x="2462107" y="2873990"/>
                            <a:ext cx="69215" cy="34290"/>
                          </a:xfrm>
                          <a:custGeom>
                            <a:avLst/>
                            <a:gdLst/>
                            <a:ahLst/>
                            <a:cxnLst/>
                            <a:rect l="l" t="t" r="r" b="b"/>
                            <a:pathLst>
                              <a:path w="69215" h="34290">
                                <a:moveTo>
                                  <a:pt x="34607" y="0"/>
                                </a:moveTo>
                                <a:lnTo>
                                  <a:pt x="0" y="34036"/>
                                </a:lnTo>
                                <a:lnTo>
                                  <a:pt x="68643" y="34036"/>
                                </a:lnTo>
                                <a:lnTo>
                                  <a:pt x="34607" y="0"/>
                                </a:lnTo>
                                <a:close/>
                              </a:path>
                            </a:pathLst>
                          </a:custGeom>
                          <a:solidFill>
                            <a:srgbClr val="FFBF00"/>
                          </a:solidFill>
                        </wps:spPr>
                        <wps:bodyPr wrap="square" lIns="0" tIns="0" rIns="0" bIns="0" rtlCol="0">
                          <a:noAutofit/>
                        </wps:bodyPr>
                      </wps:wsp>
                      <wps:wsp>
                        <wps:cNvPr id="196" name="Graphic 196"/>
                        <wps:cNvSpPr/>
                        <wps:spPr>
                          <a:xfrm>
                            <a:off x="3403228" y="2901562"/>
                            <a:ext cx="1270" cy="88900"/>
                          </a:xfrm>
                          <a:custGeom>
                            <a:avLst/>
                            <a:gdLst/>
                            <a:ahLst/>
                            <a:cxnLst/>
                            <a:rect l="l" t="t" r="r" b="b"/>
                            <a:pathLst>
                              <a:path h="88900">
                                <a:moveTo>
                                  <a:pt x="0" y="88607"/>
                                </a:moveTo>
                                <a:lnTo>
                                  <a:pt x="0" y="0"/>
                                </a:lnTo>
                              </a:path>
                            </a:pathLst>
                          </a:custGeom>
                          <a:ln w="9779">
                            <a:solidFill>
                              <a:srgbClr val="4672C4"/>
                            </a:solidFill>
                            <a:prstDash val="solid"/>
                          </a:ln>
                        </wps:spPr>
                        <wps:bodyPr wrap="square" lIns="0" tIns="0" rIns="0" bIns="0" rtlCol="0">
                          <a:noAutofit/>
                        </wps:bodyPr>
                      </wps:wsp>
                      <wps:wsp>
                        <wps:cNvPr id="197" name="Graphic 197"/>
                        <wps:cNvSpPr/>
                        <wps:spPr>
                          <a:xfrm>
                            <a:off x="3369205" y="2873990"/>
                            <a:ext cx="69215" cy="34290"/>
                          </a:xfrm>
                          <a:custGeom>
                            <a:avLst/>
                            <a:gdLst/>
                            <a:ahLst/>
                            <a:cxnLst/>
                            <a:rect l="l" t="t" r="r" b="b"/>
                            <a:pathLst>
                              <a:path w="69215" h="34290">
                                <a:moveTo>
                                  <a:pt x="34023" y="0"/>
                                </a:moveTo>
                                <a:lnTo>
                                  <a:pt x="0" y="34036"/>
                                </a:lnTo>
                                <a:lnTo>
                                  <a:pt x="68643" y="34036"/>
                                </a:lnTo>
                                <a:lnTo>
                                  <a:pt x="34023" y="0"/>
                                </a:lnTo>
                                <a:close/>
                              </a:path>
                            </a:pathLst>
                          </a:custGeom>
                          <a:solidFill>
                            <a:srgbClr val="4672C4"/>
                          </a:solidFill>
                        </wps:spPr>
                        <wps:bodyPr wrap="square" lIns="0" tIns="0" rIns="0" bIns="0" rtlCol="0">
                          <a:noAutofit/>
                        </wps:bodyPr>
                      </wps:wsp>
                      <wps:wsp>
                        <wps:cNvPr id="198" name="Graphic 198"/>
                        <wps:cNvSpPr/>
                        <wps:spPr>
                          <a:xfrm>
                            <a:off x="4124182" y="2810160"/>
                            <a:ext cx="299720" cy="17145"/>
                          </a:xfrm>
                          <a:custGeom>
                            <a:avLst/>
                            <a:gdLst/>
                            <a:ahLst/>
                            <a:cxnLst/>
                            <a:rect l="l" t="t" r="r" b="b"/>
                            <a:pathLst>
                              <a:path w="299720" h="17145">
                                <a:moveTo>
                                  <a:pt x="17703" y="5346"/>
                                </a:moveTo>
                                <a:lnTo>
                                  <a:pt x="17094" y="3086"/>
                                </a:lnTo>
                                <a:lnTo>
                                  <a:pt x="14643" y="609"/>
                                </a:lnTo>
                                <a:lnTo>
                                  <a:pt x="12242" y="0"/>
                                </a:lnTo>
                                <a:lnTo>
                                  <a:pt x="5283" y="0"/>
                                </a:lnTo>
                                <a:lnTo>
                                  <a:pt x="2997" y="609"/>
                                </a:lnTo>
                                <a:lnTo>
                                  <a:pt x="1765" y="1828"/>
                                </a:lnTo>
                                <a:lnTo>
                                  <a:pt x="584" y="3048"/>
                                </a:lnTo>
                                <a:lnTo>
                                  <a:pt x="0" y="5270"/>
                                </a:lnTo>
                                <a:lnTo>
                                  <a:pt x="0" y="11684"/>
                                </a:lnTo>
                                <a:lnTo>
                                  <a:pt x="609" y="13906"/>
                                </a:lnTo>
                                <a:lnTo>
                                  <a:pt x="3048" y="16383"/>
                                </a:lnTo>
                                <a:lnTo>
                                  <a:pt x="5435" y="17018"/>
                                </a:lnTo>
                                <a:lnTo>
                                  <a:pt x="8991" y="17018"/>
                                </a:lnTo>
                                <a:lnTo>
                                  <a:pt x="12395" y="17018"/>
                                </a:lnTo>
                                <a:lnTo>
                                  <a:pt x="14681" y="16408"/>
                                </a:lnTo>
                                <a:lnTo>
                                  <a:pt x="15862" y="15176"/>
                                </a:lnTo>
                                <a:lnTo>
                                  <a:pt x="17094" y="13957"/>
                                </a:lnTo>
                                <a:lnTo>
                                  <a:pt x="17703" y="11760"/>
                                </a:lnTo>
                                <a:lnTo>
                                  <a:pt x="17703" y="5346"/>
                                </a:lnTo>
                                <a:close/>
                              </a:path>
                              <a:path w="299720" h="17145">
                                <a:moveTo>
                                  <a:pt x="158521" y="5346"/>
                                </a:moveTo>
                                <a:lnTo>
                                  <a:pt x="157911" y="3086"/>
                                </a:lnTo>
                                <a:lnTo>
                                  <a:pt x="155460" y="609"/>
                                </a:lnTo>
                                <a:lnTo>
                                  <a:pt x="153060" y="0"/>
                                </a:lnTo>
                                <a:lnTo>
                                  <a:pt x="146100" y="0"/>
                                </a:lnTo>
                                <a:lnTo>
                                  <a:pt x="143814" y="609"/>
                                </a:lnTo>
                                <a:lnTo>
                                  <a:pt x="142582" y="1828"/>
                                </a:lnTo>
                                <a:lnTo>
                                  <a:pt x="141401" y="3048"/>
                                </a:lnTo>
                                <a:lnTo>
                                  <a:pt x="140817" y="5270"/>
                                </a:lnTo>
                                <a:lnTo>
                                  <a:pt x="140817" y="11684"/>
                                </a:lnTo>
                                <a:lnTo>
                                  <a:pt x="141427" y="13906"/>
                                </a:lnTo>
                                <a:lnTo>
                                  <a:pt x="143865" y="16383"/>
                                </a:lnTo>
                                <a:lnTo>
                                  <a:pt x="146253" y="17018"/>
                                </a:lnTo>
                                <a:lnTo>
                                  <a:pt x="149809" y="17018"/>
                                </a:lnTo>
                                <a:lnTo>
                                  <a:pt x="153212" y="17018"/>
                                </a:lnTo>
                                <a:lnTo>
                                  <a:pt x="155498" y="16408"/>
                                </a:lnTo>
                                <a:lnTo>
                                  <a:pt x="156679" y="15176"/>
                                </a:lnTo>
                                <a:lnTo>
                                  <a:pt x="157911" y="13957"/>
                                </a:lnTo>
                                <a:lnTo>
                                  <a:pt x="158521" y="11760"/>
                                </a:lnTo>
                                <a:lnTo>
                                  <a:pt x="158521" y="5346"/>
                                </a:lnTo>
                                <a:close/>
                              </a:path>
                              <a:path w="299720" h="17145">
                                <a:moveTo>
                                  <a:pt x="299339" y="5346"/>
                                </a:moveTo>
                                <a:lnTo>
                                  <a:pt x="298729" y="3086"/>
                                </a:lnTo>
                                <a:lnTo>
                                  <a:pt x="296278" y="609"/>
                                </a:lnTo>
                                <a:lnTo>
                                  <a:pt x="293878" y="0"/>
                                </a:lnTo>
                                <a:lnTo>
                                  <a:pt x="286918" y="0"/>
                                </a:lnTo>
                                <a:lnTo>
                                  <a:pt x="284632" y="609"/>
                                </a:lnTo>
                                <a:lnTo>
                                  <a:pt x="283400" y="1828"/>
                                </a:lnTo>
                                <a:lnTo>
                                  <a:pt x="282219" y="3048"/>
                                </a:lnTo>
                                <a:lnTo>
                                  <a:pt x="281635" y="5270"/>
                                </a:lnTo>
                                <a:lnTo>
                                  <a:pt x="281635" y="11684"/>
                                </a:lnTo>
                                <a:lnTo>
                                  <a:pt x="282244" y="13906"/>
                                </a:lnTo>
                                <a:lnTo>
                                  <a:pt x="284683" y="16383"/>
                                </a:lnTo>
                                <a:lnTo>
                                  <a:pt x="287070" y="17018"/>
                                </a:lnTo>
                                <a:lnTo>
                                  <a:pt x="290626" y="17018"/>
                                </a:lnTo>
                                <a:lnTo>
                                  <a:pt x="294030" y="17018"/>
                                </a:lnTo>
                                <a:lnTo>
                                  <a:pt x="296316" y="16408"/>
                                </a:lnTo>
                                <a:lnTo>
                                  <a:pt x="297497" y="15176"/>
                                </a:lnTo>
                                <a:lnTo>
                                  <a:pt x="298729" y="13957"/>
                                </a:lnTo>
                                <a:lnTo>
                                  <a:pt x="299339" y="11760"/>
                                </a:lnTo>
                                <a:lnTo>
                                  <a:pt x="299339" y="5346"/>
                                </a:lnTo>
                                <a:close/>
                              </a:path>
                            </a:pathLst>
                          </a:custGeom>
                          <a:solidFill>
                            <a:srgbClr val="70AC46"/>
                          </a:solidFill>
                        </wps:spPr>
                        <wps:bodyPr wrap="square" lIns="0" tIns="0" rIns="0" bIns="0" rtlCol="0">
                          <a:noAutofit/>
                        </wps:bodyPr>
                      </wps:wsp>
                      <wps:wsp>
                        <wps:cNvPr id="199" name="Graphic 199"/>
                        <wps:cNvSpPr/>
                        <wps:spPr>
                          <a:xfrm>
                            <a:off x="4279236" y="2896292"/>
                            <a:ext cx="1270" cy="88900"/>
                          </a:xfrm>
                          <a:custGeom>
                            <a:avLst/>
                            <a:gdLst/>
                            <a:ahLst/>
                            <a:cxnLst/>
                            <a:rect l="l" t="t" r="r" b="b"/>
                            <a:pathLst>
                              <a:path h="88900">
                                <a:moveTo>
                                  <a:pt x="0" y="88595"/>
                                </a:moveTo>
                                <a:lnTo>
                                  <a:pt x="0" y="0"/>
                                </a:lnTo>
                              </a:path>
                            </a:pathLst>
                          </a:custGeom>
                          <a:ln w="9779">
                            <a:solidFill>
                              <a:srgbClr val="70AC46"/>
                            </a:solidFill>
                            <a:prstDash val="solid"/>
                          </a:ln>
                        </wps:spPr>
                        <wps:bodyPr wrap="square" lIns="0" tIns="0" rIns="0" bIns="0" rtlCol="0">
                          <a:noAutofit/>
                        </wps:bodyPr>
                      </wps:wsp>
                      <wps:wsp>
                        <wps:cNvPr id="200" name="Graphic 200"/>
                        <wps:cNvSpPr/>
                        <wps:spPr>
                          <a:xfrm>
                            <a:off x="4245200" y="2868707"/>
                            <a:ext cx="69215" cy="34925"/>
                          </a:xfrm>
                          <a:custGeom>
                            <a:avLst/>
                            <a:gdLst/>
                            <a:ahLst/>
                            <a:cxnLst/>
                            <a:rect l="l" t="t" r="r" b="b"/>
                            <a:pathLst>
                              <a:path w="69215" h="34925">
                                <a:moveTo>
                                  <a:pt x="34036" y="0"/>
                                </a:moveTo>
                                <a:lnTo>
                                  <a:pt x="0" y="34620"/>
                                </a:lnTo>
                                <a:lnTo>
                                  <a:pt x="68656" y="34620"/>
                                </a:lnTo>
                                <a:lnTo>
                                  <a:pt x="34036" y="0"/>
                                </a:lnTo>
                                <a:close/>
                              </a:path>
                            </a:pathLst>
                          </a:custGeom>
                          <a:solidFill>
                            <a:srgbClr val="70AC46"/>
                          </a:solidFill>
                        </wps:spPr>
                        <wps:bodyPr wrap="square" lIns="0" tIns="0" rIns="0" bIns="0" rtlCol="0">
                          <a:noAutofit/>
                        </wps:bodyPr>
                      </wps:wsp>
                      <pic:pic xmlns:pic="http://schemas.openxmlformats.org/drawingml/2006/picture">
                        <pic:nvPicPr>
                          <pic:cNvPr id="201" name="Image 201"/>
                          <pic:cNvPicPr/>
                        </pic:nvPicPr>
                        <pic:blipFill>
                          <a:blip r:embed="rId42" cstate="print"/>
                          <a:stretch>
                            <a:fillRect/>
                          </a:stretch>
                        </pic:blipFill>
                        <pic:spPr>
                          <a:xfrm>
                            <a:off x="3839511" y="142982"/>
                            <a:ext cx="787552" cy="104635"/>
                          </a:xfrm>
                          <a:prstGeom prst="rect">
                            <a:avLst/>
                          </a:prstGeom>
                        </pic:spPr>
                      </pic:pic>
                    </wpg:wgp>
                  </a:graphicData>
                </a:graphic>
              </wp:anchor>
            </w:drawing>
          </mc:Choice>
          <mc:Fallback>
            <w:pict>
              <v:group id="Group 188" o:spid="_x0000_s1026" o:spt="203" style="position:absolute;left:0pt;margin-left:106.75pt;margin-top:-290.35pt;height:280pt;width:368.35pt;mso-position-horizontal-relative:page;z-index:251671552;mso-width-relative:page;mso-height-relative:page;" coordsize="4678045,3556000" o:gfxdata="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">
                <o:lock v:ext="edit" aspectratio="f"/>
                <v:shape id="Image 189" o:spid="_x0000_s1026" o:spt="75" type="#_x0000_t75" style="position:absolute;left:2993545;top:2994126;height:561797;width:808228;" filled="f" o:preferrelative="t" stroked="f" coordsize="21600,21600" o:gfxdata="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lZfGrsAAADc&#10;AAAADwAAAAAAAAABACAAAAAiAAAAZHJzL2Rvd25yZXYueG1sUEsBAhQAFAAAAAgAh07iQDMvBZ47&#10;AAAAOQAAABAAAAAAAAAAAQAgAAAACgEAAGRycy9zaGFwZXhtbC54bWxQSwUGAAAAAAYABgBbAQAA&#10;tAMAAAAA&#10;">
                  <v:fill on="f" focussize="0,0"/>
                  <v:stroke on="f"/>
                  <v:imagedata r:id="rId39" o:title=""/>
                  <o:lock v:ext="edit" aspectratio="f"/>
                </v:shape>
                <v:shape id="Image 190" o:spid="_x0000_s1026" o:spt="75" type="#_x0000_t75" style="position:absolute;left:3883040;top:2994126;height:560044;width:794740;" filled="f" o:preferrelative="t" stroked="f" coordsize="21600,21600" o:gfxdata="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tjhe/&#10;AAAA3AAAAA8AAAAAAAAAAQAgAAAAIgAAAGRycy9kb3ducmV2LnhtbFBLAQIUABQAAAAIAIdO4kAz&#10;LwWeOwAAADkAAAAQAAAAAAAAAAEAIAAAAA4BAABkcnMvc2hhcGV4bWwueG1sUEsFBgAAAAAGAAYA&#10;WwEAALgDAAAAAA==&#10;">
                  <v:fill on="f" focussize="0,0"/>
                  <v:stroke on="f"/>
                  <v:imagedata r:id="rId40" o:title=""/>
                  <o:lock v:ext="edit" aspectratio="f"/>
                </v:shape>
                <v:shape id="Image 191" o:spid="_x0000_s1026" o:spt="75" type="#_x0000_t75" style="position:absolute;left:0;top:0;height:3552990;width:4677781;" filled="f" o:preferrelative="t" stroked="f" coordsize="21600,21600" o:gfxdata="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XAFTvQAA&#10;ANwAAAAPAAAAAAAAAAEAIAAAACIAAABkcnMvZG93bnJldi54bWxQSwECFAAUAAAACACHTuJAMy8F&#10;njsAAAA5AAAAEAAAAAAAAAABACAAAAAMAQAAZHJzL3NoYXBleG1sLnhtbFBLBQYAAAAABgAGAFsB&#10;AAC2AwAAAAA=&#10;">
                  <v:fill on="f" focussize="0,0"/>
                  <v:stroke on="f"/>
                  <v:imagedata r:id="rId41" o:title=""/>
                  <o:lock v:ext="edit" aspectratio="f"/>
                </v:shape>
                <v:shape id="Graphic 192" o:spid="_x0000_s1026" o:spt="100" style="position:absolute;left:2342842;top:2820129;height:17145;width:299720;" fillcolor="#FFBF00" filled="t" stroked="f" coordsize="299720,17145" o:gfxdata="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R7vLsAAADc&#10;AAAADwAAAAAAAAABACAAAAAiAAAAZHJzL2Rvd25yZXYueG1sUEsBAhQAFAAAAAgAh07iQDMvBZ47&#10;AAAAOQAAABAAAAAAAAAAAQAgAAAACgEAAGRycy9zaGFwZXhtbC54bWxQSwUGAAAAAAYABgBbAQAA&#10;tAMAAAAA&#10;" path="m17703,5346l17094,3098,14643,609,12242,0,5283,0,2997,609,584,3060,0,5270,0,11696,609,13906,1828,15125,3048,16395,5435,17018,8991,17018,12395,17018,14681,16408,15862,15189,17094,13970,17703,11772,17703,5346xem158521,5346l157911,3098,155460,609,153060,0,146100,0,143814,609,141401,3060,140817,5270,140817,11696,141427,13906,142646,15125,143865,16395,146253,17018,149809,17018,153212,17018,155498,16408,156679,15189,157911,13970,158521,11772,158521,5346xem299339,5346l298729,3098,296278,609,293878,0,286918,0,284632,609,282219,3060,281635,5270,281635,11696,282244,13906,283464,15125,284683,16395,287070,17018,290626,17018,294030,17018,296316,16408,297497,15189,298729,13970,299339,11772,299339,5346xe">
                  <v:fill on="t" focussize="0,0"/>
                  <v:stroke on="f"/>
                  <v:imagedata o:title=""/>
                  <o:lock v:ext="edit" aspectratio="f"/>
                  <v:textbox inset="0mm,0mm,0mm,0mm"/>
                </v:shape>
                <v:shape id="Graphic 193" o:spid="_x0000_s1026" o:spt="100" style="position:absolute;left:3259325;top:2820129;height:17145;width:299720;" fillcolor="#4671C4" filled="t" stroked="f" coordsize="299720,17145" o:gfxdata="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T/HcvQAA&#10;ANwAAAAPAAAAAAAAAAEAIAAAACIAAABkcnMvZG93bnJldi54bWxQSwECFAAUAAAACACHTuJAMy8F&#10;njsAAAA5AAAAEAAAAAAAAAABACAAAAAMAQAAZHJzL3NoYXBleG1sLnhtbFBLBQYAAAAABgAGAFsB&#10;AAC2AwAAAAA=&#10;" path="m17703,5346l17094,3098,14655,609,12242,0,5295,0,2997,609,596,3060,0,5270,0,11696,609,13906,3060,16395,5448,17018,8991,17018,12395,17018,14693,16408,17094,13970,17703,11772,17703,5346xem158521,5346l157911,3098,155473,609,153060,0,146113,0,143814,609,141414,3060,140817,5270,140817,11696,141427,13906,143878,16395,146265,17018,149809,17018,153212,17018,155511,16408,157911,13970,158521,11772,158521,5346xem299339,5346l298729,3098,296291,609,293878,0,286931,0,284632,609,282232,3060,281635,5270,281635,11696,282244,13906,284695,16395,287083,17018,290626,17018,294030,17018,296329,16408,298729,13970,299339,11772,299339,5346xe">
                  <v:fill on="t" focussize="0,0"/>
                  <v:stroke on="f"/>
                  <v:imagedata o:title=""/>
                  <o:lock v:ext="edit" aspectratio="f"/>
                  <v:textbox inset="0mm,0mm,0mm,0mm"/>
                </v:shape>
                <v:shape id="Graphic 194" o:spid="_x0000_s1026" o:spt="100" style="position:absolute;left:2496715;top:2901562;height:88900;width:1270;" filled="f" stroked="t" coordsize="1,88900" o:gfxdata="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UB+8bsAAADc&#10;AAAADwAAAAAAAAABACAAAAAiAAAAZHJzL2Rvd25yZXYueG1sUEsBAhQAFAAAAAgAh07iQDMvBZ47&#10;AAAAOQAAABAAAAAAAAAAAQAgAAAACgEAAGRycy9zaGFwZXhtbC54bWxQSwUGAAAAAAYABgBbAQAA&#10;tAMAAAAA&#10;" path="m0,88607l0,0e">
                  <v:fill on="f" focussize="0,0"/>
                  <v:stroke weight="0.77pt" color="#FFBF00" joinstyle="round"/>
                  <v:imagedata o:title=""/>
                  <o:lock v:ext="edit" aspectratio="f"/>
                  <v:textbox inset="0mm,0mm,0mm,0mm"/>
                </v:shape>
                <v:shape id="Graphic 195" o:spid="_x0000_s1026" o:spt="100" style="position:absolute;left:2462107;top:2873990;height:34290;width:69215;" fillcolor="#FFBF00" filled="t" stroked="f" coordsize="69215,34290" o:gfxdata="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w/TZu8AAAA&#10;3AAAAA8AAAAAAAAAAQAgAAAAIgAAAGRycy9kb3ducmV2LnhtbFBLAQIUABQAAAAIAIdO4kAzLwWe&#10;OwAAADkAAAAQAAAAAAAAAAEAIAAAAAsBAABkcnMvc2hhcGV4bWwueG1sUEsFBgAAAAAGAAYAWwEA&#10;ALUDAAAAAA==&#10;" path="m34607,0l0,34036,68643,34036,34607,0xe">
                  <v:fill on="t" focussize="0,0"/>
                  <v:stroke on="f"/>
                  <v:imagedata o:title=""/>
                  <o:lock v:ext="edit" aspectratio="f"/>
                  <v:textbox inset="0mm,0mm,0mm,0mm"/>
                </v:shape>
                <v:shape id="Graphic 196" o:spid="_x0000_s1026" o:spt="100" style="position:absolute;left:3403228;top:2901562;height:88900;width:1270;" filled="f" stroked="t" coordsize="1,88900" o:gfxdata="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RrY12/&#10;AAAA3AAAAA8AAAAAAAAAAQAgAAAAIgAAAGRycy9kb3ducmV2LnhtbFBLAQIUABQAAAAIAIdO4kAz&#10;LwWeOwAAADkAAAAQAAAAAAAAAAEAIAAAAA4BAABkcnMvc2hhcGV4bWwueG1sUEsFBgAAAAAGAAYA&#10;WwEAALgDAAAAAA==&#10;" path="m0,88607l0,0e">
                  <v:fill on="f" focussize="0,0"/>
                  <v:stroke weight="0.77pt" color="#4672C4" joinstyle="round"/>
                  <v:imagedata o:title=""/>
                  <o:lock v:ext="edit" aspectratio="f"/>
                  <v:textbox inset="0mm,0mm,0mm,0mm"/>
                </v:shape>
                <v:shape id="Graphic 197" o:spid="_x0000_s1026" o:spt="100" style="position:absolute;left:3369205;top:2873990;height:34290;width:69215;" fillcolor="#4672C4" filled="t" stroked="f" coordsize="69215,34290" o:gfxdata="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fcRXu5AAAA3AAA&#10;AA8AAAAAAAAAAQAgAAAAIgAAAGRycy9kb3ducmV2LnhtbFBLAQIUABQAAAAIAIdO4kAzLwWeOwAA&#10;ADkAAAAQAAAAAAAAAAEAIAAAAAgBAABkcnMvc2hhcGV4bWwueG1sUEsFBgAAAAAGAAYAWwEAALID&#10;AAAAAA==&#10;" path="m34023,0l0,34036,68643,34036,34023,0xe">
                  <v:fill on="t" focussize="0,0"/>
                  <v:stroke on="f"/>
                  <v:imagedata o:title=""/>
                  <o:lock v:ext="edit" aspectratio="f"/>
                  <v:textbox inset="0mm,0mm,0mm,0mm"/>
                </v:shape>
                <v:shape id="Graphic 198" o:spid="_x0000_s1026" o:spt="100" style="position:absolute;left:4124182;top:2810160;height:17145;width:299720;" fillcolor="#70AC46" filled="t" stroked="f" coordsize="299720,17145" o:gfxdata="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V4ZvQAA&#10;ANwAAAAPAAAAAAAAAAEAIAAAACIAAABkcnMvZG93bnJldi54bWxQSwECFAAUAAAACACHTuJAMy8F&#10;njsAAAA5AAAAEAAAAAAAAAABACAAAAAMAQAAZHJzL3NoYXBleG1sLnhtbFBLBQYAAAAABgAGAFsB&#10;AAC2AwAAAAA=&#10;" path="m17703,5346l17094,3086,14643,609,12242,0,5283,0,2997,609,1765,1828,584,3048,0,5270,0,11684,609,13906,3048,16383,5435,17018,8991,17018,12395,17018,14681,16408,15862,15176,17094,13957,17703,11760,17703,5346xem158521,5346l157911,3086,155460,609,153060,0,146100,0,143814,609,142582,1828,141401,3048,140817,5270,140817,11684,141427,13906,143865,16383,146253,17018,149809,17018,153212,17018,155498,16408,156679,15176,157911,13957,158521,11760,158521,5346xem299339,5346l298729,3086,296278,609,293878,0,286918,0,284632,609,283400,1828,282219,3048,281635,5270,281635,11684,282244,13906,284683,16383,287070,17018,290626,17018,294030,17018,296316,16408,297497,15176,298729,13957,299339,11760,299339,5346xe">
                  <v:fill on="t" focussize="0,0"/>
                  <v:stroke on="f"/>
                  <v:imagedata o:title=""/>
                  <o:lock v:ext="edit" aspectratio="f"/>
                  <v:textbox inset="0mm,0mm,0mm,0mm"/>
                </v:shape>
                <v:shape id="Graphic 199" o:spid="_x0000_s1026" o:spt="100" style="position:absolute;left:4279236;top:2896292;height:88900;width:1270;" filled="f" stroked="t" coordsize="1,88900" o:gfxdata="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b85srsAAADc&#10;AAAADwAAAAAAAAABACAAAAAiAAAAZHJzL2Rvd25yZXYueG1sUEsBAhQAFAAAAAgAh07iQDMvBZ47&#10;AAAAOQAAABAAAAAAAAAAAQAgAAAACgEAAGRycy9zaGFwZXhtbC54bWxQSwUGAAAAAAYABgBbAQAA&#10;tAMAAAAA&#10;" path="m0,88595l0,0e">
                  <v:fill on="f" focussize="0,0"/>
                  <v:stroke weight="0.77pt" color="#70AC46" joinstyle="round"/>
                  <v:imagedata o:title=""/>
                  <o:lock v:ext="edit" aspectratio="f"/>
                  <v:textbox inset="0mm,0mm,0mm,0mm"/>
                </v:shape>
                <v:shape id="Graphic 200" o:spid="_x0000_s1026" o:spt="100" style="position:absolute;left:4245200;top:2868707;height:34925;width:69215;" fillcolor="#70AC46" filled="t" stroked="f" coordsize="69215,34925" o:gfxdata="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KwPfb4A&#10;AADcAAAADwAAAAAAAAABACAAAAAiAAAAZHJzL2Rvd25yZXYueG1sUEsBAhQAFAAAAAgAh07iQDMv&#10;BZ47AAAAOQAAABAAAAAAAAAAAQAgAAAADQEAAGRycy9zaGFwZXhtbC54bWxQSwUGAAAAAAYABgBb&#10;AQAAtwMAAAAA&#10;" path="m34036,0l0,34620,68656,34620,34036,0xe">
                  <v:fill on="t" focussize="0,0"/>
                  <v:stroke on="f"/>
                  <v:imagedata o:title=""/>
                  <o:lock v:ext="edit" aspectratio="f"/>
                  <v:textbox inset="0mm,0mm,0mm,0mm"/>
                </v:shape>
                <v:shape id="Image 201" o:spid="_x0000_s1026" o:spt="75" type="#_x0000_t75" style="position:absolute;left:3839511;top:142982;height:104635;width:787552;" filled="f" o:preferrelative="t" stroked="f" coordsize="21600,21600" o:gfxdata="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I5ZJ&#10;wAAAANwAAAAPAAAAAAAAAAEAIAAAACIAAABkcnMvZG93bnJldi54bWxQSwECFAAUAAAACACHTuJA&#10;My8FnjsAAAA5AAAAEAAAAAAAAAABACAAAAAPAQAAZHJzL3NoYXBleG1sLnhtbFBLBQYAAAAABgAG&#10;AFsBAAC5AwAAAAA=&#10;">
                  <v:fill on="f" focussize="0,0"/>
                  <v:stroke on="f"/>
                  <v:imagedata r:id="rId42" o:title=""/>
                  <o:lock v:ext="edit" aspectratio="f"/>
                </v:shape>
              </v:group>
            </w:pict>
          </mc:Fallback>
        </mc:AlternateContent>
      </w:r>
      <w:r>
        <w:rPr>
          <w:sz w:val="14"/>
        </w:rPr>
        <mc:AlternateContent>
          <mc:Choice Requires="wpg">
            <w:drawing>
              <wp:anchor distT="0" distB="0" distL="0" distR="0" simplePos="0" relativeHeight="251672576" behindDoc="0" locked="0" layoutInCell="1" allowOverlap="1">
                <wp:simplePos x="0" y="0"/>
                <wp:positionH relativeFrom="page">
                  <wp:posOffset>6099175</wp:posOffset>
                </wp:positionH>
                <wp:positionV relativeFrom="paragraph">
                  <wp:posOffset>-1584960</wp:posOffset>
                </wp:positionV>
                <wp:extent cx="103505" cy="355600"/>
                <wp:effectExtent l="0" t="0" r="0" b="0"/>
                <wp:wrapNone/>
                <wp:docPr id="202" name="Group 202"/>
                <wp:cNvGraphicFramePr/>
                <a:graphic xmlns:a="http://schemas.openxmlformats.org/drawingml/2006/main">
                  <a:graphicData uri="http://schemas.microsoft.com/office/word/2010/wordprocessingGroup">
                    <wpg:wgp>
                      <wpg:cNvGrpSpPr/>
                      <wpg:grpSpPr>
                        <a:xfrm>
                          <a:off x="0" y="0"/>
                          <a:ext cx="103505" cy="355600"/>
                          <a:chOff x="0" y="0"/>
                          <a:chExt cx="103505" cy="355600"/>
                        </a:xfrm>
                      </wpg:grpSpPr>
                      <pic:pic xmlns:pic="http://schemas.openxmlformats.org/drawingml/2006/picture">
                        <pic:nvPicPr>
                          <pic:cNvPr id="203" name="Image 203"/>
                          <pic:cNvPicPr/>
                        </pic:nvPicPr>
                        <pic:blipFill>
                          <a:blip r:embed="rId43" cstate="print"/>
                          <a:stretch>
                            <a:fillRect/>
                          </a:stretch>
                        </pic:blipFill>
                        <pic:spPr>
                          <a:xfrm>
                            <a:off x="0" y="0"/>
                            <a:ext cx="103022" cy="271729"/>
                          </a:xfrm>
                          <a:prstGeom prst="rect">
                            <a:avLst/>
                          </a:prstGeom>
                        </pic:spPr>
                      </pic:pic>
                      <wps:wsp>
                        <wps:cNvPr id="204" name="Graphic 204"/>
                        <wps:cNvSpPr/>
                        <wps:spPr>
                          <a:xfrm>
                            <a:off x="23444" y="302755"/>
                            <a:ext cx="53340" cy="52705"/>
                          </a:xfrm>
                          <a:custGeom>
                            <a:avLst/>
                            <a:gdLst/>
                            <a:ahLst/>
                            <a:cxnLst/>
                            <a:rect l="l" t="t" r="r" b="b"/>
                            <a:pathLst>
                              <a:path w="53340" h="52705">
                                <a:moveTo>
                                  <a:pt x="1295" y="0"/>
                                </a:moveTo>
                                <a:lnTo>
                                  <a:pt x="1295" y="8585"/>
                                </a:lnTo>
                                <a:lnTo>
                                  <a:pt x="10756" y="11315"/>
                                </a:lnTo>
                                <a:lnTo>
                                  <a:pt x="14604" y="12598"/>
                                </a:lnTo>
                                <a:lnTo>
                                  <a:pt x="45897" y="37896"/>
                                </a:lnTo>
                                <a:lnTo>
                                  <a:pt x="46354" y="39281"/>
                                </a:lnTo>
                                <a:lnTo>
                                  <a:pt x="46354" y="41236"/>
                                </a:lnTo>
                                <a:lnTo>
                                  <a:pt x="46113" y="41897"/>
                                </a:lnTo>
                                <a:lnTo>
                                  <a:pt x="45161" y="42976"/>
                                </a:lnTo>
                                <a:lnTo>
                                  <a:pt x="44538" y="43243"/>
                                </a:lnTo>
                                <a:lnTo>
                                  <a:pt x="42176" y="43243"/>
                                </a:lnTo>
                                <a:lnTo>
                                  <a:pt x="39954" y="42760"/>
                                </a:lnTo>
                                <a:lnTo>
                                  <a:pt x="9651" y="32702"/>
                                </a:lnTo>
                                <a:lnTo>
                                  <a:pt x="6502" y="31953"/>
                                </a:lnTo>
                                <a:lnTo>
                                  <a:pt x="3251" y="31953"/>
                                </a:lnTo>
                                <a:lnTo>
                                  <a:pt x="2108" y="32359"/>
                                </a:lnTo>
                                <a:lnTo>
                                  <a:pt x="419" y="33959"/>
                                </a:lnTo>
                                <a:lnTo>
                                  <a:pt x="0" y="35026"/>
                                </a:lnTo>
                                <a:lnTo>
                                  <a:pt x="0" y="38049"/>
                                </a:lnTo>
                                <a:lnTo>
                                  <a:pt x="711" y="39928"/>
                                </a:lnTo>
                                <a:lnTo>
                                  <a:pt x="4190" y="45059"/>
                                </a:lnTo>
                                <a:lnTo>
                                  <a:pt x="7721" y="48259"/>
                                </a:lnTo>
                                <a:lnTo>
                                  <a:pt x="12725" y="51638"/>
                                </a:lnTo>
                                <a:lnTo>
                                  <a:pt x="13817" y="49860"/>
                                </a:lnTo>
                                <a:lnTo>
                                  <a:pt x="10528" y="47726"/>
                                </a:lnTo>
                                <a:lnTo>
                                  <a:pt x="8102" y="45758"/>
                                </a:lnTo>
                                <a:lnTo>
                                  <a:pt x="6057" y="43395"/>
                                </a:lnTo>
                                <a:lnTo>
                                  <a:pt x="5829" y="42900"/>
                                </a:lnTo>
                                <a:lnTo>
                                  <a:pt x="5829" y="42189"/>
                                </a:lnTo>
                                <a:lnTo>
                                  <a:pt x="5994" y="41897"/>
                                </a:lnTo>
                                <a:lnTo>
                                  <a:pt x="6692" y="41363"/>
                                </a:lnTo>
                                <a:lnTo>
                                  <a:pt x="7111" y="41224"/>
                                </a:lnTo>
                                <a:lnTo>
                                  <a:pt x="8229" y="41224"/>
                                </a:lnTo>
                                <a:lnTo>
                                  <a:pt x="9918" y="41681"/>
                                </a:lnTo>
                                <a:lnTo>
                                  <a:pt x="40360" y="51688"/>
                                </a:lnTo>
                                <a:lnTo>
                                  <a:pt x="43395" y="52311"/>
                                </a:lnTo>
                                <a:lnTo>
                                  <a:pt x="47891" y="52311"/>
                                </a:lnTo>
                                <a:lnTo>
                                  <a:pt x="49695" y="51638"/>
                                </a:lnTo>
                                <a:lnTo>
                                  <a:pt x="52463" y="48996"/>
                                </a:lnTo>
                                <a:lnTo>
                                  <a:pt x="53162" y="47307"/>
                                </a:lnTo>
                                <a:lnTo>
                                  <a:pt x="53162" y="41528"/>
                                </a:lnTo>
                                <a:lnTo>
                                  <a:pt x="27203" y="16052"/>
                                </a:lnTo>
                                <a:lnTo>
                                  <a:pt x="53162" y="23520"/>
                                </a:lnTo>
                                <a:lnTo>
                                  <a:pt x="49644" y="3695"/>
                                </a:lnTo>
                                <a:lnTo>
                                  <a:pt x="47523" y="4229"/>
                                </a:lnTo>
                                <a:lnTo>
                                  <a:pt x="48018" y="7505"/>
                                </a:lnTo>
                                <a:lnTo>
                                  <a:pt x="48094" y="9715"/>
                                </a:lnTo>
                                <a:lnTo>
                                  <a:pt x="47790" y="10540"/>
                                </a:lnTo>
                                <a:lnTo>
                                  <a:pt x="46545" y="11874"/>
                                </a:lnTo>
                                <a:lnTo>
                                  <a:pt x="45808" y="12217"/>
                                </a:lnTo>
                                <a:lnTo>
                                  <a:pt x="44119" y="12217"/>
                                </a:lnTo>
                                <a:lnTo>
                                  <a:pt x="41567" y="11595"/>
                                </a:lnTo>
                                <a:lnTo>
                                  <a:pt x="1295" y="0"/>
                                </a:lnTo>
                                <a:close/>
                              </a:path>
                            </a:pathLst>
                          </a:custGeom>
                          <a:solidFill>
                            <a:srgbClr val="000000"/>
                          </a:solidFill>
                        </wps:spPr>
                        <wps:bodyPr wrap="square" lIns="0" tIns="0" rIns="0" bIns="0" rtlCol="0">
                          <a:noAutofit/>
                        </wps:bodyPr>
                      </wps:wsp>
                    </wpg:wgp>
                  </a:graphicData>
                </a:graphic>
              </wp:anchor>
            </w:drawing>
          </mc:Choice>
          <mc:Fallback>
            <w:pict>
              <v:group id="Group 202" o:spid="_x0000_s1026" o:spt="203" style="position:absolute;left:0pt;margin-left:480.25pt;margin-top:-124.8pt;height:28pt;width:8.15pt;mso-position-horizontal-relative:page;z-index:251672576;mso-width-relative:page;mso-height-relative:page;" coordsize="103505,355600" o:gfxdata="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">
                <o:lock v:ext="edit" aspectratio="f"/>
                <v:shape id="Image 203" o:spid="_x0000_s1026" o:spt="75" type="#_x0000_t75" style="position:absolute;left:0;top:0;height:271729;width:103022;" filled="f" o:preferrelative="t" stroked="f" coordsize="21600,21600" o:gfxdata="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Ru60vQAA&#10;ANwAAAAPAAAAAAAAAAEAIAAAACIAAABkcnMvZG93bnJldi54bWxQSwECFAAUAAAACACHTuJAMy8F&#10;njsAAAA5AAAAEAAAAAAAAAABACAAAAAMAQAAZHJzL3NoYXBleG1sLnhtbFBLBQYAAAAABgAGAFsB&#10;AAC2AwAAAAA=&#10;">
                  <v:fill on="f" focussize="0,0"/>
                  <v:stroke on="f"/>
                  <v:imagedata r:id="rId43" o:title=""/>
                  <o:lock v:ext="edit" aspectratio="f"/>
                </v:shape>
                <v:shape id="Graphic 204" o:spid="_x0000_s1026" o:spt="100" style="position:absolute;left:23444;top:302755;height:52705;width:53340;" fillcolor="#000000" filled="t" stroked="f" coordsize="53340,52705" o:gfxdata="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j11&#10;N8EAAADcAAAADwAAAAAAAAABACAAAAAiAAAAZHJzL2Rvd25yZXYueG1sUEsBAhQAFAAAAAgAh07i&#10;QDMvBZ47AAAAOQAAABAAAAAAAAAAAQAgAAAAEAEAAGRycy9zaGFwZXhtbC54bWxQSwUGAAAAAAYA&#10;BgBbAQAAugMAAAAA&#10;" path="m1295,0l1295,8585,10756,11315,14604,12598,45897,37896,46354,39281,46354,41236,46113,41897,45161,42976,44538,43243,42176,43243,39954,42760,9651,32702,6502,31953,3251,31953,2108,32359,419,33959,0,35026,0,38049,711,39928,4190,45059,7721,48259,12725,51638,13817,49860,10528,47726,8102,45758,6057,43395,5829,42900,5829,42189,5994,41897,6692,41363,7111,41224,8229,41224,9918,41681,40360,51688,43395,52311,47891,52311,49695,51638,52463,48996,53162,47307,53162,41528,27203,16052,53162,23520,49644,3695,47523,4229,48018,7505,48094,9715,47790,10540,46545,11874,45808,12217,44119,12217,41567,11595,1295,0xe">
                  <v:fill on="t" focussize="0,0"/>
                  <v:stroke on="f"/>
                  <v:imagedata o:title=""/>
                  <o:lock v:ext="edit" aspectratio="f"/>
                  <v:textbox inset="0mm,0mm,0mm,0mm"/>
                </v:shape>
              </v:group>
            </w:pict>
          </mc:Fallback>
        </mc:AlternateContent>
      </w:r>
      <w:r>
        <w:rPr>
          <w:sz w:val="14"/>
        </w:rPr>
        <mc:AlternateContent>
          <mc:Choice Requires="wpg">
            <w:drawing>
              <wp:anchor distT="0" distB="0" distL="0" distR="0" simplePos="0" relativeHeight="251672576" behindDoc="0" locked="0" layoutInCell="1" allowOverlap="1">
                <wp:simplePos x="0" y="0"/>
                <wp:positionH relativeFrom="page">
                  <wp:posOffset>6099175</wp:posOffset>
                </wp:positionH>
                <wp:positionV relativeFrom="paragraph">
                  <wp:posOffset>-641985</wp:posOffset>
                </wp:positionV>
                <wp:extent cx="104775" cy="345440"/>
                <wp:effectExtent l="0" t="0" r="0" b="0"/>
                <wp:wrapNone/>
                <wp:docPr id="205" name="Group 205"/>
                <wp:cNvGraphicFramePr/>
                <a:graphic xmlns:a="http://schemas.openxmlformats.org/drawingml/2006/main">
                  <a:graphicData uri="http://schemas.microsoft.com/office/word/2010/wordprocessingGroup">
                    <wpg:wgp>
                      <wpg:cNvGrpSpPr/>
                      <wpg:grpSpPr>
                        <a:xfrm>
                          <a:off x="0" y="0"/>
                          <a:ext cx="104775" cy="345440"/>
                          <a:chOff x="0" y="0"/>
                          <a:chExt cx="104775" cy="345440"/>
                        </a:xfrm>
                      </wpg:grpSpPr>
                      <pic:pic xmlns:pic="http://schemas.openxmlformats.org/drawingml/2006/picture">
                        <pic:nvPicPr>
                          <pic:cNvPr id="206" name="Image 206"/>
                          <pic:cNvPicPr/>
                        </pic:nvPicPr>
                        <pic:blipFill>
                          <a:blip r:embed="rId44" cstate="print"/>
                          <a:stretch>
                            <a:fillRect/>
                          </a:stretch>
                        </pic:blipFill>
                        <pic:spPr>
                          <a:xfrm>
                            <a:off x="0" y="0"/>
                            <a:ext cx="103022" cy="271957"/>
                          </a:xfrm>
                          <a:prstGeom prst="rect">
                            <a:avLst/>
                          </a:prstGeom>
                        </pic:spPr>
                      </pic:pic>
                      <wps:wsp>
                        <wps:cNvPr id="207" name="Graphic 207"/>
                        <wps:cNvSpPr/>
                        <wps:spPr>
                          <a:xfrm>
                            <a:off x="25323" y="314248"/>
                            <a:ext cx="79375" cy="31115"/>
                          </a:xfrm>
                          <a:custGeom>
                            <a:avLst/>
                            <a:gdLst/>
                            <a:ahLst/>
                            <a:cxnLst/>
                            <a:rect l="l" t="t" r="r" b="b"/>
                            <a:pathLst>
                              <a:path w="79375" h="31115">
                                <a:moveTo>
                                  <a:pt x="70078" y="0"/>
                                </a:moveTo>
                                <a:lnTo>
                                  <a:pt x="68300" y="863"/>
                                </a:lnTo>
                                <a:lnTo>
                                  <a:pt x="69481" y="3378"/>
                                </a:lnTo>
                                <a:lnTo>
                                  <a:pt x="70078" y="5346"/>
                                </a:lnTo>
                                <a:lnTo>
                                  <a:pt x="70078" y="7759"/>
                                </a:lnTo>
                                <a:lnTo>
                                  <a:pt x="69786" y="8597"/>
                                </a:lnTo>
                                <a:lnTo>
                                  <a:pt x="68643" y="10007"/>
                                </a:lnTo>
                                <a:lnTo>
                                  <a:pt x="67741" y="10502"/>
                                </a:lnTo>
                                <a:lnTo>
                                  <a:pt x="64922" y="11150"/>
                                </a:lnTo>
                                <a:lnTo>
                                  <a:pt x="61290" y="11341"/>
                                </a:lnTo>
                                <a:lnTo>
                                  <a:pt x="9029" y="11341"/>
                                </a:lnTo>
                                <a:lnTo>
                                  <a:pt x="2120" y="1371"/>
                                </a:lnTo>
                                <a:lnTo>
                                  <a:pt x="0" y="1371"/>
                                </a:lnTo>
                                <a:lnTo>
                                  <a:pt x="0" y="30594"/>
                                </a:lnTo>
                                <a:lnTo>
                                  <a:pt x="2120" y="30594"/>
                                </a:lnTo>
                                <a:lnTo>
                                  <a:pt x="2197" y="27089"/>
                                </a:lnTo>
                                <a:lnTo>
                                  <a:pt x="2514" y="24752"/>
                                </a:lnTo>
                                <a:lnTo>
                                  <a:pt x="3670" y="22466"/>
                                </a:lnTo>
                                <a:lnTo>
                                  <a:pt x="4483" y="21691"/>
                                </a:lnTo>
                                <a:lnTo>
                                  <a:pt x="6629" y="20967"/>
                                </a:lnTo>
                                <a:lnTo>
                                  <a:pt x="9334" y="20802"/>
                                </a:lnTo>
                                <a:lnTo>
                                  <a:pt x="79298" y="20802"/>
                                </a:lnTo>
                                <a:lnTo>
                                  <a:pt x="79298" y="18910"/>
                                </a:lnTo>
                                <a:lnTo>
                                  <a:pt x="70078" y="0"/>
                                </a:lnTo>
                                <a:close/>
                              </a:path>
                            </a:pathLst>
                          </a:custGeom>
                          <a:solidFill>
                            <a:srgbClr val="000000"/>
                          </a:solidFill>
                        </wps:spPr>
                        <wps:bodyPr wrap="square" lIns="0" tIns="0" rIns="0" bIns="0" rtlCol="0">
                          <a:noAutofit/>
                        </wps:bodyPr>
                      </wps:wsp>
                    </wpg:wgp>
                  </a:graphicData>
                </a:graphic>
              </wp:anchor>
            </w:drawing>
          </mc:Choice>
          <mc:Fallback>
            <w:pict>
              <v:group id="Group 205" o:spid="_x0000_s1026" o:spt="203" style="position:absolute;left:0pt;margin-left:480.25pt;margin-top:-50.55pt;height:27.2pt;width:8.25pt;mso-position-horizontal-relative:page;z-index:251672576;mso-width-relative:page;mso-height-relative:page;" coordsize="104775,345440" o:gfxdata="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">
                <o:lock v:ext="edit" aspectratio="f"/>
                <v:shape id="Image 206" o:spid="_x0000_s1026" o:spt="75" type="#_x0000_t75" style="position:absolute;left:0;top:0;height:271957;width:103022;" filled="f" o:preferrelative="t" stroked="f" coordsize="21600,21600" o:gfxdata="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bzTqb4A&#10;AADcAAAADwAAAAAAAAABACAAAAAiAAAAZHJzL2Rvd25yZXYueG1sUEsBAhQAFAAAAAgAh07iQDMv&#10;BZ47AAAAOQAAABAAAAAAAAAAAQAgAAAADQEAAGRycy9zaGFwZXhtbC54bWxQSwUGAAAAAAYABgBb&#10;AQAAtwMAAAAA&#10;">
                  <v:fill on="f" focussize="0,0"/>
                  <v:stroke on="f"/>
                  <v:imagedata r:id="rId44" o:title=""/>
                  <o:lock v:ext="edit" aspectratio="f"/>
                </v:shape>
                <v:shape id="Graphic 207" o:spid="_x0000_s1026" o:spt="100" style="position:absolute;left:25323;top:314248;height:31115;width:79375;" fillcolor="#000000" filled="t" stroked="f" coordsize="79375,31115" o:gfxdata="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YQAQa&#10;wAAAANwAAAAPAAAAAAAAAAEAIAAAACIAAABkcnMvZG93bnJldi54bWxQSwECFAAUAAAACACHTuJA&#10;My8FnjsAAAA5AAAAEAAAAAAAAAABACAAAAAPAQAAZHJzL3NoYXBleG1sLnhtbFBLBQYAAAAABgAG&#10;AFsBAAC5AwAAAAA=&#10;" path="m70078,0l68300,863,69481,3378,70078,5346,70078,7759,69786,8597,68643,10007,67741,10502,64922,11150,61290,11341,9029,11341,2120,1371,0,1371,0,30594,2120,30594,2197,27089,2514,24752,3670,22466,4483,21691,6629,20967,9334,20802,79298,20802,79298,18910,70078,0xe">
                  <v:fill on="t" focussize="0,0"/>
                  <v:stroke on="f"/>
                  <v:imagedata o:title=""/>
                  <o:lock v:ext="edit" aspectratio="f"/>
                  <v:textbox inset="0mm,0mm,0mm,0mm"/>
                </v:shape>
              </v:group>
            </w:pict>
          </mc:Fallback>
        </mc:AlternateContent>
      </w:r>
      <w:bookmarkStart w:id="18" w:name="_bookmark9"/>
      <w:bookmarkEnd w:id="18"/>
      <w:r>
        <w:rPr>
          <w:b/>
          <w:w w:val="120"/>
          <w:sz w:val="14"/>
        </w:rPr>
        <w:t>/ig.</w:t>
      </w:r>
      <w:r>
        <w:rPr>
          <w:b/>
          <w:spacing w:val="-1"/>
          <w:w w:val="120"/>
          <w:sz w:val="14"/>
        </w:rPr>
        <w:t xml:space="preserve"> </w:t>
      </w:r>
      <w:r>
        <w:rPr>
          <w:b/>
          <w:w w:val="120"/>
          <w:sz w:val="14"/>
        </w:rPr>
        <w:t>4.</w:t>
      </w:r>
      <w:r>
        <w:rPr>
          <w:b/>
          <w:spacing w:val="21"/>
          <w:w w:val="120"/>
          <w:sz w:val="14"/>
        </w:rPr>
        <w:t xml:space="preserve"> </w:t>
      </w:r>
      <w:r>
        <w:rPr>
          <w:w w:val="120"/>
          <w:sz w:val="14"/>
        </w:rPr>
        <w:t xml:space="preserve">The adaptive multimodal attention </w:t>
      </w:r>
      <w:r>
        <w:rPr>
          <w:spacing w:val="-2"/>
          <w:w w:val="120"/>
          <w:sz w:val="14"/>
        </w:rPr>
        <w:t>module.</w:t>
      </w:r>
    </w:p>
    <w:p w14:paraId="5A435635">
      <w:pPr>
        <w:pStyle w:val="3"/>
        <w:spacing w:before="3"/>
        <w:rPr>
          <w:sz w:val="14"/>
        </w:rPr>
      </w:pPr>
    </w:p>
    <w:p w14:paraId="4AE923E1">
      <w:pPr>
        <w:pStyle w:val="3"/>
        <w:spacing w:after="0"/>
        <w:rPr>
          <w:sz w:val="14"/>
        </w:rPr>
        <w:sectPr>
          <w:pgSz w:w="11910" w:h="15880"/>
          <w:pgMar w:top="840" w:right="708" w:bottom="740" w:left="708" w:header="655" w:footer="442" w:gutter="0"/>
          <w:cols w:space="720" w:num="1"/>
        </w:sectPr>
      </w:pPr>
    </w:p>
    <w:p w14:paraId="3E37A912">
      <w:pPr>
        <w:pStyle w:val="3"/>
        <w:spacing w:before="98" w:line="271" w:lineRule="auto"/>
        <w:ind w:left="43" w:right="20"/>
      </w:pPr>
      <w:r>
        <w:rPr>
          <w:w w:val="110"/>
        </w:rPr>
        <w:t xml:space="preserve">connected layer to reduce its dimensionality to a fixed length </w:t>
      </w:r>
      <w:r>
        <w:rPr>
          <w:rFonts w:ascii="Cambria" w:eastAsia="Cambria"/>
          <w:w w:val="110"/>
        </w:rPr>
        <w:t>𝑑</w:t>
      </w:r>
      <w:r>
        <w:rPr>
          <w:w w:val="110"/>
        </w:rPr>
        <w:t>, such</w:t>
      </w:r>
      <w:r>
        <w:rPr>
          <w:spacing w:val="40"/>
          <w:w w:val="110"/>
        </w:rPr>
        <w:t xml:space="preserve"> </w:t>
      </w:r>
      <w:r>
        <w:rPr>
          <w:w w:val="110"/>
        </w:rPr>
        <w:t>as</w:t>
      </w:r>
      <w:r>
        <w:rPr>
          <w:spacing w:val="45"/>
          <w:w w:val="110"/>
        </w:rPr>
        <w:t xml:space="preserve"> </w:t>
      </w:r>
      <w:r>
        <w:rPr>
          <w:w w:val="110"/>
        </w:rPr>
        <w:t>256,</w:t>
      </w:r>
      <w:r>
        <w:rPr>
          <w:spacing w:val="46"/>
          <w:w w:val="110"/>
        </w:rPr>
        <w:t xml:space="preserve"> </w:t>
      </w:r>
      <w:r>
        <w:rPr>
          <w:w w:val="110"/>
        </w:rPr>
        <w:t>and</w:t>
      </w:r>
      <w:r>
        <w:rPr>
          <w:spacing w:val="45"/>
          <w:w w:val="110"/>
        </w:rPr>
        <w:t xml:space="preserve"> </w:t>
      </w:r>
      <w:r>
        <w:rPr>
          <w:w w:val="110"/>
        </w:rPr>
        <w:t>obtain</w:t>
      </w:r>
      <w:r>
        <w:rPr>
          <w:spacing w:val="46"/>
          <w:w w:val="110"/>
        </w:rPr>
        <w:t xml:space="preserve"> </w:t>
      </w:r>
      <w:r>
        <w:rPr>
          <w:w w:val="110"/>
        </w:rPr>
        <w:t>the</w:t>
      </w:r>
      <w:r>
        <w:rPr>
          <w:spacing w:val="45"/>
          <w:w w:val="110"/>
        </w:rPr>
        <w:t xml:space="preserve"> </w:t>
      </w:r>
      <w:r>
        <w:rPr>
          <w:w w:val="110"/>
        </w:rPr>
        <w:t>final</w:t>
      </w:r>
      <w:r>
        <w:rPr>
          <w:spacing w:val="46"/>
          <w:w w:val="110"/>
        </w:rPr>
        <w:t xml:space="preserve"> </w:t>
      </w:r>
      <w:r>
        <w:rPr>
          <w:w w:val="110"/>
        </w:rPr>
        <w:t>utterance-level</w:t>
      </w:r>
      <w:r>
        <w:rPr>
          <w:spacing w:val="45"/>
          <w:w w:val="110"/>
        </w:rPr>
        <w:t xml:space="preserve"> </w:t>
      </w:r>
      <w:r>
        <w:rPr>
          <w:w w:val="110"/>
        </w:rPr>
        <w:t>hidden</w:t>
      </w:r>
      <w:r>
        <w:rPr>
          <w:spacing w:val="46"/>
          <w:w w:val="110"/>
        </w:rPr>
        <w:t xml:space="preserve"> </w:t>
      </w:r>
      <w:r>
        <w:rPr>
          <w:spacing w:val="-2"/>
          <w:w w:val="110"/>
        </w:rPr>
        <w:t>representations</w:t>
      </w:r>
    </w:p>
    <w:p w14:paraId="37FEAADC">
      <w:pPr>
        <w:pStyle w:val="3"/>
        <w:spacing w:before="98" w:line="271" w:lineRule="auto"/>
        <w:ind w:left="43"/>
      </w:pPr>
      <w:r>
        <w:br w:type="column"/>
      </w:r>
      <w:r>
        <w:rPr>
          <w:w w:val="110"/>
        </w:rPr>
        <w:t>implemented</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same</w:t>
      </w:r>
      <w:r>
        <w:rPr>
          <w:spacing w:val="-7"/>
          <w:w w:val="110"/>
        </w:rPr>
        <w:t xml:space="preserve"> </w:t>
      </w:r>
      <w:r>
        <w:rPr>
          <w:w w:val="110"/>
        </w:rPr>
        <w:t>way.</w:t>
      </w:r>
      <w:r>
        <w:rPr>
          <w:spacing w:val="-7"/>
          <w:w w:val="110"/>
        </w:rPr>
        <w:t xml:space="preserve"> </w:t>
      </w:r>
      <w:r>
        <w:rPr>
          <w:w w:val="110"/>
        </w:rPr>
        <w:t>In</w:t>
      </w:r>
      <w:r>
        <w:rPr>
          <w:spacing w:val="-7"/>
          <w:w w:val="110"/>
        </w:rPr>
        <w:t xml:space="preserve"> </w:t>
      </w:r>
      <w:r>
        <w:rPr>
          <w:w w:val="110"/>
        </w:rPr>
        <w:t>general,</w:t>
      </w:r>
      <w:r>
        <w:rPr>
          <w:spacing w:val="-7"/>
          <w:w w:val="110"/>
        </w:rPr>
        <w:t xml:space="preserve"> </w:t>
      </w:r>
      <w:r>
        <w:rPr>
          <w:rFonts w:ascii="Cambria" w:eastAsia="Cambria"/>
          <w:w w:val="110"/>
        </w:rPr>
        <w:t>MMA</w:t>
      </w:r>
      <w:r>
        <w:rPr>
          <w:rFonts w:ascii="Cambria" w:eastAsia="Cambria"/>
          <w:w w:val="110"/>
          <w:vertAlign w:val="subscript"/>
        </w:rPr>
        <w:t>𝑡</w:t>
      </w:r>
      <w:r>
        <w:rPr>
          <w:rFonts w:ascii="Cambria" w:eastAsia="Cambria"/>
          <w:spacing w:val="8"/>
          <w:w w:val="110"/>
          <w:vertAlign w:val="baseline"/>
        </w:rPr>
        <w:t xml:space="preserve"> </w:t>
      </w:r>
      <w:r>
        <w:rPr>
          <w:w w:val="110"/>
          <w:vertAlign w:val="baseline"/>
        </w:rPr>
        <w:t>contains</w:t>
      </w:r>
      <w:r>
        <w:rPr>
          <w:spacing w:val="-7"/>
          <w:w w:val="110"/>
          <w:vertAlign w:val="baseline"/>
        </w:rPr>
        <w:t xml:space="preserve"> </w:t>
      </w:r>
      <w:r>
        <w:rPr>
          <w:w w:val="110"/>
          <w:vertAlign w:val="baseline"/>
        </w:rPr>
        <w:t>the</w:t>
      </w:r>
      <w:r>
        <w:rPr>
          <w:spacing w:val="-7"/>
          <w:w w:val="110"/>
          <w:vertAlign w:val="baseline"/>
        </w:rPr>
        <w:t xml:space="preserve"> </w:t>
      </w:r>
      <w:r>
        <w:rPr>
          <w:w w:val="110"/>
          <w:vertAlign w:val="baseline"/>
        </w:rPr>
        <w:t>following three components:</w:t>
      </w:r>
    </w:p>
    <w:p w14:paraId="673431BA">
      <w:pPr>
        <w:pStyle w:val="3"/>
        <w:spacing w:after="0" w:line="271" w:lineRule="auto"/>
        <w:sectPr>
          <w:type w:val="continuous"/>
          <w:pgSz w:w="11910" w:h="15880"/>
          <w:pgMar w:top="620" w:right="708" w:bottom="280" w:left="708" w:header="655" w:footer="442" w:gutter="0"/>
          <w:cols w:equalWidth="0" w:num="2">
            <w:col w:w="5066" w:space="314"/>
            <w:col w:w="5114"/>
          </w:cols>
        </w:sectPr>
      </w:pPr>
    </w:p>
    <w:p w14:paraId="2B8D00D9">
      <w:pPr>
        <w:pStyle w:val="3"/>
        <w:spacing w:before="11" w:line="97" w:lineRule="exact"/>
        <w:ind w:left="43"/>
      </w:pPr>
      <w:r>
        <w:rPr>
          <w:rFonts w:ascii="Cambria" w:hAnsi="Cambria" w:eastAsia="Cambria"/>
          <w:w w:val="115"/>
        </w:rPr>
        <w:t>𝐻</w:t>
      </w:r>
      <w:r>
        <w:rPr>
          <w:rFonts w:ascii="Cambria" w:hAnsi="Cambria" w:eastAsia="Cambria"/>
          <w:w w:val="115"/>
          <w:vertAlign w:val="superscript"/>
        </w:rPr>
        <w:t>𝑡</w:t>
      </w:r>
      <w:r>
        <w:rPr>
          <w:rFonts w:ascii="Cambria" w:hAnsi="Cambria" w:eastAsia="Cambria"/>
          <w:spacing w:val="20"/>
          <w:w w:val="115"/>
          <w:vertAlign w:val="baseline"/>
        </w:rPr>
        <w:t xml:space="preserve"> </w:t>
      </w:r>
      <w:r>
        <w:rPr>
          <w:rFonts w:ascii="Cambria" w:hAnsi="Cambria" w:eastAsia="Cambria"/>
          <w:w w:val="115"/>
          <w:vertAlign w:val="baseline"/>
        </w:rPr>
        <w:t>=</w:t>
      </w:r>
      <w:r>
        <w:rPr>
          <w:rFonts w:ascii="Cambria" w:hAnsi="Cambria" w:eastAsia="Cambria"/>
          <w:spacing w:val="31"/>
          <w:w w:val="115"/>
          <w:vertAlign w:val="baseline"/>
        </w:rPr>
        <w:t xml:space="preserve"> </w:t>
      </w:r>
      <w:r>
        <w:rPr>
          <w:rFonts w:ascii="Cambria" w:hAnsi="Cambria" w:eastAsia="Cambria"/>
          <w:w w:val="115"/>
          <w:vertAlign w:val="baseline"/>
        </w:rPr>
        <w:t>{ℎ</w:t>
      </w:r>
      <w:r>
        <w:rPr>
          <w:rFonts w:ascii="Cambria" w:hAnsi="Cambria" w:eastAsia="Cambria"/>
          <w:w w:val="115"/>
          <w:vertAlign w:val="superscript"/>
        </w:rPr>
        <w:t>𝑡</w:t>
      </w:r>
      <w:r>
        <w:rPr>
          <w:rFonts w:ascii="Cambria" w:hAnsi="Cambria" w:eastAsia="Cambria"/>
          <w:spacing w:val="-10"/>
          <w:w w:val="115"/>
          <w:vertAlign w:val="baseline"/>
        </w:rPr>
        <w:t xml:space="preserve"> </w:t>
      </w:r>
      <w:r>
        <w:rPr>
          <w:rFonts w:ascii="Cambria" w:hAnsi="Cambria" w:eastAsia="Cambria"/>
          <w:w w:val="115"/>
          <w:vertAlign w:val="baseline"/>
        </w:rPr>
        <w:t>,</w:t>
      </w:r>
      <w:r>
        <w:rPr>
          <w:rFonts w:ascii="Cambria" w:hAnsi="Cambria" w:eastAsia="Cambria"/>
          <w:spacing w:val="-15"/>
          <w:w w:val="115"/>
          <w:vertAlign w:val="baseline"/>
        </w:rPr>
        <w:t xml:space="preserve"> </w:t>
      </w:r>
      <w:r>
        <w:rPr>
          <w:rFonts w:ascii="Cambria" w:hAnsi="Cambria" w:eastAsia="Cambria"/>
          <w:w w:val="115"/>
          <w:vertAlign w:val="baseline"/>
        </w:rPr>
        <w:t>ℎ</w:t>
      </w:r>
      <w:r>
        <w:rPr>
          <w:rFonts w:ascii="Cambria" w:hAnsi="Cambria" w:eastAsia="Cambria"/>
          <w:w w:val="115"/>
          <w:vertAlign w:val="superscript"/>
        </w:rPr>
        <w:t>𝑡</w:t>
      </w:r>
      <w:r>
        <w:rPr>
          <w:rFonts w:ascii="Cambria" w:hAnsi="Cambria" w:eastAsia="Cambria"/>
          <w:spacing w:val="-10"/>
          <w:w w:val="115"/>
          <w:vertAlign w:val="baseline"/>
        </w:rPr>
        <w:t xml:space="preserve"> </w:t>
      </w:r>
      <w:r>
        <w:rPr>
          <w:rFonts w:ascii="Cambria" w:hAnsi="Cambria" w:eastAsia="Cambria"/>
          <w:w w:val="115"/>
          <w:vertAlign w:val="baseline"/>
        </w:rPr>
        <w:t>,</w:t>
      </w:r>
      <w:r>
        <w:rPr>
          <w:rFonts w:ascii="Cambria" w:hAnsi="Cambria" w:eastAsia="Cambria"/>
          <w:spacing w:val="-14"/>
          <w:w w:val="115"/>
          <w:vertAlign w:val="baseline"/>
        </w:rPr>
        <w:t xml:space="preserve"> </w:t>
      </w:r>
      <w:r>
        <w:rPr>
          <w:rFonts w:ascii="Cambria" w:hAnsi="Cambria" w:eastAsia="Cambria"/>
          <w:w w:val="115"/>
          <w:vertAlign w:val="baseline"/>
        </w:rPr>
        <w:t>…</w:t>
      </w:r>
      <w:r>
        <w:rPr>
          <w:rFonts w:ascii="Cambria" w:hAnsi="Cambria" w:eastAsia="Cambria"/>
          <w:spacing w:val="-14"/>
          <w:w w:val="115"/>
          <w:vertAlign w:val="baseline"/>
        </w:rPr>
        <w:t xml:space="preserve"> </w:t>
      </w:r>
      <w:r>
        <w:rPr>
          <w:rFonts w:ascii="Cambria" w:hAnsi="Cambria" w:eastAsia="Cambria"/>
          <w:w w:val="115"/>
          <w:vertAlign w:val="baseline"/>
        </w:rPr>
        <w:t>,</w:t>
      </w:r>
      <w:r>
        <w:rPr>
          <w:rFonts w:ascii="Cambria" w:hAnsi="Cambria" w:eastAsia="Cambria"/>
          <w:spacing w:val="-15"/>
          <w:w w:val="115"/>
          <w:vertAlign w:val="baseline"/>
        </w:rPr>
        <w:t xml:space="preserve"> </w:t>
      </w:r>
      <w:r>
        <w:rPr>
          <w:rFonts w:ascii="Cambria" w:hAnsi="Cambria" w:eastAsia="Cambria"/>
          <w:w w:val="115"/>
          <w:vertAlign w:val="baseline"/>
        </w:rPr>
        <w:t>ℎ</w:t>
      </w:r>
      <w:r>
        <w:rPr>
          <w:rFonts w:ascii="Cambria" w:hAnsi="Cambria" w:eastAsia="Cambria"/>
          <w:w w:val="115"/>
          <w:vertAlign w:val="superscript"/>
        </w:rPr>
        <w:t>𝑡</w:t>
      </w:r>
      <w:r>
        <w:rPr>
          <w:rFonts w:ascii="Cambria" w:hAnsi="Cambria" w:eastAsia="Cambria"/>
          <w:spacing w:val="73"/>
          <w:w w:val="150"/>
          <w:vertAlign w:val="baseline"/>
        </w:rPr>
        <w:t xml:space="preserve"> </w:t>
      </w:r>
      <w:r>
        <w:rPr>
          <w:rFonts w:ascii="Cambria" w:hAnsi="Cambria" w:eastAsia="Cambria"/>
          <w:w w:val="115"/>
          <w:vertAlign w:val="baseline"/>
        </w:rPr>
        <w:t>}</w:t>
      </w:r>
      <w:r>
        <w:rPr>
          <w:rFonts w:ascii="Cambria" w:hAnsi="Cambria" w:eastAsia="Cambria"/>
          <w:spacing w:val="20"/>
          <w:w w:val="115"/>
          <w:vertAlign w:val="baseline"/>
        </w:rPr>
        <w:t xml:space="preserve"> </w:t>
      </w:r>
      <w:r>
        <w:rPr>
          <w:w w:val="115"/>
          <w:vertAlign w:val="baseline"/>
        </w:rPr>
        <w:t>for</w:t>
      </w:r>
      <w:r>
        <w:rPr>
          <w:spacing w:val="14"/>
          <w:w w:val="115"/>
          <w:vertAlign w:val="baseline"/>
        </w:rPr>
        <w:t xml:space="preserve"> </w:t>
      </w:r>
      <w:r>
        <w:rPr>
          <w:w w:val="115"/>
          <w:vertAlign w:val="baseline"/>
        </w:rPr>
        <w:t>the</w:t>
      </w:r>
      <w:r>
        <w:rPr>
          <w:spacing w:val="14"/>
          <w:w w:val="115"/>
          <w:vertAlign w:val="baseline"/>
        </w:rPr>
        <w:t xml:space="preserve"> </w:t>
      </w:r>
      <w:r>
        <w:rPr>
          <w:w w:val="115"/>
          <w:vertAlign w:val="baseline"/>
        </w:rPr>
        <w:t>conversation.</w:t>
      </w:r>
      <w:r>
        <w:rPr>
          <w:spacing w:val="15"/>
          <w:w w:val="115"/>
          <w:vertAlign w:val="baseline"/>
        </w:rPr>
        <w:t xml:space="preserve"> </w:t>
      </w:r>
      <w:r>
        <w:rPr>
          <w:w w:val="115"/>
          <w:vertAlign w:val="baseline"/>
        </w:rPr>
        <w:t>Similarly,</w:t>
      </w:r>
      <w:r>
        <w:rPr>
          <w:spacing w:val="15"/>
          <w:w w:val="115"/>
          <w:vertAlign w:val="baseline"/>
        </w:rPr>
        <w:t xml:space="preserve"> </w:t>
      </w:r>
      <w:r>
        <w:rPr>
          <w:w w:val="115"/>
          <w:vertAlign w:val="baseline"/>
        </w:rPr>
        <w:t>the</w:t>
      </w:r>
      <w:r>
        <w:rPr>
          <w:spacing w:val="14"/>
          <w:w w:val="115"/>
          <w:vertAlign w:val="baseline"/>
        </w:rPr>
        <w:t xml:space="preserve"> </w:t>
      </w:r>
      <w:r>
        <w:rPr>
          <w:spacing w:val="-2"/>
          <w:w w:val="115"/>
          <w:vertAlign w:val="baseline"/>
        </w:rPr>
        <w:t>utterance-</w:t>
      </w:r>
    </w:p>
    <w:p w14:paraId="46557193">
      <w:pPr>
        <w:pStyle w:val="3"/>
        <w:spacing w:after="0" w:line="97" w:lineRule="exact"/>
        <w:sectPr>
          <w:type w:val="continuous"/>
          <w:pgSz w:w="11910" w:h="15880"/>
          <w:pgMar w:top="620" w:right="708" w:bottom="280" w:left="708" w:header="655" w:footer="442" w:gutter="0"/>
          <w:cols w:space="720" w:num="1"/>
        </w:sectPr>
      </w:pPr>
    </w:p>
    <w:p w14:paraId="22215393">
      <w:pPr>
        <w:pStyle w:val="3"/>
        <w:tabs>
          <w:tab w:val="left" w:pos="1395"/>
          <w:tab w:val="left" w:pos="2009"/>
        </w:tabs>
        <w:spacing w:before="10" w:line="268" w:lineRule="auto"/>
        <w:ind w:left="43"/>
        <w:jc w:val="both"/>
      </w:pPr>
      <w:r>
        <mc:AlternateContent>
          <mc:Choice Requires="wps">
            <w:drawing>
              <wp:anchor distT="0" distB="0" distL="0" distR="0" simplePos="0" relativeHeight="251723776" behindDoc="1" locked="0" layoutInCell="1" allowOverlap="1">
                <wp:simplePos x="0" y="0"/>
                <wp:positionH relativeFrom="page">
                  <wp:posOffset>716280</wp:posOffset>
                </wp:positionH>
                <wp:positionV relativeFrom="paragraph">
                  <wp:posOffset>78740</wp:posOffset>
                </wp:positionV>
                <wp:extent cx="982980" cy="112395"/>
                <wp:effectExtent l="0" t="0" r="0" b="0"/>
                <wp:wrapNone/>
                <wp:docPr id="208" name="Textbox 208"/>
                <wp:cNvGraphicFramePr/>
                <a:graphic xmlns:a="http://schemas.openxmlformats.org/drawingml/2006/main">
                  <a:graphicData uri="http://schemas.microsoft.com/office/word/2010/wordprocessingShape">
                    <wps:wsp>
                      <wps:cNvSpPr txBox="1"/>
                      <wps:spPr>
                        <a:xfrm>
                          <a:off x="0" y="0"/>
                          <a:ext cx="982980" cy="112395"/>
                        </a:xfrm>
                        <a:prstGeom prst="rect">
                          <a:avLst/>
                        </a:prstGeom>
                      </wps:spPr>
                      <wps:txbx>
                        <w:txbxContent>
                          <w:p w14:paraId="3A581BD2">
                            <w:pPr>
                              <w:pStyle w:val="3"/>
                              <w:spacing w:line="175" w:lineRule="exact"/>
                            </w:pPr>
                            <w:r>
                              <w:rPr>
                                <w:w w:val="110"/>
                              </w:rPr>
                              <w:t>hidden</w:t>
                            </w:r>
                            <w:r>
                              <w:rPr>
                                <w:spacing w:val="5"/>
                                <w:w w:val="110"/>
                              </w:rPr>
                              <w:t xml:space="preserve"> </w:t>
                            </w:r>
                            <w:r>
                              <w:rPr>
                                <w:spacing w:val="-2"/>
                                <w:w w:val="110"/>
                              </w:rPr>
                              <w:t>representation</w:t>
                            </w:r>
                          </w:p>
                        </w:txbxContent>
                      </wps:txbx>
                      <wps:bodyPr wrap="square" lIns="0" tIns="0" rIns="0" bIns="0" rtlCol="0">
                        <a:noAutofit/>
                      </wps:bodyPr>
                    </wps:wsp>
                  </a:graphicData>
                </a:graphic>
              </wp:anchor>
            </w:drawing>
          </mc:Choice>
          <mc:Fallback>
            <w:pict>
              <v:shape id="Textbox 208" o:spid="_x0000_s1026" o:spt="202" type="#_x0000_t202" style="position:absolute;left:0pt;margin-left:56.4pt;margin-top:6.2pt;height:8.85pt;width:77.4pt;mso-position-horizontal-relative:page;z-index:-251592704;mso-width-relative:page;mso-height-relative:page;" filled="f" stroked="f" coordsize="21600,21600" o:gfxdata="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n&#10;gu/C1wAAAAkBAAAPAAAAAAAAAAEAIAAAACIAAABkcnMvZG93bnJldi54bWxQSwECFAAUAAAACACH&#10;TuJAkjlltLMBAAB3AwAADgAAAAAAAAABACAAAAAmAQAAZHJzL2Uyb0RvYy54bWxQSwUGAAAAAAYA&#10;BgBZAQAASwUAAAAA&#10;">
                <v:fill on="f" focussize="0,0"/>
                <v:stroke on="f"/>
                <v:imagedata o:title=""/>
                <o:lock v:ext="edit" aspectratio="f"/>
                <v:textbox inset="0mm,0mm,0mm,0mm">
                  <w:txbxContent>
                    <w:p w14:paraId="3A581BD2">
                      <w:pPr>
                        <w:pStyle w:val="3"/>
                        <w:spacing w:line="175" w:lineRule="exact"/>
                      </w:pPr>
                      <w:r>
                        <w:rPr>
                          <w:w w:val="110"/>
                        </w:rPr>
                        <w:t>hidden</w:t>
                      </w:r>
                      <w:r>
                        <w:rPr>
                          <w:spacing w:val="5"/>
                          <w:w w:val="110"/>
                        </w:rPr>
                        <w:t xml:space="preserve"> </w:t>
                      </w:r>
                      <w:r>
                        <w:rPr>
                          <w:spacing w:val="-2"/>
                          <w:w w:val="110"/>
                        </w:rPr>
                        <w:t>representation</w:t>
                      </w:r>
                    </w:p>
                  </w:txbxContent>
                </v:textbox>
              </v:shape>
            </w:pict>
          </mc:Fallback>
        </mc:AlternateContent>
      </w:r>
      <w:r>
        <w:rPr>
          <w:w w:val="105"/>
        </w:rPr>
        <w:t>level</w:t>
      </w:r>
      <w:r>
        <w:rPr>
          <w:spacing w:val="80"/>
          <w:w w:val="105"/>
        </w:rPr>
        <w:t xml:space="preserve">  </w:t>
      </w:r>
      <w:r>
        <w:rPr>
          <w:rFonts w:ascii="Cambria" w:hAnsi="Cambria" w:eastAsia="Cambria"/>
          <w:w w:val="105"/>
          <w:position w:val="14"/>
          <w:sz w:val="12"/>
        </w:rPr>
        <w:t>1</w:t>
      </w:r>
      <w:r>
        <w:rPr>
          <w:rFonts w:ascii="Cambria" w:hAnsi="Cambria" w:eastAsia="Cambria"/>
          <w:spacing w:val="80"/>
          <w:w w:val="150"/>
          <w:position w:val="14"/>
          <w:sz w:val="12"/>
        </w:rPr>
        <w:t xml:space="preserve"> </w:t>
      </w:r>
      <w:r>
        <w:rPr>
          <w:rFonts w:ascii="Cambria" w:hAnsi="Cambria" w:eastAsia="Cambria"/>
          <w:w w:val="105"/>
          <w:position w:val="14"/>
          <w:sz w:val="12"/>
        </w:rPr>
        <w:t>2</w:t>
      </w:r>
      <w:r>
        <w:rPr>
          <w:rFonts w:ascii="Cambria" w:hAnsi="Cambria" w:eastAsia="Cambria"/>
          <w:position w:val="14"/>
          <w:sz w:val="12"/>
        </w:rPr>
        <w:tab/>
      </w:r>
      <w:r>
        <w:rPr>
          <w:rFonts w:ascii="Cambria" w:hAnsi="Cambria" w:eastAsia="Cambria"/>
          <w:spacing w:val="-4"/>
          <w:w w:val="105"/>
          <w:position w:val="14"/>
          <w:sz w:val="12"/>
        </w:rPr>
        <w:t>|𝐷|</w:t>
      </w:r>
      <w:r>
        <w:rPr>
          <w:rFonts w:ascii="Cambria" w:hAnsi="Cambria" w:eastAsia="Cambria"/>
          <w:position w:val="14"/>
          <w:sz w:val="12"/>
        </w:rPr>
        <w:tab/>
      </w:r>
      <w:r>
        <w:rPr>
          <w:w w:val="105"/>
        </w:rPr>
        <w:t xml:space="preserve">for the query </w:t>
      </w:r>
      <w:r>
        <w:rPr>
          <w:rFonts w:ascii="Cambria" w:hAnsi="Cambria" w:eastAsia="Cambria"/>
          <w:w w:val="105"/>
        </w:rPr>
        <w:t xml:space="preserve">𝑞 </w:t>
      </w:r>
      <w:r>
        <w:rPr>
          <w:w w:val="105"/>
        </w:rPr>
        <w:t xml:space="preserve">can be obtained by a similar process. For convenience, we denote it as </w:t>
      </w:r>
      <w:r>
        <w:rPr>
          <w:rFonts w:ascii="Cambria" w:hAnsi="Cambria" w:eastAsia="Cambria"/>
          <w:w w:val="105"/>
        </w:rPr>
        <w:t>ℎ</w:t>
      </w:r>
      <w:r>
        <w:rPr>
          <w:rFonts w:ascii="Cambria" w:hAnsi="Cambria" w:eastAsia="Cambria"/>
          <w:w w:val="105"/>
          <w:position w:val="-3"/>
          <w:sz w:val="12"/>
        </w:rPr>
        <w:t>𝑞</w:t>
      </w:r>
      <w:r>
        <w:rPr>
          <w:w w:val="105"/>
        </w:rPr>
        <w:t>.</w:t>
      </w:r>
    </w:p>
    <w:p w14:paraId="4A820C92">
      <w:pPr>
        <w:pStyle w:val="3"/>
        <w:spacing w:line="154" w:lineRule="exact"/>
        <w:ind w:left="282"/>
        <w:jc w:val="both"/>
      </w:pPr>
      <w:r>
        <w:rPr>
          <w:w w:val="110"/>
        </w:rPr>
        <w:t>For the</w:t>
      </w:r>
      <w:r>
        <w:rPr>
          <w:spacing w:val="1"/>
          <w:w w:val="110"/>
        </w:rPr>
        <w:t xml:space="preserve"> </w:t>
      </w:r>
      <w:r>
        <w:rPr>
          <w:w w:val="110"/>
        </w:rPr>
        <w:t>audio</w:t>
      </w:r>
      <w:r>
        <w:rPr>
          <w:spacing w:val="1"/>
          <w:w w:val="110"/>
        </w:rPr>
        <w:t xml:space="preserve"> </w:t>
      </w:r>
      <w:r>
        <w:rPr>
          <w:w w:val="110"/>
        </w:rPr>
        <w:t>modality,</w:t>
      </w:r>
      <w:r>
        <w:rPr>
          <w:spacing w:val="1"/>
          <w:w w:val="110"/>
        </w:rPr>
        <w:t xml:space="preserve"> </w:t>
      </w:r>
      <w:r>
        <w:rPr>
          <w:w w:val="110"/>
        </w:rPr>
        <w:t>we</w:t>
      </w:r>
      <w:r>
        <w:rPr>
          <w:spacing w:val="1"/>
          <w:w w:val="110"/>
        </w:rPr>
        <w:t xml:space="preserve"> </w:t>
      </w:r>
      <w:r>
        <w:rPr>
          <w:w w:val="110"/>
        </w:rPr>
        <w:t>utilize</w:t>
      </w:r>
      <w:r>
        <w:rPr>
          <w:spacing w:val="1"/>
          <w:w w:val="110"/>
        </w:rPr>
        <w:t xml:space="preserve"> </w:t>
      </w:r>
      <w:r>
        <w:rPr>
          <w:w w:val="110"/>
        </w:rPr>
        <w:t>an</w:t>
      </w:r>
      <w:r>
        <w:rPr>
          <w:spacing w:val="1"/>
          <w:w w:val="110"/>
        </w:rPr>
        <w:t xml:space="preserve"> </w:t>
      </w:r>
      <w:r>
        <w:rPr>
          <w:w w:val="110"/>
        </w:rPr>
        <w:t>audio</w:t>
      </w:r>
      <w:r>
        <w:rPr>
          <w:spacing w:val="1"/>
          <w:w w:val="110"/>
        </w:rPr>
        <w:t xml:space="preserve"> </w:t>
      </w:r>
      <w:r>
        <w:rPr>
          <w:w w:val="110"/>
        </w:rPr>
        <w:t>encoder,</w:t>
      </w:r>
      <w:r>
        <w:rPr>
          <w:spacing w:val="1"/>
          <w:w w:val="110"/>
        </w:rPr>
        <w:t xml:space="preserve"> </w:t>
      </w:r>
      <w:r>
        <w:rPr>
          <w:w w:val="110"/>
        </w:rPr>
        <w:t>such</w:t>
      </w:r>
      <w:r>
        <w:rPr>
          <w:spacing w:val="1"/>
          <w:w w:val="110"/>
        </w:rPr>
        <w:t xml:space="preserve"> </w:t>
      </w:r>
      <w:r>
        <w:rPr>
          <w:w w:val="110"/>
        </w:rPr>
        <w:t>as</w:t>
      </w:r>
      <w:r>
        <w:rPr>
          <w:spacing w:val="1"/>
          <w:w w:val="110"/>
        </w:rPr>
        <w:t xml:space="preserve"> </w:t>
      </w:r>
      <w:r>
        <w:rPr>
          <w:spacing w:val="-2"/>
          <w:w w:val="110"/>
        </w:rPr>
        <w:t>openS-</w:t>
      </w:r>
    </w:p>
    <w:p w14:paraId="6DC65652">
      <w:pPr>
        <w:pStyle w:val="3"/>
        <w:spacing w:before="26" w:line="271" w:lineRule="auto"/>
        <w:ind w:left="43"/>
        <w:jc w:val="both"/>
      </w:pPr>
      <w:r>
        <mc:AlternateContent>
          <mc:Choice Requires="wps">
            <w:drawing>
              <wp:anchor distT="0" distB="0" distL="0" distR="0" simplePos="0" relativeHeight="251673600" behindDoc="0" locked="0" layoutInCell="1" allowOverlap="1">
                <wp:simplePos x="0" y="0"/>
                <wp:positionH relativeFrom="page">
                  <wp:posOffset>476885</wp:posOffset>
                </wp:positionH>
                <wp:positionV relativeFrom="paragraph">
                  <wp:posOffset>420370</wp:posOffset>
                </wp:positionV>
                <wp:extent cx="3188970" cy="112395"/>
                <wp:effectExtent l="0" t="0" r="0" b="0"/>
                <wp:wrapNone/>
                <wp:docPr id="209" name="Textbox 209"/>
                <wp:cNvGraphicFramePr/>
                <a:graphic xmlns:a="http://schemas.openxmlformats.org/drawingml/2006/main">
                  <a:graphicData uri="http://schemas.microsoft.com/office/word/2010/wordprocessingShape">
                    <wps:wsp>
                      <wps:cNvSpPr txBox="1"/>
                      <wps:spPr>
                        <a:xfrm>
                          <a:off x="0" y="0"/>
                          <a:ext cx="3188970" cy="112395"/>
                        </a:xfrm>
                        <a:prstGeom prst="rect">
                          <a:avLst/>
                        </a:prstGeom>
                      </wps:spPr>
                      <wps:txbx>
                        <w:txbxContent>
                          <w:p w14:paraId="0B59E013">
                            <w:pPr>
                              <w:pStyle w:val="3"/>
                              <w:spacing w:line="175" w:lineRule="exact"/>
                            </w:pPr>
                            <w:r>
                              <w:rPr>
                                <w:w w:val="110"/>
                              </w:rPr>
                              <w:t>modality.</w:t>
                            </w:r>
                            <w:r>
                              <w:rPr>
                                <w:spacing w:val="13"/>
                                <w:w w:val="110"/>
                              </w:rPr>
                              <w:t xml:space="preserve"> </w:t>
                            </w:r>
                            <w:r>
                              <w:rPr>
                                <w:w w:val="110"/>
                              </w:rPr>
                              <w:t>For</w:t>
                            </w:r>
                            <w:r>
                              <w:rPr>
                                <w:spacing w:val="13"/>
                                <w:w w:val="110"/>
                              </w:rPr>
                              <w:t xml:space="preserve"> </w:t>
                            </w:r>
                            <w:r>
                              <w:rPr>
                                <w:w w:val="110"/>
                              </w:rPr>
                              <w:t>the</w:t>
                            </w:r>
                            <w:r>
                              <w:rPr>
                                <w:spacing w:val="13"/>
                                <w:w w:val="110"/>
                              </w:rPr>
                              <w:t xml:space="preserve"> </w:t>
                            </w:r>
                            <w:r>
                              <w:rPr>
                                <w:w w:val="110"/>
                              </w:rPr>
                              <w:t>video</w:t>
                            </w:r>
                            <w:r>
                              <w:rPr>
                                <w:spacing w:val="13"/>
                                <w:w w:val="110"/>
                              </w:rPr>
                              <w:t xml:space="preserve"> </w:t>
                            </w:r>
                            <w:r>
                              <w:rPr>
                                <w:w w:val="110"/>
                              </w:rPr>
                              <w:t>modality,</w:t>
                            </w:r>
                            <w:r>
                              <w:rPr>
                                <w:spacing w:val="13"/>
                                <w:w w:val="110"/>
                              </w:rPr>
                              <w:t xml:space="preserve"> </w:t>
                            </w:r>
                            <w:r>
                              <w:rPr>
                                <w:w w:val="110"/>
                              </w:rPr>
                              <w:t>we</w:t>
                            </w:r>
                            <w:r>
                              <w:rPr>
                                <w:spacing w:val="13"/>
                                <w:w w:val="110"/>
                              </w:rPr>
                              <w:t xml:space="preserve"> </w:t>
                            </w:r>
                            <w:r>
                              <w:rPr>
                                <w:w w:val="110"/>
                              </w:rPr>
                              <w:t>utilize</w:t>
                            </w:r>
                            <w:r>
                              <w:rPr>
                                <w:spacing w:val="13"/>
                                <w:w w:val="110"/>
                              </w:rPr>
                              <w:t xml:space="preserve"> </w:t>
                            </w:r>
                            <w:r>
                              <w:rPr>
                                <w:w w:val="110"/>
                              </w:rPr>
                              <w:t>a</w:t>
                            </w:r>
                            <w:r>
                              <w:rPr>
                                <w:spacing w:val="13"/>
                                <w:w w:val="110"/>
                              </w:rPr>
                              <w:t xml:space="preserve"> </w:t>
                            </w:r>
                            <w:r>
                              <w:rPr>
                                <w:w w:val="110"/>
                              </w:rPr>
                              <w:t>video</w:t>
                            </w:r>
                            <w:r>
                              <w:rPr>
                                <w:spacing w:val="13"/>
                                <w:w w:val="110"/>
                              </w:rPr>
                              <w:t xml:space="preserve"> </w:t>
                            </w:r>
                            <w:r>
                              <w:rPr>
                                <w:w w:val="110"/>
                              </w:rPr>
                              <w:t>encoder,</w:t>
                            </w:r>
                            <w:r>
                              <w:rPr>
                                <w:spacing w:val="13"/>
                                <w:w w:val="110"/>
                              </w:rPr>
                              <w:t xml:space="preserve"> </w:t>
                            </w:r>
                            <w:r>
                              <w:rPr>
                                <w:w w:val="110"/>
                              </w:rPr>
                              <w:t>such</w:t>
                            </w:r>
                            <w:r>
                              <w:rPr>
                                <w:spacing w:val="13"/>
                                <w:w w:val="110"/>
                              </w:rPr>
                              <w:t xml:space="preserve"> </w:t>
                            </w:r>
                            <w:r>
                              <w:rPr>
                                <w:spacing w:val="-7"/>
                                <w:w w:val="110"/>
                              </w:rPr>
                              <w:t>as</w:t>
                            </w:r>
                          </w:p>
                        </w:txbxContent>
                      </wps:txbx>
                      <wps:bodyPr wrap="square" lIns="0" tIns="0" rIns="0" bIns="0" rtlCol="0">
                        <a:noAutofit/>
                      </wps:bodyPr>
                    </wps:wsp>
                  </a:graphicData>
                </a:graphic>
              </wp:anchor>
            </w:drawing>
          </mc:Choice>
          <mc:Fallback>
            <w:pict>
              <v:shape id="Textbox 209" o:spid="_x0000_s1026" o:spt="202" type="#_x0000_t202" style="position:absolute;left:0pt;margin-left:37.55pt;margin-top:33.1pt;height:8.85pt;width:251.1pt;mso-position-horizontal-relative:page;z-index:251673600;mso-width-relative:page;mso-height-relative:page;" filled="f" stroked="f" coordsize="21600,21600" o:gfxdata="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rPV0AtkAAAAIAQAADwAAAAAAAAABACAAAAAiAAAAZHJzL2Rvd25yZXYueG1sUEsBAhQAFAAA&#10;AAgAh07iQBLmvhK1AQAAeAMAAA4AAAAAAAAAAQAgAAAAKAEAAGRycy9lMm9Eb2MueG1sUEsFBgAA&#10;AAAGAAYAWQEAAE8FAAAAAA==&#10;">
                <v:fill on="f" focussize="0,0"/>
                <v:stroke on="f"/>
                <v:imagedata o:title=""/>
                <o:lock v:ext="edit" aspectratio="f"/>
                <v:textbox inset="0mm,0mm,0mm,0mm">
                  <w:txbxContent>
                    <w:p w14:paraId="0B59E013">
                      <w:pPr>
                        <w:pStyle w:val="3"/>
                        <w:spacing w:line="175" w:lineRule="exact"/>
                      </w:pPr>
                      <w:r>
                        <w:rPr>
                          <w:w w:val="110"/>
                        </w:rPr>
                        <w:t>modality.</w:t>
                      </w:r>
                      <w:r>
                        <w:rPr>
                          <w:spacing w:val="13"/>
                          <w:w w:val="110"/>
                        </w:rPr>
                        <w:t xml:space="preserve"> </w:t>
                      </w:r>
                      <w:r>
                        <w:rPr>
                          <w:w w:val="110"/>
                        </w:rPr>
                        <w:t>For</w:t>
                      </w:r>
                      <w:r>
                        <w:rPr>
                          <w:spacing w:val="13"/>
                          <w:w w:val="110"/>
                        </w:rPr>
                        <w:t xml:space="preserve"> </w:t>
                      </w:r>
                      <w:r>
                        <w:rPr>
                          <w:w w:val="110"/>
                        </w:rPr>
                        <w:t>the</w:t>
                      </w:r>
                      <w:r>
                        <w:rPr>
                          <w:spacing w:val="13"/>
                          <w:w w:val="110"/>
                        </w:rPr>
                        <w:t xml:space="preserve"> </w:t>
                      </w:r>
                      <w:r>
                        <w:rPr>
                          <w:w w:val="110"/>
                        </w:rPr>
                        <w:t>video</w:t>
                      </w:r>
                      <w:r>
                        <w:rPr>
                          <w:spacing w:val="13"/>
                          <w:w w:val="110"/>
                        </w:rPr>
                        <w:t xml:space="preserve"> </w:t>
                      </w:r>
                      <w:r>
                        <w:rPr>
                          <w:w w:val="110"/>
                        </w:rPr>
                        <w:t>modality,</w:t>
                      </w:r>
                      <w:r>
                        <w:rPr>
                          <w:spacing w:val="13"/>
                          <w:w w:val="110"/>
                        </w:rPr>
                        <w:t xml:space="preserve"> </w:t>
                      </w:r>
                      <w:r>
                        <w:rPr>
                          <w:w w:val="110"/>
                        </w:rPr>
                        <w:t>we</w:t>
                      </w:r>
                      <w:r>
                        <w:rPr>
                          <w:spacing w:val="13"/>
                          <w:w w:val="110"/>
                        </w:rPr>
                        <w:t xml:space="preserve"> </w:t>
                      </w:r>
                      <w:r>
                        <w:rPr>
                          <w:w w:val="110"/>
                        </w:rPr>
                        <w:t>utilize</w:t>
                      </w:r>
                      <w:r>
                        <w:rPr>
                          <w:spacing w:val="13"/>
                          <w:w w:val="110"/>
                        </w:rPr>
                        <w:t xml:space="preserve"> </w:t>
                      </w:r>
                      <w:r>
                        <w:rPr>
                          <w:w w:val="110"/>
                        </w:rPr>
                        <w:t>a</w:t>
                      </w:r>
                      <w:r>
                        <w:rPr>
                          <w:spacing w:val="13"/>
                          <w:w w:val="110"/>
                        </w:rPr>
                        <w:t xml:space="preserve"> </w:t>
                      </w:r>
                      <w:r>
                        <w:rPr>
                          <w:w w:val="110"/>
                        </w:rPr>
                        <w:t>video</w:t>
                      </w:r>
                      <w:r>
                        <w:rPr>
                          <w:spacing w:val="13"/>
                          <w:w w:val="110"/>
                        </w:rPr>
                        <w:t xml:space="preserve"> </w:t>
                      </w:r>
                      <w:r>
                        <w:rPr>
                          <w:w w:val="110"/>
                        </w:rPr>
                        <w:t>encoder,</w:t>
                      </w:r>
                      <w:r>
                        <w:rPr>
                          <w:spacing w:val="13"/>
                          <w:w w:val="110"/>
                        </w:rPr>
                        <w:t xml:space="preserve"> </w:t>
                      </w:r>
                      <w:r>
                        <w:rPr>
                          <w:w w:val="110"/>
                        </w:rPr>
                        <w:t>such</w:t>
                      </w:r>
                      <w:r>
                        <w:rPr>
                          <w:spacing w:val="13"/>
                          <w:w w:val="110"/>
                        </w:rPr>
                        <w:t xml:space="preserve"> </w:t>
                      </w:r>
                      <w:r>
                        <w:rPr>
                          <w:spacing w:val="-7"/>
                          <w:w w:val="110"/>
                        </w:rPr>
                        <w:t>as</w:t>
                      </w:r>
                    </w:p>
                  </w:txbxContent>
                </v:textbox>
              </v:shape>
            </w:pict>
          </mc:Fallback>
        </mc:AlternateContent>
      </w:r>
      <w:r>
        <w:rPr>
          <w:w w:val="110"/>
        </w:rPr>
        <w:t>MILE,</w:t>
      </w:r>
      <w:bookmarkStart w:id="19" w:name="_bookmark10"/>
      <w:bookmarkEnd w:id="19"/>
      <w:r>
        <w:fldChar w:fldCharType="begin"/>
      </w:r>
      <w:r>
        <w:instrText xml:space="preserve"> HYPERLINK \l "_bookmark10" </w:instrText>
      </w:r>
      <w:r>
        <w:fldChar w:fldCharType="separate"/>
      </w:r>
      <w:r>
        <w:rPr>
          <w:color w:val="007FAC"/>
          <w:w w:val="110"/>
          <w:vertAlign w:val="superscript"/>
        </w:rPr>
        <w:t>1</w:t>
      </w:r>
      <w:r>
        <w:rPr>
          <w:color w:val="007FAC"/>
          <w:w w:val="110"/>
          <w:vertAlign w:val="superscript"/>
        </w:rPr>
        <w:fldChar w:fldCharType="end"/>
      </w:r>
      <w:r>
        <w:rPr>
          <w:color w:val="007FAC"/>
          <w:w w:val="110"/>
          <w:vertAlign w:val="baseline"/>
        </w:rPr>
        <w:t xml:space="preserve"> </w:t>
      </w:r>
      <w:r>
        <w:rPr>
          <w:w w:val="110"/>
          <w:vertAlign w:val="baseline"/>
        </w:rPr>
        <w:t>to</w:t>
      </w:r>
      <w:r>
        <w:rPr>
          <w:spacing w:val="-6"/>
          <w:w w:val="110"/>
          <w:vertAlign w:val="baseline"/>
        </w:rPr>
        <w:t xml:space="preserve"> </w:t>
      </w:r>
      <w:r>
        <w:rPr>
          <w:w w:val="110"/>
          <w:vertAlign w:val="baseline"/>
        </w:rPr>
        <w:t>extract</w:t>
      </w:r>
      <w:r>
        <w:rPr>
          <w:spacing w:val="-6"/>
          <w:w w:val="110"/>
          <w:vertAlign w:val="baseline"/>
        </w:rPr>
        <w:t xml:space="preserve"> </w:t>
      </w:r>
      <w:r>
        <w:rPr>
          <w:w w:val="110"/>
          <w:vertAlign w:val="baseline"/>
        </w:rPr>
        <w:t>the</w:t>
      </w:r>
      <w:r>
        <w:rPr>
          <w:spacing w:val="-6"/>
          <w:w w:val="110"/>
          <w:vertAlign w:val="baseline"/>
        </w:rPr>
        <w:t xml:space="preserve"> </w:t>
      </w:r>
      <w:r>
        <w:rPr>
          <w:w w:val="110"/>
          <w:vertAlign w:val="baseline"/>
        </w:rPr>
        <w:t>audio</w:t>
      </w:r>
      <w:r>
        <w:rPr>
          <w:spacing w:val="-6"/>
          <w:w w:val="110"/>
          <w:vertAlign w:val="baseline"/>
        </w:rPr>
        <w:t xml:space="preserve"> </w:t>
      </w:r>
      <w:r>
        <w:rPr>
          <w:w w:val="110"/>
          <w:vertAlign w:val="baseline"/>
        </w:rPr>
        <w:t>features</w:t>
      </w:r>
      <w:r>
        <w:rPr>
          <w:spacing w:val="-6"/>
          <w:w w:val="110"/>
          <w:vertAlign w:val="baseline"/>
        </w:rPr>
        <w:t xml:space="preserve"> </w:t>
      </w:r>
      <w:r>
        <w:rPr>
          <w:w w:val="110"/>
          <w:vertAlign w:val="baseline"/>
        </w:rPr>
        <w:t>for</w:t>
      </w:r>
      <w:r>
        <w:rPr>
          <w:spacing w:val="-6"/>
          <w:w w:val="110"/>
          <w:vertAlign w:val="baseline"/>
        </w:rPr>
        <w:t xml:space="preserve"> </w:t>
      </w:r>
      <w:r>
        <w:rPr>
          <w:w w:val="110"/>
          <w:vertAlign w:val="baseline"/>
        </w:rPr>
        <w:t>each</w:t>
      </w:r>
      <w:r>
        <w:rPr>
          <w:spacing w:val="-6"/>
          <w:w w:val="110"/>
          <w:vertAlign w:val="baseline"/>
        </w:rPr>
        <w:t xml:space="preserve"> </w:t>
      </w:r>
      <w:r>
        <w:rPr>
          <w:w w:val="110"/>
          <w:vertAlign w:val="baseline"/>
        </w:rPr>
        <w:t>utterance.</w:t>
      </w:r>
      <w:r>
        <w:rPr>
          <w:spacing w:val="-6"/>
          <w:w w:val="110"/>
          <w:vertAlign w:val="baseline"/>
        </w:rPr>
        <w:t xml:space="preserve"> </w:t>
      </w:r>
      <w:r>
        <w:rPr>
          <w:w w:val="110"/>
          <w:vertAlign w:val="baseline"/>
        </w:rPr>
        <w:t>To</w:t>
      </w:r>
      <w:r>
        <w:rPr>
          <w:spacing w:val="-6"/>
          <w:w w:val="110"/>
          <w:vertAlign w:val="baseline"/>
        </w:rPr>
        <w:t xml:space="preserve"> </w:t>
      </w:r>
      <w:r>
        <w:rPr>
          <w:w w:val="110"/>
          <w:vertAlign w:val="baseline"/>
        </w:rPr>
        <w:t>facilitate</w:t>
      </w:r>
      <w:r>
        <w:rPr>
          <w:spacing w:val="-6"/>
          <w:w w:val="110"/>
          <w:vertAlign w:val="baseline"/>
        </w:rPr>
        <w:t xml:space="preserve"> </w:t>
      </w:r>
      <w:r>
        <w:rPr>
          <w:w w:val="110"/>
          <w:vertAlign w:val="baseline"/>
        </w:rPr>
        <w:t>the subsequent multimodal fusion, we further reduce their dimensionality to</w:t>
      </w:r>
      <w:r>
        <w:rPr>
          <w:spacing w:val="27"/>
          <w:w w:val="110"/>
          <w:vertAlign w:val="baseline"/>
        </w:rPr>
        <w:t xml:space="preserve"> </w:t>
      </w:r>
      <w:r>
        <w:rPr>
          <w:rFonts w:ascii="Cambria" w:eastAsia="Cambria"/>
          <w:w w:val="110"/>
          <w:vertAlign w:val="baseline"/>
        </w:rPr>
        <w:t>𝑑</w:t>
      </w:r>
      <w:r>
        <w:rPr>
          <w:rFonts w:ascii="Cambria" w:eastAsia="Cambria"/>
          <w:spacing w:val="42"/>
          <w:w w:val="110"/>
          <w:vertAlign w:val="baseline"/>
        </w:rPr>
        <w:t xml:space="preserve"> </w:t>
      </w:r>
      <w:r>
        <w:rPr>
          <w:w w:val="110"/>
          <w:vertAlign w:val="baseline"/>
        </w:rPr>
        <w:t>by</w:t>
      </w:r>
      <w:r>
        <w:rPr>
          <w:spacing w:val="27"/>
          <w:w w:val="110"/>
          <w:vertAlign w:val="baseline"/>
        </w:rPr>
        <w:t xml:space="preserve"> </w:t>
      </w:r>
      <w:r>
        <w:rPr>
          <w:w w:val="110"/>
          <w:vertAlign w:val="baseline"/>
        </w:rPr>
        <w:t>a</w:t>
      </w:r>
      <w:r>
        <w:rPr>
          <w:spacing w:val="28"/>
          <w:w w:val="110"/>
          <w:vertAlign w:val="baseline"/>
        </w:rPr>
        <w:t xml:space="preserve"> </w:t>
      </w:r>
      <w:r>
        <w:rPr>
          <w:w w:val="110"/>
          <w:vertAlign w:val="baseline"/>
        </w:rPr>
        <w:t>fully</w:t>
      </w:r>
      <w:r>
        <w:rPr>
          <w:spacing w:val="27"/>
          <w:w w:val="110"/>
          <w:vertAlign w:val="baseline"/>
        </w:rPr>
        <w:t xml:space="preserve"> </w:t>
      </w:r>
      <w:r>
        <w:rPr>
          <w:w w:val="110"/>
          <w:vertAlign w:val="baseline"/>
        </w:rPr>
        <w:t>connected</w:t>
      </w:r>
      <w:r>
        <w:rPr>
          <w:spacing w:val="28"/>
          <w:w w:val="110"/>
          <w:vertAlign w:val="baseline"/>
        </w:rPr>
        <w:t xml:space="preserve"> </w:t>
      </w:r>
      <w:r>
        <w:rPr>
          <w:w w:val="110"/>
          <w:vertAlign w:val="baseline"/>
        </w:rPr>
        <w:t>layer,</w:t>
      </w:r>
      <w:r>
        <w:rPr>
          <w:spacing w:val="27"/>
          <w:w w:val="110"/>
          <w:vertAlign w:val="baseline"/>
        </w:rPr>
        <w:t xml:space="preserve"> </w:t>
      </w:r>
      <w:r>
        <w:rPr>
          <w:w w:val="110"/>
          <w:vertAlign w:val="baseline"/>
        </w:rPr>
        <w:t>which</w:t>
      </w:r>
      <w:r>
        <w:rPr>
          <w:spacing w:val="28"/>
          <w:w w:val="110"/>
          <w:vertAlign w:val="baseline"/>
        </w:rPr>
        <w:t xml:space="preserve"> </w:t>
      </w:r>
      <w:r>
        <w:rPr>
          <w:w w:val="110"/>
          <w:vertAlign w:val="baseline"/>
        </w:rPr>
        <w:t>is</w:t>
      </w:r>
      <w:r>
        <w:rPr>
          <w:spacing w:val="27"/>
          <w:w w:val="110"/>
          <w:vertAlign w:val="baseline"/>
        </w:rPr>
        <w:t xml:space="preserve"> </w:t>
      </w:r>
      <w:r>
        <w:rPr>
          <w:w w:val="110"/>
          <w:vertAlign w:val="baseline"/>
        </w:rPr>
        <w:t>similar</w:t>
      </w:r>
      <w:r>
        <w:rPr>
          <w:spacing w:val="28"/>
          <w:w w:val="110"/>
          <w:vertAlign w:val="baseline"/>
        </w:rPr>
        <w:t xml:space="preserve"> </w:t>
      </w:r>
      <w:r>
        <w:rPr>
          <w:w w:val="110"/>
          <w:vertAlign w:val="baseline"/>
        </w:rPr>
        <w:t>to</w:t>
      </w:r>
      <w:r>
        <w:rPr>
          <w:spacing w:val="27"/>
          <w:w w:val="110"/>
          <w:vertAlign w:val="baseline"/>
        </w:rPr>
        <w:t xml:space="preserve"> </w:t>
      </w:r>
      <w:r>
        <w:rPr>
          <w:w w:val="110"/>
          <w:vertAlign w:val="baseline"/>
        </w:rPr>
        <w:t>that</w:t>
      </w:r>
      <w:r>
        <w:rPr>
          <w:spacing w:val="27"/>
          <w:w w:val="110"/>
          <w:vertAlign w:val="baseline"/>
        </w:rPr>
        <w:t xml:space="preserve"> </w:t>
      </w:r>
      <w:r>
        <w:rPr>
          <w:w w:val="110"/>
          <w:vertAlign w:val="baseline"/>
        </w:rPr>
        <w:t>in</w:t>
      </w:r>
      <w:r>
        <w:rPr>
          <w:spacing w:val="28"/>
          <w:w w:val="110"/>
          <w:vertAlign w:val="baseline"/>
        </w:rPr>
        <w:t xml:space="preserve"> </w:t>
      </w:r>
      <w:r>
        <w:rPr>
          <w:w w:val="110"/>
          <w:vertAlign w:val="baseline"/>
        </w:rPr>
        <w:t>the</w:t>
      </w:r>
      <w:r>
        <w:rPr>
          <w:spacing w:val="27"/>
          <w:w w:val="110"/>
          <w:vertAlign w:val="baseline"/>
        </w:rPr>
        <w:t xml:space="preserve"> </w:t>
      </w:r>
      <w:r>
        <w:rPr>
          <w:spacing w:val="-4"/>
          <w:w w:val="110"/>
          <w:vertAlign w:val="baseline"/>
        </w:rPr>
        <w:t>text</w:t>
      </w:r>
    </w:p>
    <w:p w14:paraId="2017FA27">
      <w:pPr>
        <w:pStyle w:val="8"/>
        <w:numPr>
          <w:ilvl w:val="0"/>
          <w:numId w:val="4"/>
        </w:numPr>
        <w:tabs>
          <w:tab w:val="left" w:pos="255"/>
          <w:tab w:val="left" w:pos="257"/>
        </w:tabs>
        <w:spacing w:before="82" w:after="0" w:line="271" w:lineRule="auto"/>
        <w:ind w:left="257" w:right="41" w:hanging="215"/>
        <w:jc w:val="both"/>
        <w:rPr>
          <w:sz w:val="16"/>
        </w:rPr>
      </w:pPr>
      <w:r>
        <w:br w:type="column"/>
      </w:r>
      <w:r>
        <w:rPr>
          <w:b/>
          <w:w w:val="110"/>
          <w:sz w:val="16"/>
        </w:rPr>
        <w:t>Text–audio fusion</w:t>
      </w:r>
      <w:r>
        <w:rPr>
          <w:w w:val="110"/>
          <w:sz w:val="16"/>
        </w:rPr>
        <w:t>. It learns the cross-modal correlation be</w:t>
      </w:r>
      <w:r>
        <w:rPr>
          <w:w w:val="110"/>
          <w:sz w:val="16"/>
        </w:rPr>
        <w:softHyphen/>
      </w:r>
      <w:r>
        <w:rPr>
          <w:w w:val="110"/>
          <w:sz w:val="16"/>
        </w:rPr>
        <w:t>tween text and audio modalities by treating text features as</w:t>
      </w:r>
      <w:r>
        <w:rPr>
          <w:spacing w:val="40"/>
          <w:w w:val="110"/>
          <w:sz w:val="16"/>
        </w:rPr>
        <w:t xml:space="preserve"> </w:t>
      </w:r>
      <w:r>
        <w:rPr>
          <w:w w:val="110"/>
          <w:sz w:val="16"/>
        </w:rPr>
        <w:t xml:space="preserve">query and audio features as key and value, respectively. The attention result of the </w:t>
      </w:r>
      <w:r>
        <w:rPr>
          <w:rFonts w:ascii="Cambria" w:hAnsi="Cambria" w:eastAsia="Cambria"/>
          <w:w w:val="110"/>
          <w:sz w:val="16"/>
        </w:rPr>
        <w:t>𝑙</w:t>
      </w:r>
      <w:r>
        <w:rPr>
          <w:w w:val="110"/>
          <w:sz w:val="16"/>
        </w:rPr>
        <w:t>th head is computed as follows:</w:t>
      </w:r>
    </w:p>
    <w:p w14:paraId="139E609D">
      <w:pPr>
        <w:spacing w:before="91"/>
        <w:ind w:left="1369" w:right="0" w:firstLine="0"/>
        <w:jc w:val="left"/>
        <w:rPr>
          <w:rFonts w:ascii="Cambria" w:hAnsi="Cambria" w:eastAsia="Cambria"/>
          <w:position w:val="-8"/>
          <w:sz w:val="16"/>
        </w:rPr>
      </w:pPr>
      <w:r>
        <w:rPr>
          <w:rFonts w:ascii="Cambria" w:hAnsi="Cambria" w:eastAsia="Cambria"/>
          <w:position w:val="-8"/>
          <w:sz w:val="16"/>
        </w:rPr>
        <mc:AlternateContent>
          <mc:Choice Requires="wps">
            <w:drawing>
              <wp:anchor distT="0" distB="0" distL="0" distR="0" simplePos="0" relativeHeight="251713536" behindDoc="1" locked="0" layoutInCell="1" allowOverlap="1">
                <wp:simplePos x="0" y="0"/>
                <wp:positionH relativeFrom="page">
                  <wp:posOffset>4285615</wp:posOffset>
                </wp:positionH>
                <wp:positionV relativeFrom="paragraph">
                  <wp:posOffset>248285</wp:posOffset>
                </wp:positionV>
                <wp:extent cx="662940" cy="339725"/>
                <wp:effectExtent l="0" t="0" r="0" b="0"/>
                <wp:wrapNone/>
                <wp:docPr id="210" name="Textbox 210"/>
                <wp:cNvGraphicFramePr/>
                <a:graphic xmlns:a="http://schemas.openxmlformats.org/drawingml/2006/main">
                  <a:graphicData uri="http://schemas.microsoft.com/office/word/2010/wordprocessingShape">
                    <wps:wsp>
                      <wps:cNvSpPr txBox="1"/>
                      <wps:spPr>
                        <a:xfrm>
                          <a:off x="0" y="0"/>
                          <a:ext cx="662940" cy="339725"/>
                        </a:xfrm>
                        <a:prstGeom prst="rect">
                          <a:avLst/>
                        </a:prstGeom>
                      </wps:spPr>
                      <wps:txbx>
                        <w:txbxContent>
                          <w:p w14:paraId="11DBFA6A">
                            <w:pPr>
                              <w:tabs>
                                <w:tab w:val="left" w:pos="972"/>
                              </w:tabs>
                              <w:spacing w:before="1"/>
                              <w:ind w:left="0" w:right="0" w:firstLine="0"/>
                              <w:jc w:val="left"/>
                              <w:rPr>
                                <w:rFonts w:ascii="Cambria" w:hAnsi="Cambria" w:eastAsia="Cambria"/>
                                <w:sz w:val="16"/>
                              </w:rPr>
                            </w:pPr>
                            <w:r>
                              <w:rPr>
                                <w:rFonts w:ascii="Cambria" w:hAnsi="Cambria" w:eastAsia="Cambria"/>
                                <w:spacing w:val="-10"/>
                                <w:sz w:val="16"/>
                                <w:vertAlign w:val="subscript"/>
                              </w:rPr>
                              <w:t>𝑙</w:t>
                            </w:r>
                            <w:r>
                              <w:rPr>
                                <w:rFonts w:ascii="Cambria" w:hAnsi="Cambria" w:eastAsia="Cambria"/>
                                <w:sz w:val="16"/>
                                <w:vertAlign w:val="baseline"/>
                              </w:rPr>
                              <w:tab/>
                            </w:r>
                            <w:r>
                              <w:rPr>
                                <w:rFonts w:ascii="Cambria" w:hAnsi="Cambria" w:eastAsia="Cambria"/>
                                <w:spacing w:val="-29"/>
                                <w:w w:val="75"/>
                                <w:sz w:val="16"/>
                                <w:vertAlign w:val="baseline"/>
                              </w:rPr>
                              <w:t>⎜</w:t>
                            </w:r>
                          </w:p>
                        </w:txbxContent>
                      </wps:txbx>
                      <wps:bodyPr wrap="square" lIns="0" tIns="0" rIns="0" bIns="0" rtlCol="0">
                        <a:noAutofit/>
                      </wps:bodyPr>
                    </wps:wsp>
                  </a:graphicData>
                </a:graphic>
              </wp:anchor>
            </w:drawing>
          </mc:Choice>
          <mc:Fallback>
            <w:pict>
              <v:shape id="Textbox 210" o:spid="_x0000_s1026" o:spt="202" type="#_x0000_t202" style="position:absolute;left:0pt;margin-left:337.45pt;margin-top:19.55pt;height:26.75pt;width:52.2pt;mso-position-horizontal-relative:page;z-index:-251602944;mso-width-relative:page;mso-height-relative:page;" filled="f" stroked="f" coordsize="21600,21600" o:gfxdata="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UY8IrZAAAACQEAAA8AAAAAAAAAAQAgAAAAIgAAAGRycy9kb3ducmV2LnhtbFBLAQIUABQAAAAI&#10;AIdO4kDHoGDeswEAAHcDAAAOAAAAAAAAAAEAIAAAACgBAABkcnMvZTJvRG9jLnhtbFBLBQYAAAAA&#10;BgAGAFkBAABNBQAAAAA=&#10;">
                <v:fill on="f" focussize="0,0"/>
                <v:stroke on="f"/>
                <v:imagedata o:title=""/>
                <o:lock v:ext="edit" aspectratio="f"/>
                <v:textbox inset="0mm,0mm,0mm,0mm">
                  <w:txbxContent>
                    <w:p w14:paraId="11DBFA6A">
                      <w:pPr>
                        <w:tabs>
                          <w:tab w:val="left" w:pos="972"/>
                        </w:tabs>
                        <w:spacing w:before="1"/>
                        <w:ind w:left="0" w:right="0" w:firstLine="0"/>
                        <w:jc w:val="left"/>
                        <w:rPr>
                          <w:rFonts w:ascii="Cambria" w:hAnsi="Cambria" w:eastAsia="Cambria"/>
                          <w:sz w:val="16"/>
                        </w:rPr>
                      </w:pPr>
                      <w:r>
                        <w:rPr>
                          <w:rFonts w:ascii="Cambria" w:hAnsi="Cambria" w:eastAsia="Cambria"/>
                          <w:spacing w:val="-10"/>
                          <w:sz w:val="16"/>
                          <w:vertAlign w:val="subscript"/>
                        </w:rPr>
                        <w:t>𝑙</w:t>
                      </w:r>
                      <w:r>
                        <w:rPr>
                          <w:rFonts w:ascii="Cambria" w:hAnsi="Cambria" w:eastAsia="Cambria"/>
                          <w:sz w:val="16"/>
                          <w:vertAlign w:val="baseline"/>
                        </w:rPr>
                        <w:tab/>
                      </w:r>
                      <w:r>
                        <w:rPr>
                          <w:rFonts w:ascii="Cambria" w:hAnsi="Cambria" w:eastAsia="Cambria"/>
                          <w:spacing w:val="-29"/>
                          <w:w w:val="75"/>
                          <w:sz w:val="16"/>
                          <w:vertAlign w:val="baseline"/>
                        </w:rPr>
                        <w:t>⎜</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3536" behindDoc="1" locked="0" layoutInCell="1" allowOverlap="1">
                <wp:simplePos x="0" y="0"/>
                <wp:positionH relativeFrom="page">
                  <wp:posOffset>5126355</wp:posOffset>
                </wp:positionH>
                <wp:positionV relativeFrom="paragraph">
                  <wp:posOffset>238760</wp:posOffset>
                </wp:positionV>
                <wp:extent cx="44450" cy="339725"/>
                <wp:effectExtent l="0" t="0" r="0" b="0"/>
                <wp:wrapNone/>
                <wp:docPr id="211" name="Textbox 211"/>
                <wp:cNvGraphicFramePr/>
                <a:graphic xmlns:a="http://schemas.openxmlformats.org/drawingml/2006/main">
                  <a:graphicData uri="http://schemas.microsoft.com/office/word/2010/wordprocessingShape">
                    <wps:wsp>
                      <wps:cNvSpPr txBox="1"/>
                      <wps:spPr>
                        <a:xfrm>
                          <a:off x="0" y="0"/>
                          <a:ext cx="44450" cy="339725"/>
                        </a:xfrm>
                        <a:prstGeom prst="rect">
                          <a:avLst/>
                        </a:prstGeom>
                      </wps:spPr>
                      <wps:txbx>
                        <w:txbxContent>
                          <w:p w14:paraId="50B6FA87">
                            <w:pPr>
                              <w:spacing w:before="1"/>
                              <w:ind w:left="0" w:right="0" w:firstLine="0"/>
                              <w:jc w:val="left"/>
                              <w:rPr>
                                <w:rFonts w:ascii="Cambria" w:hAnsi="Cambria"/>
                                <w:sz w:val="16"/>
                              </w:rPr>
                            </w:pPr>
                            <w:r>
                              <w:rPr>
                                <w:rFonts w:ascii="Cambria" w:hAnsi="Cambria"/>
                                <w:spacing w:val="-109"/>
                                <w:w w:val="160"/>
                                <w:sz w:val="16"/>
                              </w:rPr>
                              <w:t>√</w:t>
                            </w:r>
                          </w:p>
                        </w:txbxContent>
                      </wps:txbx>
                      <wps:bodyPr wrap="square" lIns="0" tIns="0" rIns="0" bIns="0" rtlCol="0">
                        <a:noAutofit/>
                      </wps:bodyPr>
                    </wps:wsp>
                  </a:graphicData>
                </a:graphic>
              </wp:anchor>
            </w:drawing>
          </mc:Choice>
          <mc:Fallback>
            <w:pict>
              <v:shape id="Textbox 211" o:spid="_x0000_s1026" o:spt="202" type="#_x0000_t202" style="position:absolute;left:0pt;margin-left:403.65pt;margin-top:18.8pt;height:26.75pt;width:3.5pt;mso-position-horizontal-relative:page;z-index:-251602944;mso-width-relative:page;mso-height-relative:page;" filled="f" stroked="f" coordsize="21600,21600" o:gfxdata="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v82gWdgAAAAJAQAADwAAAAAAAAABACAAAAAiAAAAZHJzL2Rvd25yZXYueG1sUEsBAhQAFAAAAAgA&#10;h07iQNck0kSzAQAAdgMAAA4AAAAAAAAAAQAgAAAAJwEAAGRycy9lMm9Eb2MueG1sUEsFBgAAAAAG&#10;AAYAWQEAAEwFAAAAAA==&#10;">
                <v:fill on="f" focussize="0,0"/>
                <v:stroke on="f"/>
                <v:imagedata o:title=""/>
                <o:lock v:ext="edit" aspectratio="f"/>
                <v:textbox inset="0mm,0mm,0mm,0mm">
                  <w:txbxContent>
                    <w:p w14:paraId="50B6FA87">
                      <w:pPr>
                        <w:spacing w:before="1"/>
                        <w:ind w:left="0" w:right="0" w:firstLine="0"/>
                        <w:jc w:val="left"/>
                        <w:rPr>
                          <w:rFonts w:ascii="Cambria" w:hAnsi="Cambria"/>
                          <w:sz w:val="16"/>
                        </w:rPr>
                      </w:pPr>
                      <w:r>
                        <w:rPr>
                          <w:rFonts w:ascii="Cambria" w:hAnsi="Cambria"/>
                          <w:spacing w:val="-109"/>
                          <w:w w:val="160"/>
                          <w:sz w:val="16"/>
                        </w:rPr>
                        <w:t>√</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4560" behindDoc="1" locked="0" layoutInCell="1" allowOverlap="1">
                <wp:simplePos x="0" y="0"/>
                <wp:positionH relativeFrom="page">
                  <wp:posOffset>5704205</wp:posOffset>
                </wp:positionH>
                <wp:positionV relativeFrom="paragraph">
                  <wp:posOffset>248285</wp:posOffset>
                </wp:positionV>
                <wp:extent cx="287020" cy="339725"/>
                <wp:effectExtent l="0" t="0" r="0" b="0"/>
                <wp:wrapNone/>
                <wp:docPr id="212" name="Textbox 212"/>
                <wp:cNvGraphicFramePr/>
                <a:graphic xmlns:a="http://schemas.openxmlformats.org/drawingml/2006/main">
                  <a:graphicData uri="http://schemas.microsoft.com/office/word/2010/wordprocessingShape">
                    <wps:wsp>
                      <wps:cNvSpPr txBox="1"/>
                      <wps:spPr>
                        <a:xfrm>
                          <a:off x="0" y="0"/>
                          <a:ext cx="287020" cy="339725"/>
                        </a:xfrm>
                        <a:prstGeom prst="rect">
                          <a:avLst/>
                        </a:prstGeom>
                      </wps:spPr>
                      <wps:txbx>
                        <w:txbxContent>
                          <w:p w14:paraId="46E57DB3">
                            <w:pPr>
                              <w:tabs>
                                <w:tab w:val="left" w:pos="413"/>
                              </w:tabs>
                              <w:spacing w:before="1"/>
                              <w:ind w:left="0" w:right="0" w:firstLine="0"/>
                              <w:jc w:val="left"/>
                              <w:rPr>
                                <w:rFonts w:ascii="Cambria" w:hAnsi="Cambria" w:eastAsia="Cambria"/>
                                <w:sz w:val="16"/>
                              </w:rPr>
                            </w:pPr>
                            <w:r>
                              <w:rPr>
                                <w:rFonts w:ascii="Cambria" w:hAnsi="Cambria" w:eastAsia="Cambria"/>
                                <w:spacing w:val="-10"/>
                                <w:w w:val="85"/>
                                <w:sz w:val="16"/>
                              </w:rPr>
                              <w:t>⎟</w:t>
                            </w:r>
                            <w:r>
                              <w:rPr>
                                <w:rFonts w:ascii="Cambria" w:hAnsi="Cambria" w:eastAsia="Cambria"/>
                                <w:sz w:val="16"/>
                              </w:rPr>
                              <w:tab/>
                            </w:r>
                            <w:r>
                              <w:rPr>
                                <w:rFonts w:ascii="Cambria" w:hAnsi="Cambria" w:eastAsia="Cambria"/>
                                <w:spacing w:val="-10"/>
                                <w:sz w:val="16"/>
                                <w:vertAlign w:val="subscript"/>
                              </w:rPr>
                              <w:t>𝑙</w:t>
                            </w:r>
                          </w:p>
                        </w:txbxContent>
                      </wps:txbx>
                      <wps:bodyPr wrap="square" lIns="0" tIns="0" rIns="0" bIns="0" rtlCol="0">
                        <a:noAutofit/>
                      </wps:bodyPr>
                    </wps:wsp>
                  </a:graphicData>
                </a:graphic>
              </wp:anchor>
            </w:drawing>
          </mc:Choice>
          <mc:Fallback>
            <w:pict>
              <v:shape id="Textbox 212" o:spid="_x0000_s1026" o:spt="202" type="#_x0000_t202" style="position:absolute;left:0pt;margin-left:449.15pt;margin-top:19.55pt;height:26.75pt;width:22.6pt;mso-position-horizontal-relative:page;z-index:-251601920;mso-width-relative:page;mso-height-relative:page;" filled="f" stroked="f" coordsize="21600,21600" o:gfxdata="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MjCO8/ZAAAACQEAAA8AAAAAAAAAAQAgAAAAIgAAAGRycy9kb3ducmV2LnhtbFBLAQIUABQAAAAI&#10;AIdO4kAyejUdswEAAHcDAAAOAAAAAAAAAAEAIAAAACgBAABkcnMvZTJvRG9jLnhtbFBLBQYAAAAA&#10;BgAGAFkBAABNBQAAAAA=&#10;">
                <v:fill on="f" focussize="0,0"/>
                <v:stroke on="f"/>
                <v:imagedata o:title=""/>
                <o:lock v:ext="edit" aspectratio="f"/>
                <v:textbox inset="0mm,0mm,0mm,0mm">
                  <w:txbxContent>
                    <w:p w14:paraId="46E57DB3">
                      <w:pPr>
                        <w:tabs>
                          <w:tab w:val="left" w:pos="413"/>
                        </w:tabs>
                        <w:spacing w:before="1"/>
                        <w:ind w:left="0" w:right="0" w:firstLine="0"/>
                        <w:jc w:val="left"/>
                        <w:rPr>
                          <w:rFonts w:ascii="Cambria" w:hAnsi="Cambria" w:eastAsia="Cambria"/>
                          <w:sz w:val="16"/>
                        </w:rPr>
                      </w:pPr>
                      <w:r>
                        <w:rPr>
                          <w:rFonts w:ascii="Cambria" w:hAnsi="Cambria" w:eastAsia="Cambria"/>
                          <w:spacing w:val="-10"/>
                          <w:w w:val="85"/>
                          <w:sz w:val="16"/>
                        </w:rPr>
                        <w:t>⎟</w:t>
                      </w:r>
                      <w:r>
                        <w:rPr>
                          <w:rFonts w:ascii="Cambria" w:hAnsi="Cambria" w:eastAsia="Cambria"/>
                          <w:sz w:val="16"/>
                        </w:rPr>
                        <w:tab/>
                      </w:r>
                      <w:r>
                        <w:rPr>
                          <w:rFonts w:ascii="Cambria" w:hAnsi="Cambria" w:eastAsia="Cambria"/>
                          <w:spacing w:val="-10"/>
                          <w:sz w:val="16"/>
                          <w:vertAlign w:val="subscript"/>
                        </w:rPr>
                        <w:t>𝑙</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674624" behindDoc="0" locked="0" layoutInCell="1" allowOverlap="1">
                <wp:simplePos x="0" y="0"/>
                <wp:positionH relativeFrom="page">
                  <wp:posOffset>4197350</wp:posOffset>
                </wp:positionH>
                <wp:positionV relativeFrom="paragraph">
                  <wp:posOffset>220980</wp:posOffset>
                </wp:positionV>
                <wp:extent cx="688975" cy="138430"/>
                <wp:effectExtent l="0" t="0" r="0" b="0"/>
                <wp:wrapNone/>
                <wp:docPr id="213" name="Textbox 213"/>
                <wp:cNvGraphicFramePr/>
                <a:graphic xmlns:a="http://schemas.openxmlformats.org/drawingml/2006/main">
                  <a:graphicData uri="http://schemas.microsoft.com/office/word/2010/wordprocessingShape">
                    <wps:wsp>
                      <wps:cNvSpPr txBox="1"/>
                      <wps:spPr>
                        <a:xfrm>
                          <a:off x="0" y="0"/>
                          <a:ext cx="688975" cy="138430"/>
                        </a:xfrm>
                        <a:prstGeom prst="rect">
                          <a:avLst/>
                        </a:prstGeom>
                      </wps:spPr>
                      <wps:txbx>
                        <w:txbxContent>
                          <w:p w14:paraId="411723ED">
                            <w:pPr>
                              <w:spacing w:before="11"/>
                              <w:ind w:left="0" w:right="0" w:firstLine="0"/>
                              <w:jc w:val="left"/>
                              <w:rPr>
                                <w:rFonts w:ascii="Cambria" w:eastAsia="Cambria"/>
                                <w:sz w:val="16"/>
                              </w:rPr>
                            </w:pPr>
                            <w:r>
                              <w:rPr>
                                <w:rFonts w:ascii="Cambria" w:eastAsia="Cambria"/>
                                <w:w w:val="110"/>
                                <w:sz w:val="16"/>
                              </w:rPr>
                              <w:t>𝐻</w:t>
                            </w:r>
                            <w:r>
                              <w:rPr>
                                <w:rFonts w:ascii="Cambria" w:eastAsia="Cambria"/>
                                <w:w w:val="110"/>
                                <w:sz w:val="16"/>
                                <w:vertAlign w:val="superscript"/>
                              </w:rPr>
                              <w:t>𝑡𝑎</w:t>
                            </w:r>
                            <w:r>
                              <w:rPr>
                                <w:rFonts w:ascii="Cambria" w:eastAsia="Cambria"/>
                                <w:spacing w:val="29"/>
                                <w:w w:val="110"/>
                                <w:sz w:val="16"/>
                                <w:vertAlign w:val="baseline"/>
                              </w:rPr>
                              <w:t xml:space="preserve"> </w:t>
                            </w:r>
                            <w:r>
                              <w:rPr>
                                <w:rFonts w:ascii="Cambria" w:eastAsia="Cambria"/>
                                <w:w w:val="110"/>
                                <w:sz w:val="16"/>
                                <w:vertAlign w:val="baseline"/>
                              </w:rPr>
                              <w:t>=</w:t>
                            </w:r>
                            <w:r>
                              <w:rPr>
                                <w:rFonts w:ascii="Cambria" w:eastAsia="Cambria"/>
                                <w:spacing w:val="19"/>
                                <w:w w:val="110"/>
                                <w:sz w:val="16"/>
                                <w:vertAlign w:val="baseline"/>
                              </w:rPr>
                              <w:t xml:space="preserve"> </w:t>
                            </w:r>
                            <w:r>
                              <w:rPr>
                                <w:rFonts w:ascii="Cambria" w:eastAsia="Cambria"/>
                                <w:spacing w:val="-2"/>
                                <w:w w:val="95"/>
                                <w:sz w:val="16"/>
                                <w:vertAlign w:val="baseline"/>
                              </w:rPr>
                              <w:t>𝑆𝑜𝑓𝑡𝑚𝑎𝑥</w:t>
                            </w:r>
                          </w:p>
                        </w:txbxContent>
                      </wps:txbx>
                      <wps:bodyPr wrap="square" lIns="0" tIns="0" rIns="0" bIns="0" rtlCol="0">
                        <a:noAutofit/>
                      </wps:bodyPr>
                    </wps:wsp>
                  </a:graphicData>
                </a:graphic>
              </wp:anchor>
            </w:drawing>
          </mc:Choice>
          <mc:Fallback>
            <w:pict>
              <v:shape id="Textbox 213" o:spid="_x0000_s1026" o:spt="202" type="#_x0000_t202" style="position:absolute;left:0pt;margin-left:330.5pt;margin-top:17.4pt;height:10.9pt;width:54.25pt;mso-position-horizontal-relative:page;z-index:251674624;mso-width-relative:page;mso-height-relative:page;" filled="f" stroked="f" coordsize="21600,21600" o:gfxdata="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yBYRZNgAAAAJAQAADwAAAAAAAAABACAAAAAiAAAAZHJzL2Rvd25yZXYueG1sUEsBAhQAFAAA&#10;AAgAh07iQNLc0Je2AQAAdwMAAA4AAAAAAAAAAQAgAAAAJwEAAGRycy9lMm9Eb2MueG1sUEsFBgAA&#10;AAAGAAYAWQEAAE8FAAAAAA==&#10;">
                <v:fill on="f" focussize="0,0"/>
                <v:stroke on="f"/>
                <v:imagedata o:title=""/>
                <o:lock v:ext="edit" aspectratio="f"/>
                <v:textbox inset="0mm,0mm,0mm,0mm">
                  <w:txbxContent>
                    <w:p w14:paraId="411723ED">
                      <w:pPr>
                        <w:spacing w:before="11"/>
                        <w:ind w:left="0" w:right="0" w:firstLine="0"/>
                        <w:jc w:val="left"/>
                        <w:rPr>
                          <w:rFonts w:ascii="Cambria" w:eastAsia="Cambria"/>
                          <w:sz w:val="16"/>
                        </w:rPr>
                      </w:pPr>
                      <w:r>
                        <w:rPr>
                          <w:rFonts w:ascii="Cambria" w:eastAsia="Cambria"/>
                          <w:w w:val="110"/>
                          <w:sz w:val="16"/>
                        </w:rPr>
                        <w:t>𝐻</w:t>
                      </w:r>
                      <w:r>
                        <w:rPr>
                          <w:rFonts w:ascii="Cambria" w:eastAsia="Cambria"/>
                          <w:w w:val="110"/>
                          <w:sz w:val="16"/>
                          <w:vertAlign w:val="superscript"/>
                        </w:rPr>
                        <w:t>𝑡𝑎</w:t>
                      </w:r>
                      <w:r>
                        <w:rPr>
                          <w:rFonts w:ascii="Cambria" w:eastAsia="Cambria"/>
                          <w:spacing w:val="29"/>
                          <w:w w:val="110"/>
                          <w:sz w:val="16"/>
                          <w:vertAlign w:val="baseline"/>
                        </w:rPr>
                        <w:t xml:space="preserve"> </w:t>
                      </w:r>
                      <w:r>
                        <w:rPr>
                          <w:rFonts w:ascii="Cambria" w:eastAsia="Cambria"/>
                          <w:w w:val="110"/>
                          <w:sz w:val="16"/>
                          <w:vertAlign w:val="baseline"/>
                        </w:rPr>
                        <w:t>=</w:t>
                      </w:r>
                      <w:r>
                        <w:rPr>
                          <w:rFonts w:ascii="Cambria" w:eastAsia="Cambria"/>
                          <w:spacing w:val="19"/>
                          <w:w w:val="110"/>
                          <w:sz w:val="16"/>
                          <w:vertAlign w:val="baseline"/>
                        </w:rPr>
                        <w:t xml:space="preserve"> </w:t>
                      </w:r>
                      <w:r>
                        <w:rPr>
                          <w:rFonts w:ascii="Cambria" w:eastAsia="Cambria"/>
                          <w:spacing w:val="-2"/>
                          <w:w w:val="95"/>
                          <w:sz w:val="16"/>
                          <w:vertAlign w:val="baseline"/>
                        </w:rPr>
                        <w:t>𝑆𝑜𝑓𝑡𝑚𝑎𝑥</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6608" behindDoc="1" locked="0" layoutInCell="1" allowOverlap="1">
                <wp:simplePos x="0" y="0"/>
                <wp:positionH relativeFrom="page">
                  <wp:posOffset>5170170</wp:posOffset>
                </wp:positionH>
                <wp:positionV relativeFrom="paragraph">
                  <wp:posOffset>215265</wp:posOffset>
                </wp:positionV>
                <wp:extent cx="24765" cy="76200"/>
                <wp:effectExtent l="0" t="0" r="0" b="0"/>
                <wp:wrapNone/>
                <wp:docPr id="214" name="Textbox 214"/>
                <wp:cNvGraphicFramePr/>
                <a:graphic xmlns:a="http://schemas.openxmlformats.org/drawingml/2006/main">
                  <a:graphicData uri="http://schemas.microsoft.com/office/word/2010/wordprocessingShape">
                    <wps:wsp>
                      <wps:cNvSpPr txBox="1"/>
                      <wps:spPr>
                        <a:xfrm>
                          <a:off x="0" y="0"/>
                          <a:ext cx="24765" cy="76200"/>
                        </a:xfrm>
                        <a:prstGeom prst="rect">
                          <a:avLst/>
                        </a:prstGeom>
                      </wps:spPr>
                      <wps:txbx>
                        <w:txbxContent>
                          <w:p w14:paraId="262688C9">
                            <w:pPr>
                              <w:spacing w:before="0" w:line="120" w:lineRule="exact"/>
                              <w:ind w:left="0" w:right="0" w:firstLine="0"/>
                              <w:jc w:val="left"/>
                              <w:rPr>
                                <w:rFonts w:ascii="Cambria" w:eastAsia="Cambria"/>
                                <w:sz w:val="12"/>
                              </w:rPr>
                            </w:pPr>
                            <w:r>
                              <w:rPr>
                                <w:rFonts w:ascii="Cambria" w:eastAsia="Cambria"/>
                                <w:spacing w:val="-10"/>
                                <w:sz w:val="12"/>
                              </w:rPr>
                              <w:t>𝑙</w:t>
                            </w:r>
                          </w:p>
                        </w:txbxContent>
                      </wps:txbx>
                      <wps:bodyPr wrap="square" lIns="0" tIns="0" rIns="0" bIns="0" rtlCol="0">
                        <a:noAutofit/>
                      </wps:bodyPr>
                    </wps:wsp>
                  </a:graphicData>
                </a:graphic>
              </wp:anchor>
            </w:drawing>
          </mc:Choice>
          <mc:Fallback>
            <w:pict>
              <v:shape id="Textbox 214" o:spid="_x0000_s1026" o:spt="202" type="#_x0000_t202" style="position:absolute;left:0pt;margin-left:407.1pt;margin-top:16.95pt;height:6pt;width:1.95pt;mso-position-horizontal-relative:page;z-index:-251599872;mso-width-relative:page;mso-height-relative:page;" filled="f" stroked="f" coordsize="21600,21600" o:gfxdata="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soY0SNkAAAAJAQAADwAAAAAAAAABACAAAAAiAAAAZHJzL2Rvd25yZXYueG1sUEsBAhQAFAAAAAgA&#10;h07iQGkaj86yAQAAdQMAAA4AAAAAAAAAAQAgAAAAKAEAAGRycy9lMm9Eb2MueG1sUEsFBgAAAAAG&#10;AAYAWQEAAEwFAAAAAA==&#10;">
                <v:fill on="f" focussize="0,0"/>
                <v:stroke on="f"/>
                <v:imagedata o:title=""/>
                <o:lock v:ext="edit" aspectratio="f"/>
                <v:textbox inset="0mm,0mm,0mm,0mm">
                  <w:txbxContent>
                    <w:p w14:paraId="262688C9">
                      <w:pPr>
                        <w:spacing w:before="0" w:line="120" w:lineRule="exact"/>
                        <w:ind w:left="0" w:right="0" w:firstLine="0"/>
                        <w:jc w:val="left"/>
                        <w:rPr>
                          <w:rFonts w:ascii="Cambria" w:eastAsia="Cambria"/>
                          <w:sz w:val="12"/>
                        </w:rPr>
                      </w:pPr>
                      <w:r>
                        <w:rPr>
                          <w:rFonts w:ascii="Cambria" w:eastAsia="Cambria"/>
                          <w:spacing w:val="-10"/>
                          <w:sz w:val="12"/>
                        </w:rPr>
                        <w:t>𝑙</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6608" behindDoc="1" locked="0" layoutInCell="1" allowOverlap="1">
                <wp:simplePos x="0" y="0"/>
                <wp:positionH relativeFrom="page">
                  <wp:posOffset>5233035</wp:posOffset>
                </wp:positionH>
                <wp:positionV relativeFrom="paragraph">
                  <wp:posOffset>352425</wp:posOffset>
                </wp:positionV>
                <wp:extent cx="53975" cy="101600"/>
                <wp:effectExtent l="0" t="0" r="0" b="0"/>
                <wp:wrapNone/>
                <wp:docPr id="215" name="Textbox 215"/>
                <wp:cNvGraphicFramePr/>
                <a:graphic xmlns:a="http://schemas.openxmlformats.org/drawingml/2006/main">
                  <a:graphicData uri="http://schemas.microsoft.com/office/word/2010/wordprocessingShape">
                    <wps:wsp>
                      <wps:cNvSpPr txBox="1"/>
                      <wps:spPr>
                        <a:xfrm>
                          <a:off x="0" y="0"/>
                          <a:ext cx="53975" cy="101600"/>
                        </a:xfrm>
                        <a:prstGeom prst="rect">
                          <a:avLst/>
                        </a:prstGeom>
                      </wps:spPr>
                      <wps:txbx>
                        <w:txbxContent>
                          <w:p w14:paraId="6FB6356C">
                            <w:pPr>
                              <w:spacing w:before="0" w:line="159" w:lineRule="exact"/>
                              <w:ind w:left="0" w:right="0" w:firstLine="0"/>
                              <w:jc w:val="left"/>
                              <w:rPr>
                                <w:rFonts w:ascii="Cambria" w:eastAsia="Cambria"/>
                                <w:sz w:val="16"/>
                              </w:rPr>
                            </w:pPr>
                            <w:r>
                              <w:rPr>
                                <w:rFonts w:ascii="Cambria" w:eastAsia="Cambria"/>
                                <w:spacing w:val="-10"/>
                                <w:w w:val="90"/>
                                <w:sz w:val="16"/>
                              </w:rPr>
                              <w:t>𝑑</w:t>
                            </w:r>
                          </w:p>
                        </w:txbxContent>
                      </wps:txbx>
                      <wps:bodyPr wrap="square" lIns="0" tIns="0" rIns="0" bIns="0" rtlCol="0">
                        <a:noAutofit/>
                      </wps:bodyPr>
                    </wps:wsp>
                  </a:graphicData>
                </a:graphic>
              </wp:anchor>
            </w:drawing>
          </mc:Choice>
          <mc:Fallback>
            <w:pict>
              <v:shape id="Textbox 215" o:spid="_x0000_s1026" o:spt="202" type="#_x0000_t202" style="position:absolute;left:0pt;margin-left:412.05pt;margin-top:27.75pt;height:8pt;width:4.25pt;mso-position-horizontal-relative:page;z-index:-251599872;mso-width-relative:page;mso-height-relative:page;" filled="f" stroked="f" coordsize="21600,21600" o:gfxdata="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Ndq0B7ZAAAACQEAAA8AAAAAAAAAAQAgAAAAIgAAAGRycy9kb3ducmV2LnhtbFBLAQIUABQAAAAI&#10;AIdO4kBW3B+iswEAAHYDAAAOAAAAAAAAAAEAIAAAACgBAABkcnMvZTJvRG9jLnhtbFBLBQYAAAAA&#10;BgAGAFkBAABNBQAAAAA=&#10;">
                <v:fill on="f" focussize="0,0"/>
                <v:stroke on="f"/>
                <v:imagedata o:title=""/>
                <o:lock v:ext="edit" aspectratio="f"/>
                <v:textbox inset="0mm,0mm,0mm,0mm">
                  <w:txbxContent>
                    <w:p w14:paraId="6FB6356C">
                      <w:pPr>
                        <w:spacing w:before="0" w:line="159" w:lineRule="exact"/>
                        <w:ind w:left="0" w:right="0" w:firstLine="0"/>
                        <w:jc w:val="left"/>
                        <w:rPr>
                          <w:rFonts w:ascii="Cambria" w:eastAsia="Cambria"/>
                          <w:sz w:val="16"/>
                        </w:rPr>
                      </w:pPr>
                      <w:r>
                        <w:rPr>
                          <w:rFonts w:ascii="Cambria" w:eastAsia="Cambria"/>
                          <w:spacing w:val="-10"/>
                          <w:w w:val="90"/>
                          <w:sz w:val="16"/>
                        </w:rPr>
                        <w:t>𝑑</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7632" behindDoc="1" locked="0" layoutInCell="1" allowOverlap="1">
                <wp:simplePos x="0" y="0"/>
                <wp:positionH relativeFrom="page">
                  <wp:posOffset>5504815</wp:posOffset>
                </wp:positionH>
                <wp:positionV relativeFrom="paragraph">
                  <wp:posOffset>215265</wp:posOffset>
                </wp:positionV>
                <wp:extent cx="24765" cy="76200"/>
                <wp:effectExtent l="0" t="0" r="0" b="0"/>
                <wp:wrapNone/>
                <wp:docPr id="216" name="Textbox 216"/>
                <wp:cNvGraphicFramePr/>
                <a:graphic xmlns:a="http://schemas.openxmlformats.org/drawingml/2006/main">
                  <a:graphicData uri="http://schemas.microsoft.com/office/word/2010/wordprocessingShape">
                    <wps:wsp>
                      <wps:cNvSpPr txBox="1"/>
                      <wps:spPr>
                        <a:xfrm>
                          <a:off x="0" y="0"/>
                          <a:ext cx="24765" cy="76200"/>
                        </a:xfrm>
                        <a:prstGeom prst="rect">
                          <a:avLst/>
                        </a:prstGeom>
                      </wps:spPr>
                      <wps:txbx>
                        <w:txbxContent>
                          <w:p w14:paraId="39CC3E1B">
                            <w:pPr>
                              <w:spacing w:before="0" w:line="120" w:lineRule="exact"/>
                              <w:ind w:left="0" w:right="0" w:firstLine="0"/>
                              <w:jc w:val="left"/>
                              <w:rPr>
                                <w:rFonts w:ascii="Cambria" w:eastAsia="Cambria"/>
                                <w:sz w:val="12"/>
                              </w:rPr>
                            </w:pPr>
                            <w:r>
                              <w:rPr>
                                <w:rFonts w:ascii="Cambria" w:eastAsia="Cambria"/>
                                <w:spacing w:val="-10"/>
                                <w:sz w:val="12"/>
                              </w:rPr>
                              <w:t>𝑙</w:t>
                            </w:r>
                          </w:p>
                        </w:txbxContent>
                      </wps:txbx>
                      <wps:bodyPr wrap="square" lIns="0" tIns="0" rIns="0" bIns="0" rtlCol="0">
                        <a:noAutofit/>
                      </wps:bodyPr>
                    </wps:wsp>
                  </a:graphicData>
                </a:graphic>
              </wp:anchor>
            </w:drawing>
          </mc:Choice>
          <mc:Fallback>
            <w:pict>
              <v:shape id="Textbox 216" o:spid="_x0000_s1026" o:spt="202" type="#_x0000_t202" style="position:absolute;left:0pt;margin-left:433.45pt;margin-top:16.95pt;height:6pt;width:1.95pt;mso-position-horizontal-relative:page;z-index:-251598848;mso-width-relative:page;mso-height-relative:page;" filled="f" stroked="f" coordsize="21600,21600" o:gfxdata="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bOy02QAAAAkBAAAPAAAAAAAAAAEAIAAAACIAAABkcnMvZG93bnJldi54bWxQSwECFAAUAAAACACH&#10;TuJAnvQcU7EBAAB1AwAADgAAAAAAAAABACAAAAAoAQAAZHJzL2Uyb0RvYy54bWxQSwUGAAAAAAYA&#10;BgBZAQAASwUAAAAA&#10;">
                <v:fill on="f" focussize="0,0"/>
                <v:stroke on="f"/>
                <v:imagedata o:title=""/>
                <o:lock v:ext="edit" aspectratio="f"/>
                <v:textbox inset="0mm,0mm,0mm,0mm">
                  <w:txbxContent>
                    <w:p w14:paraId="39CC3E1B">
                      <w:pPr>
                        <w:spacing w:before="0" w:line="120" w:lineRule="exact"/>
                        <w:ind w:left="0" w:right="0" w:firstLine="0"/>
                        <w:jc w:val="left"/>
                        <w:rPr>
                          <w:rFonts w:ascii="Cambria" w:eastAsia="Cambria"/>
                          <w:sz w:val="12"/>
                        </w:rPr>
                      </w:pPr>
                      <w:r>
                        <w:rPr>
                          <w:rFonts w:ascii="Cambria" w:eastAsia="Cambria"/>
                          <w:spacing w:val="-10"/>
                          <w:sz w:val="12"/>
                        </w:rPr>
                        <w:t>𝑙</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675648" behindDoc="0" locked="0" layoutInCell="1" allowOverlap="1">
                <wp:simplePos x="0" y="0"/>
                <wp:positionH relativeFrom="page">
                  <wp:posOffset>5766435</wp:posOffset>
                </wp:positionH>
                <wp:positionV relativeFrom="paragraph">
                  <wp:posOffset>224155</wp:posOffset>
                </wp:positionV>
                <wp:extent cx="285115" cy="121920"/>
                <wp:effectExtent l="0" t="0" r="0" b="0"/>
                <wp:wrapNone/>
                <wp:docPr id="217" name="Textbox 217"/>
                <wp:cNvGraphicFramePr/>
                <a:graphic xmlns:a="http://schemas.openxmlformats.org/drawingml/2006/main">
                  <a:graphicData uri="http://schemas.microsoft.com/office/word/2010/wordprocessingShape">
                    <wps:wsp>
                      <wps:cNvSpPr txBox="1"/>
                      <wps:spPr>
                        <a:xfrm>
                          <a:off x="0" y="0"/>
                          <a:ext cx="285115" cy="121920"/>
                        </a:xfrm>
                        <a:prstGeom prst="rect">
                          <a:avLst/>
                        </a:prstGeom>
                      </wps:spPr>
                      <wps:txbx>
                        <w:txbxContent>
                          <w:p w14:paraId="64399525">
                            <w:pPr>
                              <w:spacing w:before="15" w:line="148" w:lineRule="auto"/>
                              <w:ind w:left="0" w:right="0" w:firstLine="0"/>
                              <w:jc w:val="left"/>
                              <w:rPr>
                                <w:rFonts w:ascii="Cambria" w:eastAsia="Cambria"/>
                                <w:sz w:val="12"/>
                              </w:rPr>
                            </w:pPr>
                            <w:r>
                              <w:rPr>
                                <w:rFonts w:ascii="Cambria" w:eastAsia="Cambria"/>
                                <w:position w:val="-5"/>
                                <w:sz w:val="16"/>
                              </w:rPr>
                              <w:t>𝐻</w:t>
                            </w:r>
                            <w:r>
                              <w:rPr>
                                <w:rFonts w:ascii="Cambria" w:eastAsia="Cambria"/>
                                <w:sz w:val="12"/>
                              </w:rPr>
                              <w:t>𝑎</w:t>
                            </w:r>
                            <w:r>
                              <w:rPr>
                                <w:rFonts w:ascii="Cambria" w:eastAsia="Cambria"/>
                                <w:position w:val="-5"/>
                                <w:sz w:val="16"/>
                              </w:rPr>
                              <w:t>𝑉</w:t>
                            </w:r>
                            <w:r>
                              <w:rPr>
                                <w:rFonts w:ascii="Cambria" w:eastAsia="Cambria"/>
                                <w:spacing w:val="28"/>
                                <w:position w:val="-5"/>
                                <w:sz w:val="16"/>
                              </w:rPr>
                              <w:t xml:space="preserve"> </w:t>
                            </w:r>
                            <w:r>
                              <w:rPr>
                                <w:rFonts w:ascii="Cambria" w:eastAsia="Cambria"/>
                                <w:spacing w:val="-13"/>
                                <w:sz w:val="12"/>
                              </w:rPr>
                              <w:t>𝑡𝑎</w:t>
                            </w:r>
                          </w:p>
                        </w:txbxContent>
                      </wps:txbx>
                      <wps:bodyPr wrap="square" lIns="0" tIns="0" rIns="0" bIns="0" rtlCol="0">
                        <a:noAutofit/>
                      </wps:bodyPr>
                    </wps:wsp>
                  </a:graphicData>
                </a:graphic>
              </wp:anchor>
            </w:drawing>
          </mc:Choice>
          <mc:Fallback>
            <w:pict>
              <v:shape id="Textbox 217" o:spid="_x0000_s1026" o:spt="202" type="#_x0000_t202" style="position:absolute;left:0pt;margin-left:454.05pt;margin-top:17.65pt;height:9.6pt;width:22.45pt;mso-position-horizontal-relative:page;z-index:251675648;mso-width-relative:page;mso-height-relative:page;" filled="f" stroked="f" coordsize="21600,21600" o:gfxdata="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bGaT62QAAAAkBAAAPAAAAAAAAAAEAIAAAACIAAABkcnMvZG93bnJldi54bWxQSwECFAAUAAAA&#10;CACHTuJANJaVWbQBAAB3AwAADgAAAAAAAAABACAAAAAoAQAAZHJzL2Uyb0RvYy54bWxQSwUGAAAA&#10;AAYABgBZAQAATgUAAAAA&#10;">
                <v:fill on="f" focussize="0,0"/>
                <v:stroke on="f"/>
                <v:imagedata o:title=""/>
                <o:lock v:ext="edit" aspectratio="f"/>
                <v:textbox inset="0mm,0mm,0mm,0mm">
                  <w:txbxContent>
                    <w:p w14:paraId="64399525">
                      <w:pPr>
                        <w:spacing w:before="15" w:line="148" w:lineRule="auto"/>
                        <w:ind w:left="0" w:right="0" w:firstLine="0"/>
                        <w:jc w:val="left"/>
                        <w:rPr>
                          <w:rFonts w:ascii="Cambria" w:eastAsia="Cambria"/>
                          <w:sz w:val="12"/>
                        </w:rPr>
                      </w:pPr>
                      <w:r>
                        <w:rPr>
                          <w:rFonts w:ascii="Cambria" w:eastAsia="Cambria"/>
                          <w:position w:val="-5"/>
                          <w:sz w:val="16"/>
                        </w:rPr>
                        <w:t>𝐻</w:t>
                      </w:r>
                      <w:r>
                        <w:rPr>
                          <w:rFonts w:ascii="Cambria" w:eastAsia="Cambria"/>
                          <w:sz w:val="12"/>
                        </w:rPr>
                        <w:t>𝑎</w:t>
                      </w:r>
                      <w:r>
                        <w:rPr>
                          <w:rFonts w:ascii="Cambria" w:eastAsia="Cambria"/>
                          <w:position w:val="-5"/>
                          <w:sz w:val="16"/>
                        </w:rPr>
                        <w:t>𝑉</w:t>
                      </w:r>
                      <w:r>
                        <w:rPr>
                          <w:rFonts w:ascii="Cambria" w:eastAsia="Cambria"/>
                          <w:spacing w:val="28"/>
                          <w:position w:val="-5"/>
                          <w:sz w:val="16"/>
                        </w:rPr>
                        <w:t xml:space="preserve"> </w:t>
                      </w:r>
                      <w:r>
                        <w:rPr>
                          <w:rFonts w:ascii="Cambria" w:eastAsia="Cambria"/>
                          <w:spacing w:val="-13"/>
                          <w:sz w:val="12"/>
                        </w:rPr>
                        <w:t>𝑡𝑎</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675648" behindDoc="0" locked="0" layoutInCell="1" allowOverlap="1">
                <wp:simplePos x="0" y="0"/>
                <wp:positionH relativeFrom="page">
                  <wp:posOffset>6949440</wp:posOffset>
                </wp:positionH>
                <wp:positionV relativeFrom="paragraph">
                  <wp:posOffset>235585</wp:posOffset>
                </wp:positionV>
                <wp:extent cx="133350" cy="112395"/>
                <wp:effectExtent l="0" t="0" r="0" b="0"/>
                <wp:wrapNone/>
                <wp:docPr id="218" name="Textbox 218"/>
                <wp:cNvGraphicFramePr/>
                <a:graphic xmlns:a="http://schemas.openxmlformats.org/drawingml/2006/main">
                  <a:graphicData uri="http://schemas.microsoft.com/office/word/2010/wordprocessingShape">
                    <wps:wsp>
                      <wps:cNvSpPr txBox="1"/>
                      <wps:spPr>
                        <a:xfrm>
                          <a:off x="0" y="0"/>
                          <a:ext cx="133350" cy="112395"/>
                        </a:xfrm>
                        <a:prstGeom prst="rect">
                          <a:avLst/>
                        </a:prstGeom>
                      </wps:spPr>
                      <wps:txbx>
                        <w:txbxContent>
                          <w:p w14:paraId="673AF65B">
                            <w:pPr>
                              <w:pStyle w:val="3"/>
                              <w:spacing w:line="175" w:lineRule="exact"/>
                            </w:pPr>
                            <w:r>
                              <w:rPr>
                                <w:spacing w:val="-5"/>
                                <w:w w:val="110"/>
                              </w:rPr>
                              <w:t>(6)</w:t>
                            </w:r>
                          </w:p>
                        </w:txbxContent>
                      </wps:txbx>
                      <wps:bodyPr wrap="square" lIns="0" tIns="0" rIns="0" bIns="0" rtlCol="0">
                        <a:noAutofit/>
                      </wps:bodyPr>
                    </wps:wsp>
                  </a:graphicData>
                </a:graphic>
              </wp:anchor>
            </w:drawing>
          </mc:Choice>
          <mc:Fallback>
            <w:pict>
              <v:shape id="Textbox 218" o:spid="_x0000_s1026" o:spt="202" type="#_x0000_t202" style="position:absolute;left:0pt;margin-left:547.2pt;margin-top:18.55pt;height:8.85pt;width:10.5pt;mso-position-horizontal-relative:page;z-index:251675648;mso-width-relative:page;mso-height-relative:page;" filled="f" stroked="f" coordsize="21600,21600" o:gfxdata="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cSZMyNkAAAALAQAADwAAAAAAAAABACAAAAAiAAAAZHJzL2Rvd25yZXYueG1sUEsBAhQAFAAAAAgA&#10;h07iQJzd9NCyAQAAdwMAAA4AAAAAAAAAAQAgAAAAKAEAAGRycy9lMm9Eb2MueG1sUEsFBgAAAAAG&#10;AAYAWQEAAEwFAAAAAA==&#10;">
                <v:fill on="f" focussize="0,0"/>
                <v:stroke on="f"/>
                <v:imagedata o:title=""/>
                <o:lock v:ext="edit" aspectratio="f"/>
                <v:textbox inset="0mm,0mm,0mm,0mm">
                  <w:txbxContent>
                    <w:p w14:paraId="673AF65B">
                      <w:pPr>
                        <w:pStyle w:val="3"/>
                        <w:spacing w:line="175" w:lineRule="exact"/>
                      </w:pPr>
                      <w:r>
                        <w:rPr>
                          <w:spacing w:val="-5"/>
                          <w:w w:val="110"/>
                        </w:rPr>
                        <w:t>(6)</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22752" behindDoc="1" locked="0" layoutInCell="1" allowOverlap="1">
                <wp:simplePos x="0" y="0"/>
                <wp:positionH relativeFrom="page">
                  <wp:posOffset>4902835</wp:posOffset>
                </wp:positionH>
                <wp:positionV relativeFrom="paragraph">
                  <wp:posOffset>411480</wp:posOffset>
                </wp:positionV>
                <wp:extent cx="573405" cy="339725"/>
                <wp:effectExtent l="0" t="0" r="0" b="0"/>
                <wp:wrapNone/>
                <wp:docPr id="219" name="Textbox 219"/>
                <wp:cNvGraphicFramePr/>
                <a:graphic xmlns:a="http://schemas.openxmlformats.org/drawingml/2006/main">
                  <a:graphicData uri="http://schemas.microsoft.com/office/word/2010/wordprocessingShape">
                    <wps:wsp>
                      <wps:cNvSpPr txBox="1"/>
                      <wps:spPr>
                        <a:xfrm>
                          <a:off x="0" y="0"/>
                          <a:ext cx="573405" cy="339725"/>
                        </a:xfrm>
                        <a:prstGeom prst="rect">
                          <a:avLst/>
                        </a:prstGeom>
                      </wps:spPr>
                      <wps:txbx>
                        <w:txbxContent>
                          <w:p w14:paraId="33785588">
                            <w:pPr>
                              <w:tabs>
                                <w:tab w:val="left" w:pos="870"/>
                              </w:tabs>
                              <w:spacing w:before="0"/>
                              <w:ind w:left="0" w:right="0" w:firstLine="0"/>
                              <w:jc w:val="left"/>
                              <w:rPr>
                                <w:rFonts w:ascii="Cambria" w:hAnsi="Cambria" w:eastAsia="Cambria"/>
                                <w:sz w:val="10"/>
                              </w:rPr>
                            </w:pPr>
                            <w:r>
                              <w:rPr>
                                <w:rFonts w:ascii="Cambria" w:hAnsi="Cambria" w:eastAsia="Cambria"/>
                                <w:spacing w:val="-10"/>
                                <w:w w:val="85"/>
                                <w:position w:val="-1"/>
                                <w:sz w:val="16"/>
                              </w:rPr>
                              <w:t>⎝</w:t>
                            </w:r>
                            <w:r>
                              <w:rPr>
                                <w:rFonts w:ascii="Cambria" w:hAnsi="Cambria" w:eastAsia="Cambria"/>
                                <w:position w:val="-1"/>
                                <w:sz w:val="16"/>
                              </w:rPr>
                              <w:tab/>
                            </w:r>
                            <w:r>
                              <w:rPr>
                                <w:rFonts w:ascii="Cambria" w:hAnsi="Cambria" w:eastAsia="Cambria"/>
                                <w:spacing w:val="-10"/>
                                <w:w w:val="90"/>
                                <w:sz w:val="10"/>
                              </w:rPr>
                              <w:t>𝑙</w:t>
                            </w:r>
                          </w:p>
                        </w:txbxContent>
                      </wps:txbx>
                      <wps:bodyPr wrap="square" lIns="0" tIns="0" rIns="0" bIns="0" rtlCol="0">
                        <a:noAutofit/>
                      </wps:bodyPr>
                    </wps:wsp>
                  </a:graphicData>
                </a:graphic>
              </wp:anchor>
            </w:drawing>
          </mc:Choice>
          <mc:Fallback>
            <w:pict>
              <v:shape id="Textbox 219" o:spid="_x0000_s1026" o:spt="202" type="#_x0000_t202" style="position:absolute;left:0pt;margin-left:386.05pt;margin-top:32.4pt;height:26.75pt;width:45.15pt;mso-position-horizontal-relative:page;z-index:-251593728;mso-width-relative:page;mso-height-relative:page;" filled="f" stroked="f" coordsize="21600,21600" o:gfxdata="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4L5dj9kAAAAKAQAADwAAAAAAAAABACAAAAAiAAAAZHJzL2Rvd25yZXYueG1sUEsBAhQAFAAA&#10;AAgAh07iQFGCYKG1AQAAdwMAAA4AAAAAAAAAAQAgAAAAKAEAAGRycy9lMm9Eb2MueG1sUEsFBgAA&#10;AAAGAAYAWQEAAE8FAAAAAA==&#10;">
                <v:fill on="f" focussize="0,0"/>
                <v:stroke on="f"/>
                <v:imagedata o:title=""/>
                <o:lock v:ext="edit" aspectratio="f"/>
                <v:textbox inset="0mm,0mm,0mm,0mm">
                  <w:txbxContent>
                    <w:p w14:paraId="33785588">
                      <w:pPr>
                        <w:tabs>
                          <w:tab w:val="left" w:pos="870"/>
                        </w:tabs>
                        <w:spacing w:before="0"/>
                        <w:ind w:left="0" w:right="0" w:firstLine="0"/>
                        <w:jc w:val="left"/>
                        <w:rPr>
                          <w:rFonts w:ascii="Cambria" w:hAnsi="Cambria" w:eastAsia="Cambria"/>
                          <w:sz w:val="10"/>
                        </w:rPr>
                      </w:pPr>
                      <w:r>
                        <w:rPr>
                          <w:rFonts w:ascii="Cambria" w:hAnsi="Cambria" w:eastAsia="Cambria"/>
                          <w:spacing w:val="-10"/>
                          <w:w w:val="85"/>
                          <w:position w:val="-1"/>
                          <w:sz w:val="16"/>
                        </w:rPr>
                        <w:t>⎝</w:t>
                      </w:r>
                      <w:r>
                        <w:rPr>
                          <w:rFonts w:ascii="Cambria" w:hAnsi="Cambria" w:eastAsia="Cambria"/>
                          <w:position w:val="-1"/>
                          <w:sz w:val="16"/>
                        </w:rPr>
                        <w:tab/>
                      </w:r>
                      <w:r>
                        <w:rPr>
                          <w:rFonts w:ascii="Cambria" w:hAnsi="Cambria" w:eastAsia="Cambria"/>
                          <w:spacing w:val="-10"/>
                          <w:w w:val="90"/>
                          <w:sz w:val="10"/>
                        </w:rPr>
                        <w:t>𝑙</w:t>
                      </w:r>
                    </w:p>
                  </w:txbxContent>
                </v:textbox>
              </v:shape>
            </w:pict>
          </mc:Fallback>
        </mc:AlternateContent>
      </w:r>
      <w:r>
        <w:rPr>
          <w:rFonts w:ascii="Cambria" w:hAnsi="Cambria" w:eastAsia="Cambria"/>
          <w:w w:val="90"/>
          <w:position w:val="-8"/>
          <w:sz w:val="16"/>
        </w:rPr>
        <w:t>⎜</w:t>
      </w:r>
      <w:r>
        <w:rPr>
          <w:rFonts w:ascii="Cambria" w:hAnsi="Cambria" w:eastAsia="Cambria"/>
          <w:w w:val="90"/>
          <w:position w:val="7"/>
          <w:sz w:val="16"/>
        </w:rPr>
        <w:t>⎛</w:t>
      </w:r>
      <w:r>
        <w:rPr>
          <w:rFonts w:ascii="Cambria" w:hAnsi="Cambria" w:eastAsia="Cambria"/>
          <w:spacing w:val="8"/>
          <w:position w:val="7"/>
          <w:sz w:val="16"/>
        </w:rPr>
        <w:t xml:space="preserve"> </w:t>
      </w:r>
      <w:r>
        <w:rPr>
          <w:rFonts w:ascii="Cambria" w:hAnsi="Cambria" w:eastAsia="Cambria"/>
          <w:w w:val="90"/>
          <w:position w:val="-5"/>
          <w:sz w:val="16"/>
        </w:rPr>
        <w:t>𝐻</w:t>
      </w:r>
      <w:r>
        <w:rPr>
          <w:rFonts w:ascii="Cambria" w:hAnsi="Cambria" w:eastAsia="Cambria"/>
          <w:w w:val="90"/>
          <w:sz w:val="12"/>
        </w:rPr>
        <w:t>𝑡</w:t>
      </w:r>
      <w:r>
        <w:rPr>
          <w:rFonts w:ascii="Cambria" w:hAnsi="Cambria" w:eastAsia="Cambria"/>
          <w:w w:val="90"/>
          <w:position w:val="-5"/>
          <w:sz w:val="16"/>
        </w:rPr>
        <w:t>𝑄</w:t>
      </w:r>
      <w:r>
        <w:rPr>
          <w:rFonts w:ascii="Cambria" w:hAnsi="Cambria" w:eastAsia="Cambria"/>
          <w:w w:val="90"/>
          <w:sz w:val="12"/>
        </w:rPr>
        <w:t>𝑡𝑎</w:t>
      </w:r>
      <w:r>
        <w:rPr>
          <w:rFonts w:ascii="Cambria" w:hAnsi="Cambria" w:eastAsia="Cambria"/>
          <w:w w:val="90"/>
          <w:position w:val="7"/>
          <w:sz w:val="16"/>
        </w:rPr>
        <w:t>(</w:t>
      </w:r>
      <w:r>
        <w:rPr>
          <w:rFonts w:ascii="Cambria" w:hAnsi="Cambria" w:eastAsia="Cambria"/>
          <w:w w:val="90"/>
          <w:position w:val="-5"/>
          <w:sz w:val="16"/>
        </w:rPr>
        <w:t>𝐻</w:t>
      </w:r>
      <w:r>
        <w:rPr>
          <w:rFonts w:ascii="Cambria" w:hAnsi="Cambria" w:eastAsia="Cambria"/>
          <w:w w:val="90"/>
          <w:sz w:val="12"/>
        </w:rPr>
        <w:t>𝑎</w:t>
      </w:r>
      <w:r>
        <w:rPr>
          <w:rFonts w:ascii="Cambria" w:hAnsi="Cambria" w:eastAsia="Cambria"/>
          <w:w w:val="90"/>
          <w:position w:val="-5"/>
          <w:sz w:val="16"/>
        </w:rPr>
        <w:t>𝐾</w:t>
      </w:r>
      <w:r>
        <w:rPr>
          <w:rFonts w:ascii="Cambria" w:hAnsi="Cambria" w:eastAsia="Cambria"/>
          <w:w w:val="90"/>
          <w:sz w:val="12"/>
        </w:rPr>
        <w:t>𝑡𝑎</w:t>
      </w:r>
      <w:r>
        <w:rPr>
          <w:rFonts w:ascii="Cambria" w:hAnsi="Cambria" w:eastAsia="Cambria"/>
          <w:w w:val="90"/>
          <w:position w:val="7"/>
          <w:sz w:val="16"/>
        </w:rPr>
        <w:t>)</w:t>
      </w:r>
      <w:r>
        <w:rPr>
          <w:rFonts w:ascii="Cambria" w:hAnsi="Cambria" w:eastAsia="Cambria"/>
          <w:w w:val="90"/>
          <w:position w:val="4"/>
          <w:sz w:val="12"/>
        </w:rPr>
        <w:t>𝑇</w:t>
      </w:r>
      <w:r>
        <w:rPr>
          <w:rFonts w:ascii="Cambria" w:hAnsi="Cambria" w:eastAsia="Cambria"/>
          <w:spacing w:val="73"/>
          <w:position w:val="4"/>
          <w:sz w:val="12"/>
        </w:rPr>
        <w:t xml:space="preserve"> </w:t>
      </w:r>
      <w:r>
        <w:rPr>
          <w:rFonts w:ascii="Cambria" w:hAnsi="Cambria" w:eastAsia="Cambria"/>
          <w:spacing w:val="-5"/>
          <w:w w:val="90"/>
          <w:position w:val="7"/>
          <w:sz w:val="16"/>
        </w:rPr>
        <w:t>⎞</w:t>
      </w:r>
      <w:r>
        <w:rPr>
          <w:rFonts w:ascii="Cambria" w:hAnsi="Cambria" w:eastAsia="Cambria"/>
          <w:spacing w:val="-5"/>
          <w:w w:val="90"/>
          <w:position w:val="-8"/>
          <w:sz w:val="16"/>
        </w:rPr>
        <w:t>⎟</w:t>
      </w:r>
    </w:p>
    <w:p w14:paraId="7F4CC901">
      <w:pPr>
        <w:pStyle w:val="3"/>
        <w:spacing w:before="3"/>
        <w:rPr>
          <w:rFonts w:ascii="Cambria"/>
          <w:sz w:val="2"/>
        </w:rPr>
      </w:pPr>
    </w:p>
    <w:p w14:paraId="4345754D">
      <w:pPr>
        <w:pStyle w:val="3"/>
        <w:spacing w:line="64" w:lineRule="exact"/>
        <w:ind w:left="1458"/>
        <w:rPr>
          <w:rFonts w:ascii="Cambria"/>
          <w:position w:val="0"/>
          <w:sz w:val="6"/>
        </w:rPr>
      </w:pPr>
      <w:r>
        <w:rPr>
          <w:rFonts w:ascii="Cambria"/>
          <w:position w:val="0"/>
          <w:sz w:val="6"/>
        </w:rPr>
        <mc:AlternateContent>
          <mc:Choice Requires="wpg">
            <w:drawing>
              <wp:inline distT="0" distB="0" distL="0" distR="0">
                <wp:extent cx="725170" cy="40640"/>
                <wp:effectExtent l="9525" t="0" r="0" b="6984"/>
                <wp:docPr id="220" name="Group 220"/>
                <wp:cNvGraphicFramePr/>
                <a:graphic xmlns:a="http://schemas.openxmlformats.org/drawingml/2006/main">
                  <a:graphicData uri="http://schemas.microsoft.com/office/word/2010/wordprocessingGroup">
                    <wpg:wgp>
                      <wpg:cNvGrpSpPr/>
                      <wpg:grpSpPr>
                        <a:xfrm>
                          <a:off x="0" y="0"/>
                          <a:ext cx="725170" cy="40640"/>
                          <a:chOff x="0" y="0"/>
                          <a:chExt cx="725170" cy="40640"/>
                        </a:xfrm>
                      </wpg:grpSpPr>
                      <wps:wsp>
                        <wps:cNvPr id="221" name="Graphic 221"/>
                        <wps:cNvSpPr/>
                        <wps:spPr>
                          <a:xfrm>
                            <a:off x="0" y="3340"/>
                            <a:ext cx="725170" cy="1270"/>
                          </a:xfrm>
                          <a:custGeom>
                            <a:avLst/>
                            <a:gdLst/>
                            <a:ahLst/>
                            <a:cxnLst/>
                            <a:rect l="l" t="t" r="r" b="b"/>
                            <a:pathLst>
                              <a:path w="725170">
                                <a:moveTo>
                                  <a:pt x="0" y="0"/>
                                </a:moveTo>
                                <a:lnTo>
                                  <a:pt x="725119" y="0"/>
                                </a:lnTo>
                              </a:path>
                            </a:pathLst>
                          </a:custGeom>
                          <a:ln w="6680">
                            <a:solidFill>
                              <a:srgbClr val="000000"/>
                            </a:solidFill>
                            <a:prstDash val="solid"/>
                          </a:ln>
                        </wps:spPr>
                        <wps:bodyPr wrap="square" lIns="0" tIns="0" rIns="0" bIns="0" rtlCol="0">
                          <a:noAutofit/>
                        </wps:bodyPr>
                      </wps:wsp>
                      <wps:wsp>
                        <wps:cNvPr id="222" name="Graphic 222"/>
                        <wps:cNvSpPr/>
                        <wps:spPr>
                          <a:xfrm>
                            <a:off x="269468" y="36741"/>
                            <a:ext cx="293370" cy="1270"/>
                          </a:xfrm>
                          <a:custGeom>
                            <a:avLst/>
                            <a:gdLst/>
                            <a:ahLst/>
                            <a:cxnLst/>
                            <a:rect l="l" t="t" r="r" b="b"/>
                            <a:pathLst>
                              <a:path w="293370">
                                <a:moveTo>
                                  <a:pt x="0" y="0"/>
                                </a:moveTo>
                                <a:lnTo>
                                  <a:pt x="293166" y="0"/>
                                </a:lnTo>
                              </a:path>
                            </a:pathLst>
                          </a:custGeom>
                          <a:ln w="6680">
                            <a:solidFill>
                              <a:srgbClr val="000000"/>
                            </a:solidFill>
                            <a:prstDash val="solid"/>
                          </a:ln>
                        </wps:spPr>
                        <wps:bodyPr wrap="square" lIns="0" tIns="0" rIns="0" bIns="0" rtlCol="0">
                          <a:noAutofit/>
                        </wps:bodyPr>
                      </wps:wsp>
                    </wpg:wgp>
                  </a:graphicData>
                </a:graphic>
              </wp:inline>
            </w:drawing>
          </mc:Choice>
          <mc:Fallback>
            <w:pict>
              <v:group id="Group 220" o:spid="_x0000_s1026" o:spt="203" style="height:3.2pt;width:57.1pt;" coordsize="725170,40640" o:gfxdata="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AXi0Gd1AAAAAMBAAAPAAAAAAAAAAEAIAAAACIAAABkcnMvZG93bnJldi54bWxQ&#10;SwECFAAUAAAACACHTuJA+kDk8qYCAABSCAAADgAAAAAAAAABACAAAAAjAQAAZHJzL2Uyb0RvYy54&#10;bWxQSwUGAAAAAAYABgBZAQAAOwYAAAAA&#10;">
                <o:lock v:ext="edit" aspectratio="f"/>
                <v:shape id="Graphic 221" o:spid="_x0000_s1026" o:spt="100" style="position:absolute;left:0;top:3340;height:1270;width:725170;" filled="f" stroked="t" coordsize="725170,1" o:gfxdata="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w+fmvQAA&#10;ANwAAAAPAAAAAAAAAAEAIAAAACIAAABkcnMvZG93bnJldi54bWxQSwECFAAUAAAACACHTuJAMy8F&#10;njsAAAA5AAAAEAAAAAAAAAABACAAAAAMAQAAZHJzL3NoYXBleG1sLnhtbFBLBQYAAAAABgAGAFsB&#10;AAC2AwAAAAA=&#10;" path="m0,0l725119,0e">
                  <v:fill on="f" focussize="0,0"/>
                  <v:stroke weight="0.525984251968504pt" color="#000000" joinstyle="round"/>
                  <v:imagedata o:title=""/>
                  <o:lock v:ext="edit" aspectratio="f"/>
                  <v:textbox inset="0mm,0mm,0mm,0mm"/>
                </v:shape>
                <v:shape id="Graphic 222" o:spid="_x0000_s1026" o:spt="100" style="position:absolute;left:269468;top:36741;height:1270;width:293370;" filled="f" stroked="t" coordsize="293370,1" o:gfxdata="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GVFpi/&#10;AAAA3AAAAA8AAAAAAAAAAQAgAAAAIgAAAGRycy9kb3ducmV2LnhtbFBLAQIUABQAAAAIAIdO4kAz&#10;LwWeOwAAADkAAAAQAAAAAAAAAAEAIAAAAA4BAABkcnMvc2hhcGV4bWwueG1sUEsFBgAAAAAGAAYA&#10;WwEAALgDAAAAAA==&#10;" path="m0,0l293166,0e">
                  <v:fill on="f" focussize="0,0"/>
                  <v:stroke weight="0.525984251968504pt" color="#000000" joinstyle="round"/>
                  <v:imagedata o:title=""/>
                  <o:lock v:ext="edit" aspectratio="f"/>
                  <v:textbox inset="0mm,0mm,0mm,0mm"/>
                </v:shape>
                <w10:wrap type="none"/>
                <w10:anchorlock/>
              </v:group>
            </w:pict>
          </mc:Fallback>
        </mc:AlternateContent>
      </w:r>
    </w:p>
    <w:p w14:paraId="46F65829">
      <w:pPr>
        <w:pStyle w:val="3"/>
        <w:spacing w:after="0" w:line="64" w:lineRule="exact"/>
        <w:rPr>
          <w:rFonts w:ascii="Cambria"/>
          <w:position w:val="0"/>
          <w:sz w:val="6"/>
        </w:rPr>
        <w:sectPr>
          <w:type w:val="continuous"/>
          <w:pgSz w:w="11910" w:h="15880"/>
          <w:pgMar w:top="620" w:right="708" w:bottom="280" w:left="708" w:header="655" w:footer="442" w:gutter="0"/>
          <w:cols w:equalWidth="0" w:num="2">
            <w:col w:w="5066" w:space="579"/>
            <w:col w:w="4849"/>
          </w:cols>
        </w:sectPr>
      </w:pPr>
    </w:p>
    <w:p w14:paraId="02F4E619">
      <w:pPr>
        <w:pStyle w:val="3"/>
        <w:spacing w:before="133"/>
        <w:ind w:left="43"/>
      </w:pPr>
      <w:r>
        <w:rPr>
          <w:w w:val="110"/>
        </w:rPr>
        <w:t>C3D</w:t>
      </w:r>
      <w:r>
        <w:rPr>
          <w:spacing w:val="-2"/>
          <w:w w:val="110"/>
        </w:rPr>
        <w:t xml:space="preserve"> </w:t>
      </w:r>
      <w:r>
        <w:rPr>
          <w:w w:val="110"/>
        </w:rPr>
        <w:t>(</w:t>
      </w:r>
      <w:r>
        <w:fldChar w:fldCharType="begin"/>
      </w:r>
      <w:r>
        <w:instrText xml:space="preserve"> HYPERLINK \l "_bookmark62" </w:instrText>
      </w:r>
      <w:r>
        <w:fldChar w:fldCharType="separate"/>
      </w:r>
      <w:r>
        <w:rPr>
          <w:color w:val="007FAC"/>
          <w:w w:val="110"/>
        </w:rPr>
        <w:t>Tran</w:t>
      </w:r>
      <w:r>
        <w:rPr>
          <w:color w:val="007FAC"/>
          <w:spacing w:val="-3"/>
          <w:w w:val="110"/>
        </w:rPr>
        <w:t xml:space="preserve"> </w:t>
      </w:r>
      <w:r>
        <w:rPr>
          <w:color w:val="007FAC"/>
          <w:w w:val="110"/>
        </w:rPr>
        <w:t>et</w:t>
      </w:r>
      <w:r>
        <w:rPr>
          <w:color w:val="007FAC"/>
          <w:spacing w:val="-2"/>
          <w:w w:val="110"/>
        </w:rPr>
        <w:t xml:space="preserve"> </w:t>
      </w:r>
      <w:r>
        <w:rPr>
          <w:color w:val="007FAC"/>
          <w:w w:val="110"/>
        </w:rPr>
        <w:t>al.</w:t>
      </w:r>
      <w:r>
        <w:rPr>
          <w:color w:val="007FAC"/>
          <w:w w:val="110"/>
        </w:rPr>
        <w:fldChar w:fldCharType="end"/>
      </w:r>
      <w:r>
        <w:rPr>
          <w:w w:val="110"/>
        </w:rPr>
        <w:t>,</w:t>
      </w:r>
      <w:r>
        <w:rPr>
          <w:spacing w:val="-2"/>
          <w:w w:val="110"/>
        </w:rPr>
        <w:t xml:space="preserve"> </w:t>
      </w:r>
      <w:r>
        <w:fldChar w:fldCharType="begin"/>
      </w:r>
      <w:r>
        <w:instrText xml:space="preserve"> HYPERLINK \l "_bookmark62" </w:instrText>
      </w:r>
      <w:r>
        <w:fldChar w:fldCharType="separate"/>
      </w:r>
      <w:r>
        <w:rPr>
          <w:color w:val="007FAC"/>
          <w:w w:val="110"/>
        </w:rPr>
        <w:t>2015</w:t>
      </w:r>
      <w:r>
        <w:rPr>
          <w:color w:val="007FAC"/>
          <w:w w:val="110"/>
        </w:rPr>
        <w:fldChar w:fldCharType="end"/>
      </w:r>
      <w:r>
        <w:rPr>
          <w:w w:val="110"/>
        </w:rPr>
        <w:t>),</w:t>
      </w:r>
      <w:r>
        <w:rPr>
          <w:spacing w:val="-2"/>
          <w:w w:val="110"/>
        </w:rPr>
        <w:t xml:space="preserve"> </w:t>
      </w:r>
      <w:r>
        <w:rPr>
          <w:w w:val="110"/>
        </w:rPr>
        <w:t>to</w:t>
      </w:r>
      <w:r>
        <w:rPr>
          <w:spacing w:val="-2"/>
          <w:w w:val="110"/>
        </w:rPr>
        <w:t xml:space="preserve"> </w:t>
      </w:r>
      <w:r>
        <w:rPr>
          <w:w w:val="110"/>
        </w:rPr>
        <w:t>extract</w:t>
      </w:r>
      <w:r>
        <w:rPr>
          <w:spacing w:val="-2"/>
          <w:w w:val="110"/>
        </w:rPr>
        <w:t xml:space="preserve"> </w:t>
      </w:r>
      <w:r>
        <w:rPr>
          <w:w w:val="110"/>
        </w:rPr>
        <w:t>the</w:t>
      </w:r>
      <w:r>
        <w:rPr>
          <w:spacing w:val="-2"/>
          <w:w w:val="110"/>
        </w:rPr>
        <w:t xml:space="preserve"> </w:t>
      </w:r>
      <w:r>
        <w:rPr>
          <w:w w:val="110"/>
        </w:rPr>
        <w:t>spatio-temporal</w:t>
      </w:r>
      <w:r>
        <w:rPr>
          <w:spacing w:val="-2"/>
          <w:w w:val="110"/>
        </w:rPr>
        <w:t xml:space="preserve"> </w:t>
      </w:r>
      <w:r>
        <w:rPr>
          <w:w w:val="110"/>
        </w:rPr>
        <w:t>features</w:t>
      </w:r>
      <w:r>
        <w:rPr>
          <w:spacing w:val="-2"/>
          <w:w w:val="110"/>
        </w:rPr>
        <w:t xml:space="preserve"> </w:t>
      </w:r>
      <w:r>
        <w:rPr>
          <w:w w:val="110"/>
        </w:rPr>
        <w:t>for</w:t>
      </w:r>
      <w:r>
        <w:rPr>
          <w:spacing w:val="-2"/>
          <w:w w:val="110"/>
        </w:rPr>
        <w:t xml:space="preserve"> </w:t>
      </w:r>
      <w:r>
        <w:rPr>
          <w:spacing w:val="-4"/>
          <w:w w:val="110"/>
        </w:rPr>
        <w:t>each</w:t>
      </w:r>
    </w:p>
    <w:p w14:paraId="5F91AF3A">
      <w:pPr>
        <w:pStyle w:val="3"/>
        <w:rPr>
          <w:sz w:val="3"/>
        </w:rPr>
      </w:pPr>
    </w:p>
    <w:p w14:paraId="28DF5C89">
      <w:pPr>
        <w:pStyle w:val="3"/>
        <w:spacing w:line="176" w:lineRule="exact"/>
        <w:ind w:left="43" w:right="-44"/>
        <w:rPr>
          <w:position w:val="-3"/>
          <w:sz w:val="17"/>
        </w:rPr>
      </w:pPr>
      <w:r>
        <w:rPr>
          <w:position w:val="-3"/>
          <w:sz w:val="17"/>
        </w:rPr>
        <mc:AlternateContent>
          <mc:Choice Requires="wps">
            <w:drawing>
              <wp:inline distT="0" distB="0" distL="0" distR="0">
                <wp:extent cx="3188970" cy="112395"/>
                <wp:effectExtent l="0" t="0" r="0" b="0"/>
                <wp:docPr id="223" name="Textbox 223"/>
                <wp:cNvGraphicFramePr/>
                <a:graphic xmlns:a="http://schemas.openxmlformats.org/drawingml/2006/main">
                  <a:graphicData uri="http://schemas.microsoft.com/office/word/2010/wordprocessingShape">
                    <wps:wsp>
                      <wps:cNvSpPr txBox="1"/>
                      <wps:spPr>
                        <a:xfrm>
                          <a:off x="0" y="0"/>
                          <a:ext cx="3188970" cy="112395"/>
                        </a:xfrm>
                        <a:prstGeom prst="rect">
                          <a:avLst/>
                        </a:prstGeom>
                      </wps:spPr>
                      <wps:txbx>
                        <w:txbxContent>
                          <w:p w14:paraId="1CD0F118">
                            <w:pPr>
                              <w:pStyle w:val="3"/>
                              <w:spacing w:line="175" w:lineRule="exact"/>
                            </w:pPr>
                            <w:r>
                              <w:rPr>
                                <w:w w:val="110"/>
                              </w:rPr>
                              <w:t>utterance.</w:t>
                            </w:r>
                            <w:r>
                              <w:rPr>
                                <w:spacing w:val="-7"/>
                                <w:w w:val="110"/>
                              </w:rPr>
                              <w:t xml:space="preserve"> </w:t>
                            </w:r>
                            <w:r>
                              <w:rPr>
                                <w:w w:val="110"/>
                              </w:rPr>
                              <w:t>For</w:t>
                            </w:r>
                            <w:r>
                              <w:rPr>
                                <w:spacing w:val="-7"/>
                                <w:w w:val="110"/>
                              </w:rPr>
                              <w:t xml:space="preserve"> </w:t>
                            </w:r>
                            <w:r>
                              <w:rPr>
                                <w:w w:val="110"/>
                              </w:rPr>
                              <w:t>the</w:t>
                            </w:r>
                            <w:r>
                              <w:rPr>
                                <w:spacing w:val="-6"/>
                                <w:w w:val="110"/>
                              </w:rPr>
                              <w:t xml:space="preserve"> </w:t>
                            </w:r>
                            <w:r>
                              <w:rPr>
                                <w:w w:val="110"/>
                              </w:rPr>
                              <w:t>same</w:t>
                            </w:r>
                            <w:r>
                              <w:rPr>
                                <w:spacing w:val="-7"/>
                                <w:w w:val="110"/>
                              </w:rPr>
                              <w:t xml:space="preserve"> </w:t>
                            </w:r>
                            <w:r>
                              <w:rPr>
                                <w:w w:val="110"/>
                              </w:rPr>
                              <w:t>reason,</w:t>
                            </w:r>
                            <w:r>
                              <w:rPr>
                                <w:spacing w:val="-6"/>
                                <w:w w:val="110"/>
                              </w:rPr>
                              <w:t xml:space="preserve"> </w:t>
                            </w:r>
                            <w:r>
                              <w:rPr>
                                <w:w w:val="110"/>
                              </w:rPr>
                              <w:t>a</w:t>
                            </w:r>
                            <w:r>
                              <w:rPr>
                                <w:spacing w:val="-7"/>
                                <w:w w:val="110"/>
                              </w:rPr>
                              <w:t xml:space="preserve"> </w:t>
                            </w:r>
                            <w:r>
                              <w:rPr>
                                <w:w w:val="110"/>
                              </w:rPr>
                              <w:t>fully</w:t>
                            </w:r>
                            <w:r>
                              <w:rPr>
                                <w:spacing w:val="-7"/>
                                <w:w w:val="110"/>
                              </w:rPr>
                              <w:t xml:space="preserve"> </w:t>
                            </w:r>
                            <w:r>
                              <w:rPr>
                                <w:w w:val="110"/>
                              </w:rPr>
                              <w:t>connected</w:t>
                            </w:r>
                            <w:r>
                              <w:rPr>
                                <w:spacing w:val="-6"/>
                                <w:w w:val="110"/>
                              </w:rPr>
                              <w:t xml:space="preserve"> </w:t>
                            </w:r>
                            <w:r>
                              <w:rPr>
                                <w:w w:val="110"/>
                              </w:rPr>
                              <w:t>layer</w:t>
                            </w:r>
                            <w:r>
                              <w:rPr>
                                <w:spacing w:val="-7"/>
                                <w:w w:val="110"/>
                              </w:rPr>
                              <w:t xml:space="preserve"> </w:t>
                            </w:r>
                            <w:r>
                              <w:rPr>
                                <w:w w:val="110"/>
                              </w:rPr>
                              <w:t>is</w:t>
                            </w:r>
                            <w:r>
                              <w:rPr>
                                <w:spacing w:val="-6"/>
                                <w:w w:val="110"/>
                              </w:rPr>
                              <w:t xml:space="preserve"> </w:t>
                            </w:r>
                            <w:r>
                              <w:rPr>
                                <w:w w:val="110"/>
                              </w:rPr>
                              <w:t>also</w:t>
                            </w:r>
                            <w:r>
                              <w:rPr>
                                <w:spacing w:val="-7"/>
                                <w:w w:val="110"/>
                              </w:rPr>
                              <w:t xml:space="preserve"> </w:t>
                            </w:r>
                            <w:r>
                              <w:rPr>
                                <w:w w:val="110"/>
                              </w:rPr>
                              <w:t>applied</w:t>
                            </w:r>
                            <w:r>
                              <w:rPr>
                                <w:spacing w:val="-7"/>
                                <w:w w:val="110"/>
                              </w:rPr>
                              <w:t xml:space="preserve"> </w:t>
                            </w:r>
                            <w:r>
                              <w:rPr>
                                <w:spacing w:val="-5"/>
                                <w:w w:val="110"/>
                              </w:rPr>
                              <w:t>to</w:t>
                            </w:r>
                          </w:p>
                        </w:txbxContent>
                      </wps:txbx>
                      <wps:bodyPr wrap="square" lIns="0" tIns="0" rIns="0" bIns="0" rtlCol="0">
                        <a:noAutofit/>
                      </wps:bodyPr>
                    </wps:wsp>
                  </a:graphicData>
                </a:graphic>
              </wp:inline>
            </w:drawing>
          </mc:Choice>
          <mc:Fallback>
            <w:pict>
              <v:shape id="Textbox 223" o:spid="_x0000_s1026" o:spt="202" type="#_x0000_t202" style="height:8.85pt;width:251.1pt;" filled="f" stroked="f" coordsize="21600,21600" o:gfxdata="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vm&#10;Jk3UAAAABAEAAA8AAAAAAAAAAQAgAAAAIgAAAGRycy9kb3ducmV2LnhtbFBLAQIUABQAAAAIAIdO&#10;4kCCnxACtQEAAHgDAAAOAAAAAAAAAAEAIAAAACMBAABkcnMvZTJvRG9jLnhtbFBLBQYAAAAABgAG&#10;AFkBAABKBQAAAAA=&#10;">
                <v:fill on="f" focussize="0,0"/>
                <v:stroke on="f"/>
                <v:imagedata o:title=""/>
                <o:lock v:ext="edit" aspectratio="f"/>
                <v:textbox inset="0mm,0mm,0mm,0mm">
                  <w:txbxContent>
                    <w:p w14:paraId="1CD0F118">
                      <w:pPr>
                        <w:pStyle w:val="3"/>
                        <w:spacing w:line="175" w:lineRule="exact"/>
                      </w:pPr>
                      <w:r>
                        <w:rPr>
                          <w:w w:val="110"/>
                        </w:rPr>
                        <w:t>utterance.</w:t>
                      </w:r>
                      <w:r>
                        <w:rPr>
                          <w:spacing w:val="-7"/>
                          <w:w w:val="110"/>
                        </w:rPr>
                        <w:t xml:space="preserve"> </w:t>
                      </w:r>
                      <w:r>
                        <w:rPr>
                          <w:w w:val="110"/>
                        </w:rPr>
                        <w:t>For</w:t>
                      </w:r>
                      <w:r>
                        <w:rPr>
                          <w:spacing w:val="-7"/>
                          <w:w w:val="110"/>
                        </w:rPr>
                        <w:t xml:space="preserve"> </w:t>
                      </w:r>
                      <w:r>
                        <w:rPr>
                          <w:w w:val="110"/>
                        </w:rPr>
                        <w:t>the</w:t>
                      </w:r>
                      <w:r>
                        <w:rPr>
                          <w:spacing w:val="-6"/>
                          <w:w w:val="110"/>
                        </w:rPr>
                        <w:t xml:space="preserve"> </w:t>
                      </w:r>
                      <w:r>
                        <w:rPr>
                          <w:w w:val="110"/>
                        </w:rPr>
                        <w:t>same</w:t>
                      </w:r>
                      <w:r>
                        <w:rPr>
                          <w:spacing w:val="-7"/>
                          <w:w w:val="110"/>
                        </w:rPr>
                        <w:t xml:space="preserve"> </w:t>
                      </w:r>
                      <w:r>
                        <w:rPr>
                          <w:w w:val="110"/>
                        </w:rPr>
                        <w:t>reason,</w:t>
                      </w:r>
                      <w:r>
                        <w:rPr>
                          <w:spacing w:val="-6"/>
                          <w:w w:val="110"/>
                        </w:rPr>
                        <w:t xml:space="preserve"> </w:t>
                      </w:r>
                      <w:r>
                        <w:rPr>
                          <w:w w:val="110"/>
                        </w:rPr>
                        <w:t>a</w:t>
                      </w:r>
                      <w:r>
                        <w:rPr>
                          <w:spacing w:val="-7"/>
                          <w:w w:val="110"/>
                        </w:rPr>
                        <w:t xml:space="preserve"> </w:t>
                      </w:r>
                      <w:r>
                        <w:rPr>
                          <w:w w:val="110"/>
                        </w:rPr>
                        <w:t>fully</w:t>
                      </w:r>
                      <w:r>
                        <w:rPr>
                          <w:spacing w:val="-7"/>
                          <w:w w:val="110"/>
                        </w:rPr>
                        <w:t xml:space="preserve"> </w:t>
                      </w:r>
                      <w:r>
                        <w:rPr>
                          <w:w w:val="110"/>
                        </w:rPr>
                        <w:t>connected</w:t>
                      </w:r>
                      <w:r>
                        <w:rPr>
                          <w:spacing w:val="-6"/>
                          <w:w w:val="110"/>
                        </w:rPr>
                        <w:t xml:space="preserve"> </w:t>
                      </w:r>
                      <w:r>
                        <w:rPr>
                          <w:w w:val="110"/>
                        </w:rPr>
                        <w:t>layer</w:t>
                      </w:r>
                      <w:r>
                        <w:rPr>
                          <w:spacing w:val="-7"/>
                          <w:w w:val="110"/>
                        </w:rPr>
                        <w:t xml:space="preserve"> </w:t>
                      </w:r>
                      <w:r>
                        <w:rPr>
                          <w:w w:val="110"/>
                        </w:rPr>
                        <w:t>is</w:t>
                      </w:r>
                      <w:r>
                        <w:rPr>
                          <w:spacing w:val="-6"/>
                          <w:w w:val="110"/>
                        </w:rPr>
                        <w:t xml:space="preserve"> </w:t>
                      </w:r>
                      <w:r>
                        <w:rPr>
                          <w:w w:val="110"/>
                        </w:rPr>
                        <w:t>also</w:t>
                      </w:r>
                      <w:r>
                        <w:rPr>
                          <w:spacing w:val="-7"/>
                          <w:w w:val="110"/>
                        </w:rPr>
                        <w:t xml:space="preserve"> </w:t>
                      </w:r>
                      <w:r>
                        <w:rPr>
                          <w:w w:val="110"/>
                        </w:rPr>
                        <w:t>applied</w:t>
                      </w:r>
                      <w:r>
                        <w:rPr>
                          <w:spacing w:val="-7"/>
                          <w:w w:val="110"/>
                        </w:rPr>
                        <w:t xml:space="preserve"> </w:t>
                      </w:r>
                      <w:r>
                        <w:rPr>
                          <w:spacing w:val="-5"/>
                          <w:w w:val="110"/>
                        </w:rPr>
                        <w:t>to</w:t>
                      </w:r>
                    </w:p>
                  </w:txbxContent>
                </v:textbox>
                <w10:wrap type="none"/>
                <w10:anchorlock/>
              </v:shape>
            </w:pict>
          </mc:Fallback>
        </mc:AlternateContent>
      </w:r>
    </w:p>
    <w:p w14:paraId="60ED9D73">
      <w:pPr>
        <w:tabs>
          <w:tab w:val="left" w:pos="648"/>
          <w:tab w:val="left" w:pos="1305"/>
        </w:tabs>
        <w:spacing w:before="11"/>
        <w:ind w:left="43" w:right="0" w:firstLine="0"/>
        <w:jc w:val="left"/>
        <w:rPr>
          <w:rFonts w:ascii="Cambria" w:hAnsi="Cambria" w:eastAsia="Cambria"/>
          <w:position w:val="-10"/>
          <w:sz w:val="16"/>
        </w:rPr>
      </w:pPr>
      <w:r>
        <w:br w:type="column"/>
      </w:r>
      <w:r>
        <w:rPr>
          <w:rFonts w:ascii="Cambria" w:hAnsi="Cambria" w:eastAsia="Cambria"/>
          <w:spacing w:val="-10"/>
          <w:w w:val="85"/>
          <w:sz w:val="16"/>
        </w:rPr>
        <w:t>⎜</w:t>
      </w:r>
      <w:r>
        <w:rPr>
          <w:rFonts w:ascii="Cambria" w:hAnsi="Cambria" w:eastAsia="Cambria"/>
          <w:sz w:val="16"/>
        </w:rPr>
        <w:tab/>
      </w:r>
      <w:r>
        <w:rPr>
          <w:rFonts w:ascii="Cambria" w:hAnsi="Cambria" w:eastAsia="Cambria"/>
          <w:spacing w:val="-2"/>
          <w:w w:val="95"/>
          <w:sz w:val="16"/>
          <w:vertAlign w:val="subscript"/>
        </w:rPr>
        <w:t>𝐻</w:t>
      </w:r>
      <w:r>
        <w:rPr>
          <w:rFonts w:ascii="Cambria" w:hAnsi="Cambria" w:eastAsia="Cambria"/>
          <w:spacing w:val="-2"/>
          <w:w w:val="95"/>
          <w:sz w:val="10"/>
          <w:vertAlign w:val="baseline"/>
        </w:rPr>
        <w:t>𝑎</w:t>
      </w:r>
      <w:r>
        <w:rPr>
          <w:rFonts w:ascii="Cambria" w:hAnsi="Cambria" w:eastAsia="Cambria"/>
          <w:spacing w:val="-2"/>
          <w:w w:val="95"/>
          <w:position w:val="-2"/>
          <w:sz w:val="12"/>
          <w:vertAlign w:val="baseline"/>
        </w:rPr>
        <w:t>𝐾</w:t>
      </w:r>
      <w:r>
        <w:rPr>
          <w:rFonts w:ascii="Cambria" w:hAnsi="Cambria" w:eastAsia="Cambria"/>
          <w:spacing w:val="-2"/>
          <w:w w:val="95"/>
          <w:position w:val="1"/>
          <w:sz w:val="10"/>
          <w:vertAlign w:val="baseline"/>
        </w:rPr>
        <w:t>𝑡𝑎</w:t>
      </w:r>
      <w:r>
        <w:rPr>
          <w:rFonts w:ascii="Cambria" w:hAnsi="Cambria" w:eastAsia="Cambria"/>
          <w:position w:val="1"/>
          <w:sz w:val="10"/>
          <w:vertAlign w:val="baseline"/>
        </w:rPr>
        <w:tab/>
      </w:r>
      <w:r>
        <w:rPr>
          <w:rFonts w:ascii="Cambria" w:hAnsi="Cambria" w:eastAsia="Cambria"/>
          <w:spacing w:val="-7"/>
          <w:w w:val="85"/>
          <w:sz w:val="16"/>
          <w:vertAlign w:val="baseline"/>
        </w:rPr>
        <w:t>⎟</w:t>
      </w:r>
      <w:r>
        <w:rPr>
          <w:rFonts w:ascii="Cambria" w:hAnsi="Cambria" w:eastAsia="Cambria"/>
          <w:spacing w:val="-7"/>
          <w:w w:val="85"/>
          <w:position w:val="-10"/>
          <w:sz w:val="16"/>
          <w:vertAlign w:val="baseline"/>
        </w:rPr>
        <w:t>⎠</w:t>
      </w:r>
    </w:p>
    <w:p w14:paraId="51B3D5A1">
      <w:pPr>
        <w:spacing w:after="0"/>
        <w:jc w:val="left"/>
        <w:rPr>
          <w:rFonts w:ascii="Cambria" w:hAnsi="Cambria" w:eastAsia="Cambria"/>
          <w:position w:val="-10"/>
          <w:sz w:val="16"/>
        </w:rPr>
        <w:sectPr>
          <w:type w:val="continuous"/>
          <w:pgSz w:w="11910" w:h="15880"/>
          <w:pgMar w:top="620" w:right="708" w:bottom="280" w:left="708" w:header="655" w:footer="442" w:gutter="0"/>
          <w:cols w:equalWidth="0" w:num="2">
            <w:col w:w="5066" w:space="1904"/>
            <w:col w:w="3524"/>
          </w:cols>
        </w:sectPr>
      </w:pPr>
    </w:p>
    <w:p w14:paraId="2484C41C">
      <w:pPr>
        <w:pStyle w:val="3"/>
        <w:spacing w:line="210" w:lineRule="atLeast"/>
        <w:ind w:left="43"/>
        <w:rPr>
          <w:rFonts w:ascii="Cambria" w:hAnsi="Cambria" w:eastAsia="Cambria"/>
        </w:rPr>
      </w:pPr>
      <w:r>
        <w:rPr>
          <w:w w:val="110"/>
        </w:rPr>
        <w:t>reduce</w:t>
      </w:r>
      <w:r>
        <w:rPr>
          <w:spacing w:val="-2"/>
          <w:w w:val="110"/>
        </w:rPr>
        <w:t xml:space="preserve"> </w:t>
      </w:r>
      <w:r>
        <w:rPr>
          <w:w w:val="110"/>
        </w:rPr>
        <w:t>the</w:t>
      </w:r>
      <w:r>
        <w:rPr>
          <w:spacing w:val="-2"/>
          <w:w w:val="110"/>
        </w:rPr>
        <w:t xml:space="preserve"> </w:t>
      </w:r>
      <w:r>
        <w:rPr>
          <w:w w:val="110"/>
        </w:rPr>
        <w:t>extracted</w:t>
      </w:r>
      <w:r>
        <w:rPr>
          <w:spacing w:val="-2"/>
          <w:w w:val="110"/>
        </w:rPr>
        <w:t xml:space="preserve"> </w:t>
      </w:r>
      <w:r>
        <w:rPr>
          <w:w w:val="110"/>
        </w:rPr>
        <w:t>dimensionality</w:t>
      </w:r>
      <w:r>
        <w:rPr>
          <w:spacing w:val="-2"/>
          <w:w w:val="110"/>
        </w:rPr>
        <w:t xml:space="preserve"> </w:t>
      </w:r>
      <w:r>
        <w:rPr>
          <w:w w:val="110"/>
        </w:rPr>
        <w:t>to</w:t>
      </w:r>
      <w:r>
        <w:rPr>
          <w:spacing w:val="-2"/>
          <w:w w:val="110"/>
        </w:rPr>
        <w:t xml:space="preserve"> </w:t>
      </w:r>
      <w:r>
        <w:rPr>
          <w:rFonts w:ascii="Cambria" w:hAnsi="Cambria" w:eastAsia="Cambria"/>
          <w:w w:val="110"/>
        </w:rPr>
        <w:t>𝑑</w:t>
      </w:r>
      <w:r>
        <w:rPr>
          <w:w w:val="110"/>
        </w:rPr>
        <w:t>.</w:t>
      </w:r>
      <w:r>
        <w:rPr>
          <w:spacing w:val="-2"/>
          <w:w w:val="110"/>
        </w:rPr>
        <w:t xml:space="preserve"> </w:t>
      </w:r>
      <w:r>
        <w:rPr>
          <w:w w:val="110"/>
        </w:rPr>
        <w:t>The</w:t>
      </w:r>
      <w:r>
        <w:rPr>
          <w:spacing w:val="-2"/>
          <w:w w:val="110"/>
        </w:rPr>
        <w:t xml:space="preserve"> </w:t>
      </w:r>
      <w:r>
        <w:rPr>
          <w:w w:val="110"/>
        </w:rPr>
        <w:t>final</w:t>
      </w:r>
      <w:r>
        <w:rPr>
          <w:spacing w:val="-2"/>
          <w:w w:val="110"/>
        </w:rPr>
        <w:t xml:space="preserve"> </w:t>
      </w:r>
      <w:r>
        <w:rPr>
          <w:w w:val="110"/>
        </w:rPr>
        <w:t>extracted</w:t>
      </w:r>
      <w:r>
        <w:rPr>
          <w:spacing w:val="-2"/>
          <w:w w:val="110"/>
        </w:rPr>
        <w:t xml:space="preserve"> </w:t>
      </w:r>
      <w:r>
        <w:rPr>
          <w:w w:val="110"/>
        </w:rPr>
        <w:t>utterance-level</w:t>
      </w:r>
      <w:r>
        <w:rPr>
          <w:spacing w:val="27"/>
          <w:w w:val="110"/>
        </w:rPr>
        <w:t xml:space="preserve"> </w:t>
      </w:r>
      <w:r>
        <w:rPr>
          <w:w w:val="110"/>
        </w:rPr>
        <w:t>audio</w:t>
      </w:r>
      <w:r>
        <w:rPr>
          <w:spacing w:val="28"/>
          <w:w w:val="110"/>
        </w:rPr>
        <w:t xml:space="preserve"> </w:t>
      </w:r>
      <w:r>
        <w:rPr>
          <w:w w:val="110"/>
        </w:rPr>
        <w:t>and</w:t>
      </w:r>
      <w:r>
        <w:rPr>
          <w:spacing w:val="28"/>
          <w:w w:val="110"/>
        </w:rPr>
        <w:t xml:space="preserve"> </w:t>
      </w:r>
      <w:r>
        <w:rPr>
          <w:w w:val="110"/>
        </w:rPr>
        <w:t>video</w:t>
      </w:r>
      <w:r>
        <w:rPr>
          <w:spacing w:val="28"/>
          <w:w w:val="110"/>
        </w:rPr>
        <w:t xml:space="preserve"> </w:t>
      </w:r>
      <w:r>
        <w:rPr>
          <w:w w:val="110"/>
        </w:rPr>
        <w:t>features</w:t>
      </w:r>
      <w:r>
        <w:rPr>
          <w:spacing w:val="28"/>
          <w:w w:val="110"/>
        </w:rPr>
        <w:t xml:space="preserve"> </w:t>
      </w:r>
      <w:r>
        <w:rPr>
          <w:w w:val="110"/>
        </w:rPr>
        <w:t>are</w:t>
      </w:r>
      <w:r>
        <w:rPr>
          <w:spacing w:val="28"/>
          <w:w w:val="110"/>
        </w:rPr>
        <w:t xml:space="preserve"> </w:t>
      </w:r>
      <w:r>
        <w:rPr>
          <w:w w:val="110"/>
        </w:rPr>
        <w:t>denoted</w:t>
      </w:r>
      <w:r>
        <w:rPr>
          <w:spacing w:val="28"/>
          <w:w w:val="110"/>
        </w:rPr>
        <w:t xml:space="preserve"> </w:t>
      </w:r>
      <w:r>
        <w:rPr>
          <w:w w:val="110"/>
        </w:rPr>
        <w:t>as</w:t>
      </w:r>
      <w:r>
        <w:rPr>
          <w:spacing w:val="28"/>
          <w:w w:val="110"/>
        </w:rPr>
        <w:t xml:space="preserve"> </w:t>
      </w:r>
      <w:r>
        <w:rPr>
          <w:rFonts w:ascii="Cambria" w:hAnsi="Cambria" w:eastAsia="Cambria"/>
          <w:w w:val="110"/>
        </w:rPr>
        <w:t>𝐻</w:t>
      </w:r>
      <w:r>
        <w:rPr>
          <w:rFonts w:ascii="Cambria" w:hAnsi="Cambria" w:eastAsia="Cambria"/>
          <w:w w:val="110"/>
          <w:vertAlign w:val="superscript"/>
        </w:rPr>
        <w:t>𝑎</w:t>
      </w:r>
      <w:r>
        <w:rPr>
          <w:rFonts w:ascii="Cambria" w:hAnsi="Cambria" w:eastAsia="Cambria"/>
          <w:spacing w:val="52"/>
          <w:w w:val="110"/>
          <w:vertAlign w:val="baseline"/>
        </w:rPr>
        <w:t xml:space="preserve"> </w:t>
      </w:r>
      <w:r>
        <w:rPr>
          <w:rFonts w:ascii="Cambria" w:hAnsi="Cambria" w:eastAsia="Cambria"/>
          <w:w w:val="110"/>
          <w:vertAlign w:val="baseline"/>
        </w:rPr>
        <w:t>=</w:t>
      </w:r>
      <w:r>
        <w:rPr>
          <w:rFonts w:ascii="Cambria" w:hAnsi="Cambria" w:eastAsia="Cambria"/>
          <w:spacing w:val="41"/>
          <w:w w:val="110"/>
          <w:vertAlign w:val="baseline"/>
        </w:rPr>
        <w:t xml:space="preserve"> </w:t>
      </w:r>
      <w:r>
        <w:rPr>
          <w:rFonts w:ascii="Cambria" w:hAnsi="Cambria" w:eastAsia="Cambria"/>
          <w:w w:val="110"/>
          <w:vertAlign w:val="baseline"/>
        </w:rPr>
        <w:t>{ℎ</w:t>
      </w:r>
      <w:r>
        <w:rPr>
          <w:rFonts w:ascii="Cambria" w:hAnsi="Cambria" w:eastAsia="Cambria"/>
          <w:w w:val="110"/>
          <w:vertAlign w:val="superscript"/>
        </w:rPr>
        <w:t>𝑎</w:t>
      </w:r>
      <w:r>
        <w:rPr>
          <w:rFonts w:ascii="Cambria" w:hAnsi="Cambria" w:eastAsia="Cambria"/>
          <w:w w:val="110"/>
          <w:vertAlign w:val="baseline"/>
        </w:rPr>
        <w:t>,</w:t>
      </w:r>
      <w:r>
        <w:rPr>
          <w:rFonts w:ascii="Cambria" w:hAnsi="Cambria" w:eastAsia="Cambria"/>
          <w:spacing w:val="-11"/>
          <w:w w:val="110"/>
          <w:vertAlign w:val="baseline"/>
        </w:rPr>
        <w:t xml:space="preserve"> </w:t>
      </w:r>
      <w:r>
        <w:rPr>
          <w:rFonts w:ascii="Cambria" w:hAnsi="Cambria" w:eastAsia="Cambria"/>
          <w:w w:val="110"/>
          <w:vertAlign w:val="baseline"/>
        </w:rPr>
        <w:t>ℎ</w:t>
      </w:r>
      <w:r>
        <w:rPr>
          <w:rFonts w:ascii="Cambria" w:hAnsi="Cambria" w:eastAsia="Cambria"/>
          <w:w w:val="110"/>
          <w:vertAlign w:val="superscript"/>
        </w:rPr>
        <w:t>𝑎</w:t>
      </w:r>
      <w:r>
        <w:rPr>
          <w:rFonts w:ascii="Cambria" w:hAnsi="Cambria" w:eastAsia="Cambria"/>
          <w:w w:val="110"/>
          <w:vertAlign w:val="baseline"/>
        </w:rPr>
        <w:t>,</w:t>
      </w:r>
      <w:r>
        <w:rPr>
          <w:rFonts w:ascii="Cambria" w:hAnsi="Cambria" w:eastAsia="Cambria"/>
          <w:spacing w:val="-10"/>
          <w:w w:val="110"/>
          <w:vertAlign w:val="baseline"/>
        </w:rPr>
        <w:t xml:space="preserve"> </w:t>
      </w:r>
      <w:r>
        <w:rPr>
          <w:rFonts w:ascii="Cambria" w:hAnsi="Cambria" w:eastAsia="Cambria"/>
          <w:w w:val="110"/>
          <w:vertAlign w:val="baseline"/>
        </w:rPr>
        <w:t>…</w:t>
      </w:r>
      <w:r>
        <w:rPr>
          <w:rFonts w:ascii="Cambria" w:hAnsi="Cambria" w:eastAsia="Cambria"/>
          <w:spacing w:val="-10"/>
          <w:w w:val="110"/>
          <w:vertAlign w:val="baseline"/>
        </w:rPr>
        <w:t xml:space="preserve"> </w:t>
      </w:r>
      <w:r>
        <w:rPr>
          <w:rFonts w:ascii="Cambria" w:hAnsi="Cambria" w:eastAsia="Cambria"/>
          <w:w w:val="110"/>
          <w:vertAlign w:val="baseline"/>
        </w:rPr>
        <w:t>,</w:t>
      </w:r>
      <w:r>
        <w:rPr>
          <w:rFonts w:ascii="Cambria" w:hAnsi="Cambria" w:eastAsia="Cambria"/>
          <w:spacing w:val="-10"/>
          <w:w w:val="110"/>
          <w:vertAlign w:val="baseline"/>
        </w:rPr>
        <w:t xml:space="preserve"> </w:t>
      </w:r>
      <w:r>
        <w:rPr>
          <w:rFonts w:ascii="Cambria" w:hAnsi="Cambria" w:eastAsia="Cambria"/>
          <w:w w:val="110"/>
          <w:vertAlign w:val="baseline"/>
        </w:rPr>
        <w:t>ℎ</w:t>
      </w:r>
      <w:r>
        <w:rPr>
          <w:rFonts w:ascii="Cambria" w:hAnsi="Cambria" w:eastAsia="Cambria"/>
          <w:w w:val="110"/>
          <w:vertAlign w:val="superscript"/>
        </w:rPr>
        <w:t>𝑎</w:t>
      </w:r>
      <w:r>
        <w:rPr>
          <w:rFonts w:ascii="Cambria" w:hAnsi="Cambria" w:eastAsia="Cambria"/>
          <w:spacing w:val="27"/>
          <w:w w:val="110"/>
          <w:vertAlign w:val="baseline"/>
        </w:rPr>
        <w:t xml:space="preserve">  </w:t>
      </w:r>
      <w:r>
        <w:rPr>
          <w:rFonts w:ascii="Cambria" w:hAnsi="Cambria" w:eastAsia="Cambria"/>
          <w:spacing w:val="-10"/>
          <w:w w:val="110"/>
          <w:vertAlign w:val="baseline"/>
        </w:rPr>
        <w:t>}</w:t>
      </w:r>
    </w:p>
    <w:p w14:paraId="48698835">
      <w:pPr>
        <w:pStyle w:val="3"/>
        <w:spacing w:before="95" w:line="173" w:lineRule="exact"/>
        <w:ind w:left="43"/>
        <w:rPr>
          <w:rFonts w:ascii="Cambria" w:eastAsia="Cambria"/>
        </w:rPr>
      </w:pPr>
      <w:r>
        <w:br w:type="column"/>
      </w:r>
      <w:r>
        <w:rPr>
          <w:w w:val="110"/>
        </w:rPr>
        <w:t>the</w:t>
      </w:r>
      <w:r>
        <w:rPr>
          <w:spacing w:val="11"/>
          <w:w w:val="110"/>
        </w:rPr>
        <w:t xml:space="preserve"> </w:t>
      </w:r>
      <w:r>
        <w:rPr>
          <w:rFonts w:ascii="Cambria" w:eastAsia="Cambria"/>
          <w:spacing w:val="-13"/>
          <w:w w:val="110"/>
        </w:rPr>
        <w:t>𝑙</w:t>
      </w:r>
    </w:p>
    <w:p w14:paraId="3566F5A5">
      <w:pPr>
        <w:tabs>
          <w:tab w:val="left" w:pos="595"/>
          <w:tab w:val="left" w:pos="1203"/>
        </w:tabs>
        <w:spacing w:before="0" w:line="114" w:lineRule="exact"/>
        <w:ind w:left="277" w:right="0" w:firstLine="0"/>
        <w:jc w:val="left"/>
        <w:rPr>
          <w:rFonts w:ascii="Cambria" w:eastAsia="Cambria"/>
          <w:sz w:val="12"/>
        </w:rPr>
      </w:pPr>
      <w:r>
        <w:br w:type="column"/>
      </w:r>
      <w:r>
        <w:rPr>
          <w:rFonts w:ascii="Cambria" w:eastAsia="Cambria"/>
          <w:spacing w:val="-10"/>
          <w:sz w:val="12"/>
        </w:rPr>
        <w:t>𝑙</w:t>
      </w:r>
      <w:r>
        <w:rPr>
          <w:rFonts w:ascii="Cambria" w:eastAsia="Cambria"/>
          <w:sz w:val="12"/>
        </w:rPr>
        <w:tab/>
      </w:r>
      <w:r>
        <w:rPr>
          <w:rFonts w:ascii="Cambria" w:eastAsia="Cambria"/>
          <w:spacing w:val="-10"/>
          <w:sz w:val="12"/>
        </w:rPr>
        <w:t>𝑙</w:t>
      </w:r>
      <w:r>
        <w:rPr>
          <w:rFonts w:ascii="Cambria" w:eastAsia="Cambria"/>
          <w:sz w:val="12"/>
        </w:rPr>
        <w:tab/>
      </w:r>
      <w:r>
        <w:rPr>
          <w:rFonts w:ascii="Cambria" w:eastAsia="Cambria"/>
          <w:spacing w:val="-10"/>
          <w:sz w:val="12"/>
        </w:rPr>
        <w:t>𝑙</w:t>
      </w:r>
    </w:p>
    <w:p w14:paraId="5ACC6AC4">
      <w:pPr>
        <w:pStyle w:val="3"/>
        <w:spacing w:line="155" w:lineRule="exact"/>
      </w:pPr>
      <w:r>
        <mc:AlternateContent>
          <mc:Choice Requires="wps">
            <w:drawing>
              <wp:anchor distT="0" distB="0" distL="0" distR="0" simplePos="0" relativeHeight="251718656" behindDoc="1" locked="0" layoutInCell="1" allowOverlap="1">
                <wp:simplePos x="0" y="0"/>
                <wp:positionH relativeFrom="page">
                  <wp:posOffset>4197350</wp:posOffset>
                </wp:positionH>
                <wp:positionV relativeFrom="paragraph">
                  <wp:posOffset>-144780</wp:posOffset>
                </wp:positionV>
                <wp:extent cx="2885440" cy="120650"/>
                <wp:effectExtent l="0" t="0" r="0" b="0"/>
                <wp:wrapNone/>
                <wp:docPr id="224" name="Textbox 224"/>
                <wp:cNvGraphicFramePr/>
                <a:graphic xmlns:a="http://schemas.openxmlformats.org/drawingml/2006/main">
                  <a:graphicData uri="http://schemas.microsoft.com/office/word/2010/wordprocessingShape">
                    <wps:wsp>
                      <wps:cNvSpPr txBox="1"/>
                      <wps:spPr>
                        <a:xfrm>
                          <a:off x="0" y="0"/>
                          <a:ext cx="2885440" cy="120650"/>
                        </a:xfrm>
                        <a:prstGeom prst="rect">
                          <a:avLst/>
                        </a:prstGeom>
                      </wps:spPr>
                      <wps:txbx>
                        <w:txbxContent>
                          <w:p w14:paraId="0F29384E">
                            <w:pPr>
                              <w:pStyle w:val="3"/>
                              <w:spacing w:before="1"/>
                            </w:pPr>
                            <w:r>
                              <w:rPr>
                                <w:w w:val="110"/>
                              </w:rPr>
                              <w:t xml:space="preserve">where </w:t>
                            </w:r>
                            <w:r>
                              <w:rPr>
                                <w:rFonts w:ascii="Cambria" w:eastAsia="Cambria"/>
                                <w:w w:val="110"/>
                              </w:rPr>
                              <w:t>𝑄</w:t>
                            </w:r>
                            <w:r>
                              <w:rPr>
                                <w:rFonts w:ascii="Cambria" w:eastAsia="Cambria"/>
                                <w:w w:val="110"/>
                                <w:vertAlign w:val="superscript"/>
                              </w:rPr>
                              <w:t>𝑡𝑎</w:t>
                            </w:r>
                            <w:r>
                              <w:rPr>
                                <w:w w:val="110"/>
                                <w:vertAlign w:val="baseline"/>
                              </w:rPr>
                              <w:t>,</w:t>
                            </w:r>
                            <w:r>
                              <w:rPr>
                                <w:spacing w:val="1"/>
                                <w:w w:val="110"/>
                                <w:vertAlign w:val="baseline"/>
                              </w:rPr>
                              <w:t xml:space="preserve"> </w:t>
                            </w:r>
                            <w:r>
                              <w:rPr>
                                <w:rFonts w:ascii="Cambria" w:eastAsia="Cambria"/>
                                <w:w w:val="110"/>
                                <w:vertAlign w:val="baseline"/>
                              </w:rPr>
                              <w:t>𝐾</w:t>
                            </w:r>
                            <w:r>
                              <w:rPr>
                                <w:rFonts w:ascii="Cambria" w:eastAsia="Cambria"/>
                                <w:w w:val="110"/>
                                <w:vertAlign w:val="superscript"/>
                              </w:rPr>
                              <w:t>𝑡𝑎</w:t>
                            </w:r>
                            <w:r>
                              <w:rPr>
                                <w:w w:val="110"/>
                                <w:vertAlign w:val="baseline"/>
                              </w:rPr>
                              <w:t>,</w:t>
                            </w:r>
                            <w:r>
                              <w:rPr>
                                <w:spacing w:val="1"/>
                                <w:w w:val="110"/>
                                <w:vertAlign w:val="baseline"/>
                              </w:rPr>
                              <w:t xml:space="preserve"> </w:t>
                            </w:r>
                            <w:r>
                              <w:rPr>
                                <w:w w:val="110"/>
                                <w:vertAlign w:val="baseline"/>
                              </w:rPr>
                              <w:t xml:space="preserve">and </w:t>
                            </w:r>
                            <w:r>
                              <w:rPr>
                                <w:rFonts w:ascii="Cambria" w:eastAsia="Cambria"/>
                                <w:w w:val="110"/>
                                <w:vertAlign w:val="baseline"/>
                              </w:rPr>
                              <w:t>𝑉</w:t>
                            </w:r>
                            <w:r>
                              <w:rPr>
                                <w:rFonts w:ascii="Cambria" w:eastAsia="Cambria"/>
                                <w:spacing w:val="-3"/>
                                <w:w w:val="110"/>
                                <w:vertAlign w:val="baseline"/>
                              </w:rPr>
                              <w:t xml:space="preserve"> </w:t>
                            </w:r>
                            <w:r>
                              <w:rPr>
                                <w:rFonts w:ascii="Cambria" w:eastAsia="Cambria"/>
                                <w:w w:val="110"/>
                                <w:vertAlign w:val="superscript"/>
                              </w:rPr>
                              <w:t>𝑡𝑎</w:t>
                            </w:r>
                            <w:r>
                              <w:rPr>
                                <w:rFonts w:ascii="Cambria" w:eastAsia="Cambria"/>
                                <w:spacing w:val="17"/>
                                <w:w w:val="110"/>
                                <w:vertAlign w:val="baseline"/>
                              </w:rPr>
                              <w:t xml:space="preserve"> </w:t>
                            </w:r>
                            <w:r>
                              <w:rPr>
                                <w:w w:val="110"/>
                                <w:vertAlign w:val="baseline"/>
                              </w:rPr>
                              <w:t>are</w:t>
                            </w:r>
                            <w:r>
                              <w:rPr>
                                <w:spacing w:val="1"/>
                                <w:w w:val="110"/>
                                <w:vertAlign w:val="baseline"/>
                              </w:rPr>
                              <w:t xml:space="preserve"> </w:t>
                            </w:r>
                            <w:r>
                              <w:rPr>
                                <w:w w:val="110"/>
                                <w:vertAlign w:val="baseline"/>
                              </w:rPr>
                              <w:t>the query,</w:t>
                            </w:r>
                            <w:r>
                              <w:rPr>
                                <w:spacing w:val="1"/>
                                <w:w w:val="110"/>
                                <w:vertAlign w:val="baseline"/>
                              </w:rPr>
                              <w:t xml:space="preserve"> </w:t>
                            </w:r>
                            <w:r>
                              <w:rPr>
                                <w:w w:val="110"/>
                                <w:vertAlign w:val="baseline"/>
                              </w:rPr>
                              <w:t>key,</w:t>
                            </w:r>
                            <w:r>
                              <w:rPr>
                                <w:spacing w:val="1"/>
                                <w:w w:val="110"/>
                                <w:vertAlign w:val="baseline"/>
                              </w:rPr>
                              <w:t xml:space="preserve"> </w:t>
                            </w:r>
                            <w:r>
                              <w:rPr>
                                <w:w w:val="110"/>
                                <w:vertAlign w:val="baseline"/>
                              </w:rPr>
                              <w:t>and value</w:t>
                            </w:r>
                            <w:r>
                              <w:rPr>
                                <w:spacing w:val="1"/>
                                <w:w w:val="110"/>
                                <w:vertAlign w:val="baseline"/>
                              </w:rPr>
                              <w:t xml:space="preserve"> </w:t>
                            </w:r>
                            <w:r>
                              <w:rPr>
                                <w:w w:val="110"/>
                                <w:vertAlign w:val="baseline"/>
                              </w:rPr>
                              <w:t>weights</w:t>
                            </w:r>
                            <w:r>
                              <w:rPr>
                                <w:spacing w:val="1"/>
                                <w:w w:val="110"/>
                                <w:vertAlign w:val="baseline"/>
                              </w:rPr>
                              <w:t xml:space="preserve"> </w:t>
                            </w:r>
                            <w:r>
                              <w:rPr>
                                <w:spacing w:val="-5"/>
                                <w:w w:val="110"/>
                                <w:vertAlign w:val="baseline"/>
                              </w:rPr>
                              <w:t>of</w:t>
                            </w:r>
                          </w:p>
                        </w:txbxContent>
                      </wps:txbx>
                      <wps:bodyPr wrap="square" lIns="0" tIns="0" rIns="0" bIns="0" rtlCol="0">
                        <a:noAutofit/>
                      </wps:bodyPr>
                    </wps:wsp>
                  </a:graphicData>
                </a:graphic>
              </wp:anchor>
            </w:drawing>
          </mc:Choice>
          <mc:Fallback>
            <w:pict>
              <v:shape id="Textbox 224" o:spid="_x0000_s1026" o:spt="202" type="#_x0000_t202" style="position:absolute;left:0pt;margin-left:330.5pt;margin-top:-11.4pt;height:9.5pt;width:227.2pt;mso-position-horizontal-relative:page;z-index:-251597824;mso-width-relative:page;mso-height-relative:page;" filled="f" stroked="f" coordsize="21600,21600" o:gfxdata="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U79iR2QAAAAsBAAAPAAAAAAAAAAEAIAAAACIAAABkcnMvZG93bnJldi54bWxQSwECFAAUAAAA&#10;CACHTuJAvXUPwrQBAAB4AwAADgAAAAAAAAABACAAAAAoAQAAZHJzL2Uyb0RvYy54bWxQSwUGAAAA&#10;AAYABgBZAQAATgUAAAAA&#10;">
                <v:fill on="f" focussize="0,0"/>
                <v:stroke on="f"/>
                <v:imagedata o:title=""/>
                <o:lock v:ext="edit" aspectratio="f"/>
                <v:textbox inset="0mm,0mm,0mm,0mm">
                  <w:txbxContent>
                    <w:p w14:paraId="0F29384E">
                      <w:pPr>
                        <w:pStyle w:val="3"/>
                        <w:spacing w:before="1"/>
                      </w:pPr>
                      <w:r>
                        <w:rPr>
                          <w:w w:val="110"/>
                        </w:rPr>
                        <w:t xml:space="preserve">where </w:t>
                      </w:r>
                      <w:r>
                        <w:rPr>
                          <w:rFonts w:ascii="Cambria" w:eastAsia="Cambria"/>
                          <w:w w:val="110"/>
                        </w:rPr>
                        <w:t>𝑄</w:t>
                      </w:r>
                      <w:r>
                        <w:rPr>
                          <w:rFonts w:ascii="Cambria" w:eastAsia="Cambria"/>
                          <w:w w:val="110"/>
                          <w:vertAlign w:val="superscript"/>
                        </w:rPr>
                        <w:t>𝑡𝑎</w:t>
                      </w:r>
                      <w:r>
                        <w:rPr>
                          <w:w w:val="110"/>
                          <w:vertAlign w:val="baseline"/>
                        </w:rPr>
                        <w:t>,</w:t>
                      </w:r>
                      <w:r>
                        <w:rPr>
                          <w:spacing w:val="1"/>
                          <w:w w:val="110"/>
                          <w:vertAlign w:val="baseline"/>
                        </w:rPr>
                        <w:t xml:space="preserve"> </w:t>
                      </w:r>
                      <w:r>
                        <w:rPr>
                          <w:rFonts w:ascii="Cambria" w:eastAsia="Cambria"/>
                          <w:w w:val="110"/>
                          <w:vertAlign w:val="baseline"/>
                        </w:rPr>
                        <w:t>𝐾</w:t>
                      </w:r>
                      <w:r>
                        <w:rPr>
                          <w:rFonts w:ascii="Cambria" w:eastAsia="Cambria"/>
                          <w:w w:val="110"/>
                          <w:vertAlign w:val="superscript"/>
                        </w:rPr>
                        <w:t>𝑡𝑎</w:t>
                      </w:r>
                      <w:r>
                        <w:rPr>
                          <w:w w:val="110"/>
                          <w:vertAlign w:val="baseline"/>
                        </w:rPr>
                        <w:t>,</w:t>
                      </w:r>
                      <w:r>
                        <w:rPr>
                          <w:spacing w:val="1"/>
                          <w:w w:val="110"/>
                          <w:vertAlign w:val="baseline"/>
                        </w:rPr>
                        <w:t xml:space="preserve"> </w:t>
                      </w:r>
                      <w:r>
                        <w:rPr>
                          <w:w w:val="110"/>
                          <w:vertAlign w:val="baseline"/>
                        </w:rPr>
                        <w:t xml:space="preserve">and </w:t>
                      </w:r>
                      <w:r>
                        <w:rPr>
                          <w:rFonts w:ascii="Cambria" w:eastAsia="Cambria"/>
                          <w:w w:val="110"/>
                          <w:vertAlign w:val="baseline"/>
                        </w:rPr>
                        <w:t>𝑉</w:t>
                      </w:r>
                      <w:r>
                        <w:rPr>
                          <w:rFonts w:ascii="Cambria" w:eastAsia="Cambria"/>
                          <w:spacing w:val="-3"/>
                          <w:w w:val="110"/>
                          <w:vertAlign w:val="baseline"/>
                        </w:rPr>
                        <w:t xml:space="preserve"> </w:t>
                      </w:r>
                      <w:r>
                        <w:rPr>
                          <w:rFonts w:ascii="Cambria" w:eastAsia="Cambria"/>
                          <w:w w:val="110"/>
                          <w:vertAlign w:val="superscript"/>
                        </w:rPr>
                        <w:t>𝑡𝑎</w:t>
                      </w:r>
                      <w:r>
                        <w:rPr>
                          <w:rFonts w:ascii="Cambria" w:eastAsia="Cambria"/>
                          <w:spacing w:val="17"/>
                          <w:w w:val="110"/>
                          <w:vertAlign w:val="baseline"/>
                        </w:rPr>
                        <w:t xml:space="preserve"> </w:t>
                      </w:r>
                      <w:r>
                        <w:rPr>
                          <w:w w:val="110"/>
                          <w:vertAlign w:val="baseline"/>
                        </w:rPr>
                        <w:t>are</w:t>
                      </w:r>
                      <w:r>
                        <w:rPr>
                          <w:spacing w:val="1"/>
                          <w:w w:val="110"/>
                          <w:vertAlign w:val="baseline"/>
                        </w:rPr>
                        <w:t xml:space="preserve"> </w:t>
                      </w:r>
                      <w:r>
                        <w:rPr>
                          <w:w w:val="110"/>
                          <w:vertAlign w:val="baseline"/>
                        </w:rPr>
                        <w:t>the query,</w:t>
                      </w:r>
                      <w:r>
                        <w:rPr>
                          <w:spacing w:val="1"/>
                          <w:w w:val="110"/>
                          <w:vertAlign w:val="baseline"/>
                        </w:rPr>
                        <w:t xml:space="preserve"> </w:t>
                      </w:r>
                      <w:r>
                        <w:rPr>
                          <w:w w:val="110"/>
                          <w:vertAlign w:val="baseline"/>
                        </w:rPr>
                        <w:t>key,</w:t>
                      </w:r>
                      <w:r>
                        <w:rPr>
                          <w:spacing w:val="1"/>
                          <w:w w:val="110"/>
                          <w:vertAlign w:val="baseline"/>
                        </w:rPr>
                        <w:t xml:space="preserve"> </w:t>
                      </w:r>
                      <w:r>
                        <w:rPr>
                          <w:w w:val="110"/>
                          <w:vertAlign w:val="baseline"/>
                        </w:rPr>
                        <w:t>and value</w:t>
                      </w:r>
                      <w:r>
                        <w:rPr>
                          <w:spacing w:val="1"/>
                          <w:w w:val="110"/>
                          <w:vertAlign w:val="baseline"/>
                        </w:rPr>
                        <w:t xml:space="preserve"> </w:t>
                      </w:r>
                      <w:r>
                        <w:rPr>
                          <w:w w:val="110"/>
                          <w:vertAlign w:val="baseline"/>
                        </w:rPr>
                        <w:t>weights</w:t>
                      </w:r>
                      <w:r>
                        <w:rPr>
                          <w:spacing w:val="1"/>
                          <w:w w:val="110"/>
                          <w:vertAlign w:val="baseline"/>
                        </w:rPr>
                        <w:t xml:space="preserve"> </w:t>
                      </w:r>
                      <w:r>
                        <w:rPr>
                          <w:spacing w:val="-5"/>
                          <w:w w:val="110"/>
                          <w:vertAlign w:val="baseline"/>
                        </w:rPr>
                        <w:t>of</w:t>
                      </w:r>
                    </w:p>
                  </w:txbxContent>
                </v:textbox>
              </v:shape>
            </w:pict>
          </mc:Fallback>
        </mc:AlternateContent>
      </w:r>
      <w:r>
        <w:rPr>
          <w:w w:val="110"/>
        </w:rPr>
        <w:t>th</w:t>
      </w:r>
      <w:r>
        <w:rPr>
          <w:spacing w:val="8"/>
          <w:w w:val="110"/>
        </w:rPr>
        <w:t xml:space="preserve"> </w:t>
      </w:r>
      <w:r>
        <w:rPr>
          <w:w w:val="110"/>
        </w:rPr>
        <w:t>head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text–audio</w:t>
      </w:r>
      <w:r>
        <w:rPr>
          <w:spacing w:val="8"/>
          <w:w w:val="110"/>
        </w:rPr>
        <w:t xml:space="preserve"> </w:t>
      </w:r>
      <w:r>
        <w:rPr>
          <w:spacing w:val="-2"/>
          <w:w w:val="110"/>
        </w:rPr>
        <w:t>fusion,</w:t>
      </w:r>
    </w:p>
    <w:p w14:paraId="4922F6F3">
      <w:pPr>
        <w:spacing w:before="97" w:line="171" w:lineRule="exact"/>
        <w:ind w:left="8" w:right="0" w:firstLine="0"/>
        <w:jc w:val="left"/>
        <w:rPr>
          <w:position w:val="1"/>
          <w:sz w:val="16"/>
        </w:rPr>
      </w:pPr>
      <w:r>
        <w:br w:type="column"/>
      </w:r>
      <w:r>
        <w:rPr>
          <w:rFonts w:ascii="Cambria" w:eastAsia="Cambria"/>
          <w:w w:val="105"/>
          <w:position w:val="1"/>
          <w:sz w:val="16"/>
        </w:rPr>
        <w:t>𝑑</w:t>
      </w:r>
      <w:r>
        <w:rPr>
          <w:rFonts w:ascii="Cambria" w:eastAsia="Cambria"/>
          <w:w w:val="105"/>
          <w:position w:val="-2"/>
          <w:sz w:val="12"/>
        </w:rPr>
        <w:t>𝐻</w:t>
      </w:r>
      <w:r>
        <w:rPr>
          <w:rFonts w:ascii="Cambria" w:eastAsia="Cambria"/>
          <w:w w:val="105"/>
          <w:sz w:val="10"/>
        </w:rPr>
        <w:t>𝑎</w:t>
      </w:r>
      <w:r>
        <w:rPr>
          <w:rFonts w:ascii="Cambria" w:eastAsia="Cambria"/>
          <w:w w:val="105"/>
          <w:position w:val="-2"/>
          <w:sz w:val="12"/>
        </w:rPr>
        <w:t>𝐾</w:t>
      </w:r>
      <w:r>
        <w:rPr>
          <w:rFonts w:ascii="Cambria" w:eastAsia="Cambria"/>
          <w:w w:val="105"/>
          <w:position w:val="1"/>
          <w:sz w:val="10"/>
        </w:rPr>
        <w:t>𝑡𝑎</w:t>
      </w:r>
      <w:r>
        <w:rPr>
          <w:rFonts w:ascii="Cambria" w:eastAsia="Cambria"/>
          <w:spacing w:val="52"/>
          <w:w w:val="105"/>
          <w:position w:val="1"/>
          <w:sz w:val="10"/>
        </w:rPr>
        <w:t xml:space="preserve"> </w:t>
      </w:r>
      <w:r>
        <w:rPr>
          <w:w w:val="105"/>
          <w:position w:val="1"/>
          <w:sz w:val="16"/>
        </w:rPr>
        <w:t>is</w:t>
      </w:r>
      <w:r>
        <w:rPr>
          <w:spacing w:val="11"/>
          <w:w w:val="105"/>
          <w:position w:val="1"/>
          <w:sz w:val="16"/>
        </w:rPr>
        <w:t xml:space="preserve"> </w:t>
      </w:r>
      <w:r>
        <w:rPr>
          <w:w w:val="105"/>
          <w:position w:val="1"/>
          <w:sz w:val="16"/>
        </w:rPr>
        <w:t>the</w:t>
      </w:r>
      <w:r>
        <w:rPr>
          <w:spacing w:val="12"/>
          <w:w w:val="105"/>
          <w:position w:val="1"/>
          <w:sz w:val="16"/>
        </w:rPr>
        <w:t xml:space="preserve"> </w:t>
      </w:r>
      <w:r>
        <w:rPr>
          <w:spacing w:val="-2"/>
          <w:w w:val="105"/>
          <w:position w:val="1"/>
          <w:sz w:val="16"/>
        </w:rPr>
        <w:t>dimensional-</w:t>
      </w:r>
    </w:p>
    <w:p w14:paraId="3ED79BE5">
      <w:pPr>
        <w:spacing w:after="0" w:line="171" w:lineRule="exact"/>
        <w:jc w:val="left"/>
        <w:rPr>
          <w:position w:val="1"/>
          <w:sz w:val="16"/>
        </w:rPr>
        <w:sectPr>
          <w:type w:val="continuous"/>
          <w:pgSz w:w="11910" w:h="15880"/>
          <w:pgMar w:top="620" w:right="708" w:bottom="280" w:left="708" w:header="655" w:footer="442" w:gutter="0"/>
          <w:cols w:equalWidth="0" w:num="4">
            <w:col w:w="5066" w:space="793"/>
            <w:col w:w="368" w:space="2"/>
            <w:col w:w="2314" w:space="39"/>
            <w:col w:w="1912"/>
          </w:cols>
        </w:sectPr>
      </w:pPr>
    </w:p>
    <w:p w14:paraId="50B3E377">
      <w:pPr>
        <w:tabs>
          <w:tab w:val="left" w:pos="8942"/>
        </w:tabs>
        <w:spacing w:before="0" w:line="92" w:lineRule="exact"/>
        <w:ind w:left="6490" w:right="0" w:firstLine="0"/>
        <w:jc w:val="left"/>
        <w:rPr>
          <w:rFonts w:ascii="Cambria" w:hAnsi="Cambria" w:eastAsia="Cambria"/>
          <w:position w:val="7"/>
          <w:sz w:val="10"/>
        </w:rPr>
      </w:pPr>
      <w:r>
        <w:rPr>
          <w:rFonts w:ascii="Cambria" w:hAnsi="Cambria" w:eastAsia="Cambria"/>
          <w:sz w:val="12"/>
        </w:rPr>
        <w:t>𝑎</w:t>
      </w:r>
      <w:r>
        <w:rPr>
          <w:rFonts w:ascii="Cambria" w:hAnsi="Cambria" w:eastAsia="Cambria"/>
          <w:spacing w:val="41"/>
          <w:sz w:val="12"/>
        </w:rPr>
        <w:t xml:space="preserve">  </w:t>
      </w:r>
      <w:r>
        <w:rPr>
          <w:rFonts w:ascii="Cambria" w:hAnsi="Cambria" w:eastAsia="Cambria"/>
          <w:spacing w:val="-5"/>
          <w:sz w:val="12"/>
        </w:rPr>
        <w:t>𝑡𝑎</w:t>
      </w:r>
      <w:r>
        <w:rPr>
          <w:rFonts w:ascii="Cambria" w:hAnsi="Cambria" w:eastAsia="Cambria"/>
          <w:sz w:val="12"/>
        </w:rPr>
        <w:tab/>
      </w:r>
      <w:r>
        <w:rPr>
          <w:rFonts w:ascii="Cambria" w:hAnsi="Cambria" w:eastAsia="Cambria"/>
          <w:spacing w:val="-10"/>
          <w:position w:val="7"/>
          <w:sz w:val="10"/>
        </w:rPr>
        <w:t>ℎ</w:t>
      </w:r>
    </w:p>
    <w:p w14:paraId="4FF926C4">
      <w:pPr>
        <w:spacing w:after="0" w:line="92" w:lineRule="exact"/>
        <w:jc w:val="left"/>
        <w:rPr>
          <w:rFonts w:ascii="Cambria" w:hAnsi="Cambria" w:eastAsia="Cambria"/>
          <w:position w:val="7"/>
          <w:sz w:val="10"/>
        </w:rPr>
        <w:sectPr>
          <w:type w:val="continuous"/>
          <w:pgSz w:w="11910" w:h="15880"/>
          <w:pgMar w:top="620" w:right="708" w:bottom="280" w:left="708" w:header="655" w:footer="442" w:gutter="0"/>
          <w:cols w:space="720" w:num="1"/>
        </w:sectPr>
      </w:pPr>
    </w:p>
    <w:p w14:paraId="3AB3B839">
      <w:pPr>
        <w:pStyle w:val="3"/>
        <w:spacing w:line="25" w:lineRule="exact"/>
        <w:ind w:left="43"/>
        <w:rPr>
          <w:rFonts w:ascii="Cambria" w:hAnsi="Cambria" w:eastAsia="Cambria"/>
        </w:rPr>
      </w:pPr>
      <w:r>
        <w:rPr>
          <w:w w:val="120"/>
        </w:rPr>
        <w:t>and</w:t>
      </w:r>
      <w:r>
        <w:rPr>
          <w:spacing w:val="-3"/>
          <w:w w:val="120"/>
        </w:rPr>
        <w:t xml:space="preserve"> </w:t>
      </w:r>
      <w:r>
        <w:rPr>
          <w:rFonts w:ascii="Cambria" w:hAnsi="Cambria" w:eastAsia="Cambria"/>
          <w:w w:val="120"/>
        </w:rPr>
        <w:t>𝐻</w:t>
      </w:r>
      <w:r>
        <w:rPr>
          <w:rFonts w:ascii="Cambria" w:hAnsi="Cambria" w:eastAsia="Cambria"/>
          <w:w w:val="120"/>
          <w:vertAlign w:val="superscript"/>
        </w:rPr>
        <w:t>𝑣</w:t>
      </w:r>
      <w:r>
        <w:rPr>
          <w:rFonts w:ascii="Cambria" w:hAnsi="Cambria" w:eastAsia="Cambria"/>
          <w:spacing w:val="9"/>
          <w:w w:val="120"/>
          <w:vertAlign w:val="baseline"/>
        </w:rPr>
        <w:t xml:space="preserve"> </w:t>
      </w:r>
      <w:r>
        <w:rPr>
          <w:rFonts w:ascii="Cambria" w:hAnsi="Cambria" w:eastAsia="Cambria"/>
          <w:w w:val="120"/>
          <w:vertAlign w:val="baseline"/>
        </w:rPr>
        <w:t>=</w:t>
      </w:r>
      <w:r>
        <w:rPr>
          <w:rFonts w:ascii="Cambria" w:hAnsi="Cambria" w:eastAsia="Cambria"/>
          <w:spacing w:val="-1"/>
          <w:w w:val="120"/>
          <w:vertAlign w:val="baseline"/>
        </w:rPr>
        <w:t xml:space="preserve"> </w:t>
      </w:r>
      <w:r>
        <w:rPr>
          <w:rFonts w:ascii="Cambria" w:hAnsi="Cambria" w:eastAsia="Cambria"/>
          <w:w w:val="120"/>
          <w:vertAlign w:val="baseline"/>
        </w:rPr>
        <w:t>{ℎ</w:t>
      </w:r>
      <w:r>
        <w:rPr>
          <w:rFonts w:ascii="Cambria" w:hAnsi="Cambria" w:eastAsia="Cambria"/>
          <w:w w:val="120"/>
          <w:vertAlign w:val="superscript"/>
        </w:rPr>
        <w:t>𝑣</w:t>
      </w:r>
      <w:r>
        <w:rPr>
          <w:rFonts w:ascii="Cambria" w:hAnsi="Cambria" w:eastAsia="Cambria"/>
          <w:w w:val="120"/>
          <w:vertAlign w:val="baseline"/>
        </w:rPr>
        <w:t>,</w:t>
      </w:r>
      <w:r>
        <w:rPr>
          <w:rFonts w:ascii="Cambria" w:hAnsi="Cambria" w:eastAsia="Cambria"/>
          <w:spacing w:val="-17"/>
          <w:w w:val="120"/>
          <w:vertAlign w:val="baseline"/>
        </w:rPr>
        <w:t xml:space="preserve"> </w:t>
      </w:r>
      <w:r>
        <w:rPr>
          <w:rFonts w:ascii="Cambria" w:hAnsi="Cambria" w:eastAsia="Cambria"/>
          <w:w w:val="120"/>
          <w:vertAlign w:val="baseline"/>
        </w:rPr>
        <w:t>ℎ</w:t>
      </w:r>
      <w:r>
        <w:rPr>
          <w:rFonts w:ascii="Cambria" w:hAnsi="Cambria" w:eastAsia="Cambria"/>
          <w:w w:val="120"/>
          <w:vertAlign w:val="superscript"/>
        </w:rPr>
        <w:t>𝑣</w:t>
      </w:r>
      <w:r>
        <w:rPr>
          <w:rFonts w:ascii="Cambria" w:hAnsi="Cambria" w:eastAsia="Cambria"/>
          <w:w w:val="120"/>
          <w:vertAlign w:val="baseline"/>
        </w:rPr>
        <w:t>,</w:t>
      </w:r>
      <w:r>
        <w:rPr>
          <w:rFonts w:ascii="Cambria" w:hAnsi="Cambria" w:eastAsia="Cambria"/>
          <w:spacing w:val="-16"/>
          <w:w w:val="120"/>
          <w:vertAlign w:val="baseline"/>
        </w:rPr>
        <w:t xml:space="preserve"> </w:t>
      </w:r>
      <w:r>
        <w:rPr>
          <w:rFonts w:ascii="Cambria" w:hAnsi="Cambria" w:eastAsia="Cambria"/>
          <w:w w:val="120"/>
          <w:vertAlign w:val="baseline"/>
        </w:rPr>
        <w:t>…</w:t>
      </w:r>
      <w:r>
        <w:rPr>
          <w:rFonts w:ascii="Cambria" w:hAnsi="Cambria" w:eastAsia="Cambria"/>
          <w:spacing w:val="-16"/>
          <w:w w:val="120"/>
          <w:vertAlign w:val="baseline"/>
        </w:rPr>
        <w:t xml:space="preserve"> </w:t>
      </w:r>
      <w:r>
        <w:rPr>
          <w:rFonts w:ascii="Cambria" w:hAnsi="Cambria" w:eastAsia="Cambria"/>
          <w:w w:val="120"/>
          <w:vertAlign w:val="baseline"/>
        </w:rPr>
        <w:t>,</w:t>
      </w:r>
      <w:r>
        <w:rPr>
          <w:rFonts w:ascii="Cambria" w:hAnsi="Cambria" w:eastAsia="Cambria"/>
          <w:spacing w:val="-16"/>
          <w:w w:val="120"/>
          <w:vertAlign w:val="baseline"/>
        </w:rPr>
        <w:t xml:space="preserve"> </w:t>
      </w:r>
      <w:r>
        <w:rPr>
          <w:rFonts w:ascii="Cambria" w:hAnsi="Cambria" w:eastAsia="Cambria"/>
          <w:spacing w:val="-10"/>
          <w:w w:val="120"/>
          <w:vertAlign w:val="baseline"/>
        </w:rPr>
        <w:t>ℎ</w:t>
      </w:r>
      <w:r>
        <w:rPr>
          <w:rFonts w:ascii="Cambria" w:hAnsi="Cambria" w:eastAsia="Cambria"/>
          <w:spacing w:val="-10"/>
          <w:w w:val="120"/>
          <w:vertAlign w:val="superscript"/>
        </w:rPr>
        <w:t>𝑣</w:t>
      </w:r>
    </w:p>
    <w:p w14:paraId="3F4591A7">
      <w:pPr>
        <w:pStyle w:val="3"/>
        <w:spacing w:line="25" w:lineRule="exact"/>
        <w:ind w:left="43"/>
      </w:pPr>
      <w:r>
        <w:br w:type="column"/>
      </w:r>
      <w:r>
        <w:rPr>
          <w:rFonts w:ascii="Cambria"/>
          <w:w w:val="110"/>
        </w:rPr>
        <w:t>}</w:t>
      </w:r>
      <w:r>
        <w:rPr>
          <w:w w:val="110"/>
        </w:rPr>
        <w:t>,</w:t>
      </w:r>
      <w:r>
        <w:rPr>
          <w:spacing w:val="17"/>
          <w:w w:val="110"/>
        </w:rPr>
        <w:t xml:space="preserve"> </w:t>
      </w:r>
      <w:r>
        <w:rPr>
          <w:spacing w:val="-2"/>
          <w:w w:val="110"/>
        </w:rPr>
        <w:t>respectively.</w:t>
      </w:r>
    </w:p>
    <w:p w14:paraId="7A396DB3">
      <w:pPr>
        <w:tabs>
          <w:tab w:val="left" w:pos="752"/>
        </w:tabs>
        <w:spacing w:before="0" w:line="35" w:lineRule="exact"/>
        <w:ind w:left="43" w:right="0" w:firstLine="0"/>
        <w:jc w:val="left"/>
        <w:rPr>
          <w:rFonts w:ascii="Cambria" w:eastAsia="Cambria"/>
          <w:sz w:val="12"/>
        </w:rPr>
      </w:pPr>
      <w:r>
        <w:br w:type="column"/>
      </w:r>
      <w:r>
        <w:rPr>
          <w:rFonts w:ascii="Cambria" w:eastAsia="Cambria"/>
          <w:sz w:val="12"/>
        </w:rPr>
        <w:t>1</w:t>
      </w:r>
      <w:r>
        <w:rPr>
          <w:rFonts w:ascii="Cambria" w:eastAsia="Cambria"/>
          <w:spacing w:val="54"/>
          <w:sz w:val="12"/>
        </w:rPr>
        <w:t xml:space="preserve">  </w:t>
      </w:r>
      <w:r>
        <w:rPr>
          <w:rFonts w:ascii="Cambria" w:eastAsia="Cambria"/>
          <w:spacing w:val="-10"/>
          <w:sz w:val="12"/>
        </w:rPr>
        <w:t>2</w:t>
      </w:r>
      <w:r>
        <w:rPr>
          <w:rFonts w:ascii="Cambria" w:eastAsia="Cambria"/>
          <w:sz w:val="12"/>
        </w:rPr>
        <w:tab/>
      </w:r>
      <w:r>
        <w:rPr>
          <w:rFonts w:ascii="Cambria" w:eastAsia="Cambria"/>
          <w:spacing w:val="-5"/>
          <w:sz w:val="12"/>
        </w:rPr>
        <w:t>|𝐷|</w:t>
      </w:r>
    </w:p>
    <w:p w14:paraId="3A8EF8C4">
      <w:pPr>
        <w:pStyle w:val="3"/>
        <w:spacing w:line="536870857" w:lineRule="auto"/>
        <w:ind w:left="43"/>
        <w:rPr>
          <w:rFonts w:ascii="Cambria" w:hAnsi="Cambria" w:eastAsia="Cambria"/>
        </w:rPr>
      </w:pPr>
      <w:r>
        <w:br w:type="column"/>
      </w:r>
      <w:r>
        <w:rPr>
          <w:w w:val="110"/>
        </w:rPr>
        <w:t>ity</w:t>
      </w:r>
      <w:r>
        <w:rPr>
          <w:spacing w:val="10"/>
          <w:w w:val="110"/>
        </w:rPr>
        <w:t xml:space="preserve"> </w:t>
      </w:r>
      <w:r>
        <w:rPr>
          <w:w w:val="110"/>
        </w:rPr>
        <w:t>of</w:t>
      </w:r>
      <w:r>
        <w:rPr>
          <w:spacing w:val="11"/>
          <w:w w:val="110"/>
        </w:rPr>
        <w:t xml:space="preserve"> </w:t>
      </w:r>
      <w:r>
        <w:rPr>
          <w:rFonts w:ascii="Cambria" w:hAnsi="Cambria" w:eastAsia="Cambria"/>
          <w:w w:val="110"/>
        </w:rPr>
        <w:t>𝐻</w:t>
      </w:r>
      <w:r>
        <w:rPr>
          <w:rFonts w:ascii="Cambria" w:hAnsi="Cambria" w:eastAsia="Cambria"/>
          <w:spacing w:val="46"/>
          <w:w w:val="110"/>
        </w:rPr>
        <w:t xml:space="preserve"> </w:t>
      </w:r>
      <w:r>
        <w:rPr>
          <w:rFonts w:ascii="Cambria" w:hAnsi="Cambria" w:eastAsia="Cambria"/>
          <w:w w:val="110"/>
        </w:rPr>
        <w:t>𝐾</w:t>
      </w:r>
      <w:r>
        <w:rPr>
          <w:rFonts w:ascii="Cambria" w:hAnsi="Cambria" w:eastAsia="Cambria"/>
          <w:w w:val="110"/>
          <w:position w:val="-5"/>
          <w:sz w:val="12"/>
        </w:rPr>
        <w:t>ℎ</w:t>
      </w:r>
      <w:r>
        <w:rPr>
          <w:rFonts w:ascii="Cambria" w:hAnsi="Cambria" w:eastAsia="Cambria"/>
          <w:spacing w:val="22"/>
          <w:w w:val="110"/>
          <w:position w:val="-5"/>
          <w:sz w:val="12"/>
        </w:rPr>
        <w:t xml:space="preserve"> </w:t>
      </w:r>
      <w:r>
        <w:rPr>
          <w:w w:val="110"/>
        </w:rPr>
        <w:t>.</w:t>
      </w:r>
      <w:r>
        <w:rPr>
          <w:spacing w:val="11"/>
          <w:w w:val="110"/>
        </w:rPr>
        <w:t xml:space="preserve"> </w:t>
      </w:r>
      <w:r>
        <w:rPr>
          <w:w w:val="110"/>
        </w:rPr>
        <w:t>We</w:t>
      </w:r>
      <w:r>
        <w:rPr>
          <w:spacing w:val="11"/>
          <w:w w:val="110"/>
        </w:rPr>
        <w:t xml:space="preserve"> </w:t>
      </w:r>
      <w:r>
        <w:rPr>
          <w:w w:val="110"/>
        </w:rPr>
        <w:t>then</w:t>
      </w:r>
      <w:r>
        <w:rPr>
          <w:spacing w:val="11"/>
          <w:w w:val="110"/>
        </w:rPr>
        <w:t xml:space="preserve"> </w:t>
      </w:r>
      <w:r>
        <w:rPr>
          <w:w w:val="110"/>
        </w:rPr>
        <w:t>concatenate</w:t>
      </w:r>
      <w:r>
        <w:rPr>
          <w:spacing w:val="11"/>
          <w:w w:val="110"/>
        </w:rPr>
        <w:t xml:space="preserve"> </w:t>
      </w:r>
      <w:r>
        <w:rPr>
          <w:w w:val="110"/>
        </w:rPr>
        <w:t>the</w:t>
      </w:r>
      <w:r>
        <w:rPr>
          <w:spacing w:val="11"/>
          <w:w w:val="110"/>
        </w:rPr>
        <w:t xml:space="preserve"> </w:t>
      </w:r>
      <w:r>
        <w:rPr>
          <w:w w:val="110"/>
        </w:rPr>
        <w:t>attention</w:t>
      </w:r>
      <w:r>
        <w:rPr>
          <w:spacing w:val="11"/>
          <w:w w:val="110"/>
        </w:rPr>
        <w:t xml:space="preserve"> </w:t>
      </w:r>
      <w:r>
        <w:rPr>
          <w:w w:val="110"/>
        </w:rPr>
        <w:t>results</w:t>
      </w:r>
      <w:r>
        <w:rPr>
          <w:spacing w:val="10"/>
          <w:w w:val="110"/>
        </w:rPr>
        <w:t xml:space="preserve"> </w:t>
      </w:r>
      <w:r>
        <w:rPr>
          <w:w w:val="110"/>
        </w:rPr>
        <w:t>of</w:t>
      </w:r>
      <w:r>
        <w:rPr>
          <w:spacing w:val="11"/>
          <w:w w:val="110"/>
        </w:rPr>
        <w:t xml:space="preserve"> </w:t>
      </w:r>
      <w:r>
        <w:rPr>
          <w:w w:val="110"/>
        </w:rPr>
        <w:t>all</w:t>
      </w:r>
      <w:r>
        <w:rPr>
          <w:spacing w:val="11"/>
          <w:w w:val="110"/>
        </w:rPr>
        <w:t xml:space="preserve"> </w:t>
      </w:r>
      <w:r>
        <w:rPr>
          <w:rFonts w:ascii="Cambria" w:hAnsi="Cambria" w:eastAsia="Cambria"/>
          <w:spacing w:val="-10"/>
          <w:w w:val="110"/>
        </w:rPr>
        <w:t>ℎ</w:t>
      </w:r>
    </w:p>
    <w:p w14:paraId="1C47A7F8">
      <w:pPr>
        <w:spacing w:before="0" w:line="21" w:lineRule="exact"/>
        <w:ind w:left="3034" w:right="0" w:firstLine="0"/>
        <w:jc w:val="left"/>
        <w:rPr>
          <w:rFonts w:ascii="Cambria" w:eastAsia="Cambria"/>
          <w:sz w:val="12"/>
        </w:rPr>
      </w:pPr>
      <w:r>
        <w:rPr>
          <w:rFonts w:ascii="Cambria" w:eastAsia="Cambria"/>
          <w:spacing w:val="-5"/>
          <w:w w:val="95"/>
          <w:sz w:val="12"/>
        </w:rPr>
        <w:t>𝑡𝑎</w:t>
      </w:r>
    </w:p>
    <w:p w14:paraId="264B77AE">
      <w:pPr>
        <w:spacing w:after="0" w:line="21" w:lineRule="exact"/>
        <w:jc w:val="left"/>
        <w:rPr>
          <w:rFonts w:ascii="Cambria" w:eastAsia="Cambria"/>
          <w:sz w:val="12"/>
        </w:rPr>
        <w:sectPr>
          <w:type w:val="continuous"/>
          <w:pgSz w:w="11910" w:h="15880"/>
          <w:pgMar w:top="620" w:right="708" w:bottom="280" w:left="708" w:header="655" w:footer="442" w:gutter="0"/>
          <w:cols w:equalWidth="0" w:num="4">
            <w:col w:w="1720" w:space="78"/>
            <w:col w:w="1105" w:space="1150"/>
            <w:col w:w="926" w:space="879"/>
            <w:col w:w="4636"/>
          </w:cols>
        </w:sectPr>
      </w:pPr>
    </w:p>
    <w:p w14:paraId="22D73DE7">
      <w:pPr>
        <w:tabs>
          <w:tab w:val="left" w:pos="1658"/>
        </w:tabs>
        <w:spacing w:before="0" w:line="139" w:lineRule="exact"/>
        <w:ind w:left="948" w:right="0" w:firstLine="0"/>
        <w:jc w:val="left"/>
        <w:rPr>
          <w:rFonts w:ascii="Cambria" w:eastAsia="Cambria"/>
          <w:sz w:val="12"/>
        </w:rPr>
      </w:pPr>
      <w:r>
        <w:rPr>
          <w:rFonts w:ascii="Cambria" w:eastAsia="Cambria"/>
          <w:sz w:val="12"/>
        </w:rPr>
        <w:t>1</w:t>
      </w:r>
      <w:r>
        <w:rPr>
          <w:rFonts w:ascii="Cambria" w:eastAsia="Cambria"/>
          <w:spacing w:val="54"/>
          <w:sz w:val="12"/>
        </w:rPr>
        <w:t xml:space="preserve">  </w:t>
      </w:r>
      <w:r>
        <w:rPr>
          <w:rFonts w:ascii="Cambria" w:eastAsia="Cambria"/>
          <w:spacing w:val="-10"/>
          <w:sz w:val="12"/>
        </w:rPr>
        <w:t>2</w:t>
      </w:r>
      <w:r>
        <w:rPr>
          <w:rFonts w:ascii="Cambria" w:eastAsia="Cambria"/>
          <w:sz w:val="12"/>
        </w:rPr>
        <w:tab/>
      </w:r>
      <w:bookmarkStart w:id="20" w:name="Multimodal fusion"/>
      <w:bookmarkEnd w:id="20"/>
      <w:r>
        <w:rPr>
          <w:rFonts w:ascii="Cambria" w:eastAsia="Cambria"/>
          <w:spacing w:val="-5"/>
          <w:sz w:val="12"/>
        </w:rPr>
        <w:t>|𝐷|</w:t>
      </w:r>
    </w:p>
    <w:p w14:paraId="4E006B6A">
      <w:pPr>
        <w:pStyle w:val="3"/>
        <w:spacing w:line="174" w:lineRule="exact"/>
        <w:ind w:left="948"/>
      </w:pPr>
      <w:r>
        <w:br w:type="column"/>
      </w:r>
      <w:r>
        <w:rPr>
          <w:w w:val="110"/>
        </w:rPr>
        <w:t>heads</w:t>
      </w:r>
      <w:r>
        <w:rPr>
          <w:spacing w:val="10"/>
          <w:w w:val="110"/>
        </w:rPr>
        <w:t xml:space="preserve"> </w:t>
      </w:r>
      <w:r>
        <w:rPr>
          <w:w w:val="110"/>
        </w:rPr>
        <w:t>and</w:t>
      </w:r>
      <w:r>
        <w:rPr>
          <w:spacing w:val="10"/>
          <w:w w:val="110"/>
        </w:rPr>
        <w:t xml:space="preserve"> </w:t>
      </w:r>
      <w:r>
        <w:rPr>
          <w:w w:val="110"/>
        </w:rPr>
        <w:t>multiply</w:t>
      </w:r>
      <w:r>
        <w:rPr>
          <w:spacing w:val="10"/>
          <w:w w:val="110"/>
        </w:rPr>
        <w:t xml:space="preserve"> </w:t>
      </w:r>
      <w:r>
        <w:rPr>
          <w:w w:val="110"/>
        </w:rPr>
        <w:t>them</w:t>
      </w:r>
      <w:r>
        <w:rPr>
          <w:spacing w:val="10"/>
          <w:w w:val="110"/>
        </w:rPr>
        <w:t xml:space="preserve"> </w:t>
      </w:r>
      <w:r>
        <w:rPr>
          <w:w w:val="110"/>
        </w:rPr>
        <w:t>by</w:t>
      </w:r>
      <w:r>
        <w:rPr>
          <w:spacing w:val="10"/>
          <w:w w:val="110"/>
        </w:rPr>
        <w:t xml:space="preserve"> </w:t>
      </w:r>
      <w:r>
        <w:rPr>
          <w:w w:val="110"/>
        </w:rPr>
        <w:t>the</w:t>
      </w:r>
      <w:r>
        <w:rPr>
          <w:spacing w:val="10"/>
          <w:w w:val="110"/>
        </w:rPr>
        <w:t xml:space="preserve"> </w:t>
      </w:r>
      <w:r>
        <w:rPr>
          <w:w w:val="110"/>
        </w:rPr>
        <w:t>weight</w:t>
      </w:r>
      <w:r>
        <w:rPr>
          <w:spacing w:val="10"/>
          <w:w w:val="110"/>
        </w:rPr>
        <w:t xml:space="preserve"> </w:t>
      </w:r>
      <w:r>
        <w:rPr>
          <w:rFonts w:ascii="Cambria" w:eastAsia="Cambria"/>
          <w:w w:val="110"/>
        </w:rPr>
        <w:t>𝑂</w:t>
      </w:r>
      <w:r>
        <w:rPr>
          <w:rFonts w:ascii="Cambria" w:eastAsia="Cambria"/>
          <w:spacing w:val="44"/>
          <w:w w:val="110"/>
        </w:rPr>
        <w:t xml:space="preserve">  </w:t>
      </w:r>
      <w:r>
        <w:rPr>
          <w:w w:val="110"/>
        </w:rPr>
        <w:t>as</w:t>
      </w:r>
      <w:r>
        <w:rPr>
          <w:spacing w:val="10"/>
          <w:w w:val="110"/>
        </w:rPr>
        <w:t xml:space="preserve"> </w:t>
      </w:r>
      <w:r>
        <w:rPr>
          <w:spacing w:val="-2"/>
          <w:w w:val="110"/>
        </w:rPr>
        <w:t>follows:</w:t>
      </w:r>
    </w:p>
    <w:p w14:paraId="1B3558E4">
      <w:pPr>
        <w:pStyle w:val="3"/>
        <w:spacing w:after="0" w:line="174" w:lineRule="exact"/>
        <w:sectPr>
          <w:type w:val="continuous"/>
          <w:pgSz w:w="11910" w:h="15880"/>
          <w:pgMar w:top="620" w:right="708" w:bottom="280" w:left="708" w:header="655" w:footer="442" w:gutter="0"/>
          <w:cols w:equalWidth="0" w:num="2">
            <w:col w:w="1872" w:space="3082"/>
            <w:col w:w="5540"/>
          </w:cols>
        </w:sectPr>
      </w:pPr>
    </w:p>
    <w:p w14:paraId="2994837E">
      <w:pPr>
        <w:pStyle w:val="8"/>
        <w:numPr>
          <w:ilvl w:val="2"/>
          <w:numId w:val="1"/>
        </w:numPr>
        <w:tabs>
          <w:tab w:val="left" w:pos="521"/>
        </w:tabs>
        <w:spacing w:before="135" w:after="0" w:line="240" w:lineRule="auto"/>
        <w:ind w:left="521" w:right="0" w:hanging="478"/>
        <w:jc w:val="left"/>
        <w:rPr>
          <w:i/>
          <w:sz w:val="16"/>
        </w:rPr>
      </w:pPr>
      <w:r>
        <w:rPr>
          <w:i/>
          <w:sz w:val="16"/>
        </w:rPr>
        <mc:AlternateContent>
          <mc:Choice Requires="wps">
            <w:drawing>
              <wp:anchor distT="0" distB="0" distL="0" distR="0" simplePos="0" relativeHeight="251676672" behindDoc="0" locked="0" layoutInCell="1" allowOverlap="1">
                <wp:simplePos x="0" y="0"/>
                <wp:positionH relativeFrom="page">
                  <wp:posOffset>628650</wp:posOffset>
                </wp:positionH>
                <wp:positionV relativeFrom="paragraph">
                  <wp:posOffset>224790</wp:posOffset>
                </wp:positionV>
                <wp:extent cx="3037205" cy="112395"/>
                <wp:effectExtent l="0" t="0" r="0" b="0"/>
                <wp:wrapNone/>
                <wp:docPr id="225" name="Textbox 225"/>
                <wp:cNvGraphicFramePr/>
                <a:graphic xmlns:a="http://schemas.openxmlformats.org/drawingml/2006/main">
                  <a:graphicData uri="http://schemas.microsoft.com/office/word/2010/wordprocessingShape">
                    <wps:wsp>
                      <wps:cNvSpPr txBox="1"/>
                      <wps:spPr>
                        <a:xfrm>
                          <a:off x="0" y="0"/>
                          <a:ext cx="3037205" cy="112395"/>
                        </a:xfrm>
                        <a:prstGeom prst="rect">
                          <a:avLst/>
                        </a:prstGeom>
                      </wps:spPr>
                      <wps:txbx>
                        <w:txbxContent>
                          <w:p w14:paraId="3A59EB85">
                            <w:pPr>
                              <w:pStyle w:val="3"/>
                              <w:spacing w:line="175" w:lineRule="exact"/>
                            </w:pPr>
                            <w:r>
                              <w:rPr>
                                <w:w w:val="110"/>
                              </w:rPr>
                              <w:t>In</w:t>
                            </w:r>
                            <w:r>
                              <w:rPr>
                                <w:spacing w:val="-9"/>
                                <w:w w:val="110"/>
                              </w:rPr>
                              <w:t xml:space="preserve"> </w:t>
                            </w:r>
                            <w:r>
                              <w:rPr>
                                <w:w w:val="110"/>
                              </w:rPr>
                              <w:t>the</w:t>
                            </w:r>
                            <w:r>
                              <w:rPr>
                                <w:spacing w:val="-9"/>
                                <w:w w:val="110"/>
                              </w:rPr>
                              <w:t xml:space="preserve"> </w:t>
                            </w:r>
                            <w:r>
                              <w:rPr>
                                <w:w w:val="110"/>
                              </w:rPr>
                              <w:t>multimodal</w:t>
                            </w:r>
                            <w:r>
                              <w:rPr>
                                <w:spacing w:val="-8"/>
                                <w:w w:val="110"/>
                              </w:rPr>
                              <w:t xml:space="preserve"> </w:t>
                            </w:r>
                            <w:r>
                              <w:rPr>
                                <w:w w:val="110"/>
                              </w:rPr>
                              <w:t>fusion</w:t>
                            </w:r>
                            <w:r>
                              <w:rPr>
                                <w:spacing w:val="-9"/>
                                <w:w w:val="110"/>
                              </w:rPr>
                              <w:t xml:space="preserve"> </w:t>
                            </w:r>
                            <w:r>
                              <w:rPr>
                                <w:w w:val="110"/>
                              </w:rPr>
                              <w:t>step,</w:t>
                            </w:r>
                            <w:r>
                              <w:rPr>
                                <w:spacing w:val="-9"/>
                                <w:w w:val="110"/>
                              </w:rPr>
                              <w:t xml:space="preserve"> </w:t>
                            </w:r>
                            <w:r>
                              <w:rPr>
                                <w:w w:val="110"/>
                              </w:rPr>
                              <w:t>we</w:t>
                            </w:r>
                            <w:r>
                              <w:rPr>
                                <w:spacing w:val="-8"/>
                                <w:w w:val="110"/>
                              </w:rPr>
                              <w:t xml:space="preserve"> </w:t>
                            </w:r>
                            <w:r>
                              <w:rPr>
                                <w:w w:val="110"/>
                              </w:rPr>
                              <w:t>adaptively</w:t>
                            </w:r>
                            <w:r>
                              <w:rPr>
                                <w:spacing w:val="-9"/>
                                <w:w w:val="110"/>
                              </w:rPr>
                              <w:t xml:space="preserve"> </w:t>
                            </w:r>
                            <w:r>
                              <w:rPr>
                                <w:w w:val="110"/>
                              </w:rPr>
                              <w:t>fuse</w:t>
                            </w:r>
                            <w:r>
                              <w:rPr>
                                <w:spacing w:val="-9"/>
                                <w:w w:val="110"/>
                              </w:rPr>
                              <w:t xml:space="preserve"> </w:t>
                            </w:r>
                            <w:r>
                              <w:rPr>
                                <w:w w:val="110"/>
                              </w:rPr>
                              <w:t>the</w:t>
                            </w:r>
                            <w:r>
                              <w:rPr>
                                <w:spacing w:val="-8"/>
                                <w:w w:val="110"/>
                              </w:rPr>
                              <w:t xml:space="preserve"> </w:t>
                            </w:r>
                            <w:r>
                              <w:rPr>
                                <w:w w:val="110"/>
                              </w:rPr>
                              <w:t>utterance-</w:t>
                            </w:r>
                            <w:r>
                              <w:rPr>
                                <w:spacing w:val="-2"/>
                                <w:w w:val="110"/>
                              </w:rPr>
                              <w:t>level</w:t>
                            </w:r>
                          </w:p>
                        </w:txbxContent>
                      </wps:txbx>
                      <wps:bodyPr wrap="square" lIns="0" tIns="0" rIns="0" bIns="0" rtlCol="0">
                        <a:noAutofit/>
                      </wps:bodyPr>
                    </wps:wsp>
                  </a:graphicData>
                </a:graphic>
              </wp:anchor>
            </w:drawing>
          </mc:Choice>
          <mc:Fallback>
            <w:pict>
              <v:shape id="Textbox 225" o:spid="_x0000_s1026" o:spt="202" type="#_x0000_t202" style="position:absolute;left:0pt;margin-left:49.5pt;margin-top:17.7pt;height:8.85pt;width:239.15pt;mso-position-horizontal-relative:page;z-index:251676672;mso-width-relative:page;mso-height-relative:page;" filled="f" stroked="f" coordsize="21600,21600" o:gfxdata="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jj8qDYAAAACAEAAA8AAAAAAAAAAQAgAAAAIgAAAGRycy9kb3ducmV2LnhtbFBLAQIUABQAAAAI&#10;AIdO4kB8ZXf/tAEAAHgDAAAOAAAAAAAAAAEAIAAAACcBAABkcnMvZTJvRG9jLnhtbFBLBQYAAAAA&#10;BgAGAFkBAABNBQAAAAA=&#10;">
                <v:fill on="f" focussize="0,0"/>
                <v:stroke on="f"/>
                <v:imagedata o:title=""/>
                <o:lock v:ext="edit" aspectratio="f"/>
                <v:textbox inset="0mm,0mm,0mm,0mm">
                  <w:txbxContent>
                    <w:p w14:paraId="3A59EB85">
                      <w:pPr>
                        <w:pStyle w:val="3"/>
                        <w:spacing w:line="175" w:lineRule="exact"/>
                      </w:pPr>
                      <w:r>
                        <w:rPr>
                          <w:w w:val="110"/>
                        </w:rPr>
                        <w:t>In</w:t>
                      </w:r>
                      <w:r>
                        <w:rPr>
                          <w:spacing w:val="-9"/>
                          <w:w w:val="110"/>
                        </w:rPr>
                        <w:t xml:space="preserve"> </w:t>
                      </w:r>
                      <w:r>
                        <w:rPr>
                          <w:w w:val="110"/>
                        </w:rPr>
                        <w:t>the</w:t>
                      </w:r>
                      <w:r>
                        <w:rPr>
                          <w:spacing w:val="-9"/>
                          <w:w w:val="110"/>
                        </w:rPr>
                        <w:t xml:space="preserve"> </w:t>
                      </w:r>
                      <w:r>
                        <w:rPr>
                          <w:w w:val="110"/>
                        </w:rPr>
                        <w:t>multimodal</w:t>
                      </w:r>
                      <w:r>
                        <w:rPr>
                          <w:spacing w:val="-8"/>
                          <w:w w:val="110"/>
                        </w:rPr>
                        <w:t xml:space="preserve"> </w:t>
                      </w:r>
                      <w:r>
                        <w:rPr>
                          <w:w w:val="110"/>
                        </w:rPr>
                        <w:t>fusion</w:t>
                      </w:r>
                      <w:r>
                        <w:rPr>
                          <w:spacing w:val="-9"/>
                          <w:w w:val="110"/>
                        </w:rPr>
                        <w:t xml:space="preserve"> </w:t>
                      </w:r>
                      <w:r>
                        <w:rPr>
                          <w:w w:val="110"/>
                        </w:rPr>
                        <w:t>step,</w:t>
                      </w:r>
                      <w:r>
                        <w:rPr>
                          <w:spacing w:val="-9"/>
                          <w:w w:val="110"/>
                        </w:rPr>
                        <w:t xml:space="preserve"> </w:t>
                      </w:r>
                      <w:r>
                        <w:rPr>
                          <w:w w:val="110"/>
                        </w:rPr>
                        <w:t>we</w:t>
                      </w:r>
                      <w:r>
                        <w:rPr>
                          <w:spacing w:val="-8"/>
                          <w:w w:val="110"/>
                        </w:rPr>
                        <w:t xml:space="preserve"> </w:t>
                      </w:r>
                      <w:r>
                        <w:rPr>
                          <w:w w:val="110"/>
                        </w:rPr>
                        <w:t>adaptively</w:t>
                      </w:r>
                      <w:r>
                        <w:rPr>
                          <w:spacing w:val="-9"/>
                          <w:w w:val="110"/>
                        </w:rPr>
                        <w:t xml:space="preserve"> </w:t>
                      </w:r>
                      <w:r>
                        <w:rPr>
                          <w:w w:val="110"/>
                        </w:rPr>
                        <w:t>fuse</w:t>
                      </w:r>
                      <w:r>
                        <w:rPr>
                          <w:spacing w:val="-9"/>
                          <w:w w:val="110"/>
                        </w:rPr>
                        <w:t xml:space="preserve"> </w:t>
                      </w:r>
                      <w:r>
                        <w:rPr>
                          <w:w w:val="110"/>
                        </w:rPr>
                        <w:t>the</w:t>
                      </w:r>
                      <w:r>
                        <w:rPr>
                          <w:spacing w:val="-8"/>
                          <w:w w:val="110"/>
                        </w:rPr>
                        <w:t xml:space="preserve"> </w:t>
                      </w:r>
                      <w:r>
                        <w:rPr>
                          <w:w w:val="110"/>
                        </w:rPr>
                        <w:t>utterance-</w:t>
                      </w:r>
                      <w:r>
                        <w:rPr>
                          <w:spacing w:val="-2"/>
                          <w:w w:val="110"/>
                        </w:rPr>
                        <w:t>level</w:t>
                      </w:r>
                    </w:p>
                  </w:txbxContent>
                </v:textbox>
              </v:shape>
            </w:pict>
          </mc:Fallback>
        </mc:AlternateContent>
      </w:r>
      <w:r>
        <w:rPr>
          <w:i/>
          <w:sz w:val="16"/>
        </w:rPr>
        <mc:AlternateContent>
          <mc:Choice Requires="wps">
            <w:drawing>
              <wp:anchor distT="0" distB="0" distL="0" distR="0" simplePos="0" relativeHeight="251719680" behindDoc="1" locked="0" layoutInCell="1" allowOverlap="1">
                <wp:simplePos x="0" y="0"/>
                <wp:positionH relativeFrom="page">
                  <wp:posOffset>4615815</wp:posOffset>
                </wp:positionH>
                <wp:positionV relativeFrom="paragraph">
                  <wp:posOffset>155575</wp:posOffset>
                </wp:positionV>
                <wp:extent cx="38100" cy="104140"/>
                <wp:effectExtent l="0" t="0" r="0" b="0"/>
                <wp:wrapNone/>
                <wp:docPr id="226" name="Textbox 226"/>
                <wp:cNvGraphicFramePr/>
                <a:graphic xmlns:a="http://schemas.openxmlformats.org/drawingml/2006/main">
                  <a:graphicData uri="http://schemas.microsoft.com/office/word/2010/wordprocessingShape">
                    <wps:wsp>
                      <wps:cNvSpPr txBox="1"/>
                      <wps:spPr>
                        <a:xfrm>
                          <a:off x="0" y="0"/>
                          <a:ext cx="38100" cy="104139"/>
                        </a:xfrm>
                        <a:prstGeom prst="rect">
                          <a:avLst/>
                        </a:prstGeom>
                      </wps:spPr>
                      <wps:txbx>
                        <w:txbxContent>
                          <w:p w14:paraId="19CF0A45">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id="Textbox 226" o:spid="_x0000_s1026" o:spt="202" type="#_x0000_t202" style="position:absolute;left:0pt;margin-left:363.45pt;margin-top:12.25pt;height:8.2pt;width:3pt;mso-position-horizontal-relative:page;z-index:-251596800;mso-width-relative:page;mso-height-relative:page;" filled="f" stroked="f" coordsize="21600,21600" o:gfxdata="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L&#10;/JLF2AAAAAkBAAAPAAAAAAAAAAEAIAAAACIAAABkcnMvZG93bnJldi54bWxQSwECFAAUAAAACACH&#10;TuJAO0rqm7IBAAB2AwAADgAAAAAAAAABACAAAAAnAQAAZHJzL2Uyb0RvYy54bWxQSwUGAAAAAAYA&#10;BgBZAQAASwUAAAAA&#10;">
                <v:fill on="f" focussize="0,0"/>
                <v:stroke on="f"/>
                <v:imagedata o:title=""/>
                <o:lock v:ext="edit" aspectratio="f"/>
                <v:textbox inset="0mm,0mm,0mm,0mm">
                  <w:txbxContent>
                    <w:p w14:paraId="19CF0A45">
                      <w:pPr>
                        <w:spacing w:before="8"/>
                        <w:ind w:left="0" w:right="0" w:firstLine="0"/>
                        <w:jc w:val="left"/>
                        <w:rPr>
                          <w:rFonts w:ascii="Cambria"/>
                          <w:sz w:val="12"/>
                        </w:rPr>
                      </w:pPr>
                      <w:r>
                        <w:rPr>
                          <w:rFonts w:ascii="Cambria"/>
                          <w:spacing w:val="-10"/>
                          <w:w w:val="90"/>
                          <w:sz w:val="12"/>
                        </w:rPr>
                        <w:t>1</w:t>
                      </w:r>
                    </w:p>
                  </w:txbxContent>
                </v:textbox>
              </v:shape>
            </w:pict>
          </mc:Fallback>
        </mc:AlternateContent>
      </w:r>
      <w:r>
        <w:rPr>
          <w:i/>
          <w:sz w:val="16"/>
        </w:rPr>
        <mc:AlternateContent>
          <mc:Choice Requires="wps">
            <w:drawing>
              <wp:anchor distT="0" distB="0" distL="0" distR="0" simplePos="0" relativeHeight="251720704" behindDoc="1" locked="0" layoutInCell="1" allowOverlap="1">
                <wp:simplePos x="0" y="0"/>
                <wp:positionH relativeFrom="page">
                  <wp:posOffset>4826000</wp:posOffset>
                </wp:positionH>
                <wp:positionV relativeFrom="paragraph">
                  <wp:posOffset>155575</wp:posOffset>
                </wp:positionV>
                <wp:extent cx="38100" cy="104140"/>
                <wp:effectExtent l="0" t="0" r="0" b="0"/>
                <wp:wrapNone/>
                <wp:docPr id="227" name="Textbox 227"/>
                <wp:cNvGraphicFramePr/>
                <a:graphic xmlns:a="http://schemas.openxmlformats.org/drawingml/2006/main">
                  <a:graphicData uri="http://schemas.microsoft.com/office/word/2010/wordprocessingShape">
                    <wps:wsp>
                      <wps:cNvSpPr txBox="1"/>
                      <wps:spPr>
                        <a:xfrm>
                          <a:off x="0" y="0"/>
                          <a:ext cx="38100" cy="104139"/>
                        </a:xfrm>
                        <a:prstGeom prst="rect">
                          <a:avLst/>
                        </a:prstGeom>
                      </wps:spPr>
                      <wps:txbx>
                        <w:txbxContent>
                          <w:p w14:paraId="2E6C2447">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id="Textbox 227" o:spid="_x0000_s1026" o:spt="202" type="#_x0000_t202" style="position:absolute;left:0pt;margin-left:380pt;margin-top:12.25pt;height:8.2pt;width:3pt;mso-position-horizontal-relative:page;z-index:-251595776;mso-width-relative:page;mso-height-relative:page;" filled="f" stroked="f" coordsize="21600,21600" o:gfxdata="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Fvug2AAAAAkBAAAPAAAAAAAAAAEAIAAAACIAAABkcnMvZG93bnJldi54bWxQSwECFAAUAAAACACH&#10;TuJAM7PwZ7IBAAB2AwAADgAAAAAAAAABACAAAAAnAQAAZHJzL2Uyb0RvYy54bWxQSwUGAAAAAAYA&#10;BgBZAQAASwUAAAAA&#10;">
                <v:fill on="f" focussize="0,0"/>
                <v:stroke on="f"/>
                <v:imagedata o:title=""/>
                <o:lock v:ext="edit" aspectratio="f"/>
                <v:textbox inset="0mm,0mm,0mm,0mm">
                  <w:txbxContent>
                    <w:p w14:paraId="2E6C2447">
                      <w:pPr>
                        <w:spacing w:before="8"/>
                        <w:ind w:left="0" w:right="0" w:firstLine="0"/>
                        <w:jc w:val="left"/>
                        <w:rPr>
                          <w:rFonts w:ascii="Cambria"/>
                          <w:sz w:val="12"/>
                        </w:rPr>
                      </w:pPr>
                      <w:r>
                        <w:rPr>
                          <w:rFonts w:ascii="Cambria"/>
                          <w:spacing w:val="-10"/>
                          <w:w w:val="90"/>
                          <w:sz w:val="12"/>
                        </w:rPr>
                        <w:t>2</w:t>
                      </w:r>
                    </w:p>
                  </w:txbxContent>
                </v:textbox>
              </v:shape>
            </w:pict>
          </mc:Fallback>
        </mc:AlternateContent>
      </w:r>
      <w:r>
        <w:rPr>
          <w:i/>
          <w:sz w:val="16"/>
        </w:rPr>
        <mc:AlternateContent>
          <mc:Choice Requires="wps">
            <w:drawing>
              <wp:anchor distT="0" distB="0" distL="0" distR="0" simplePos="0" relativeHeight="251720704" behindDoc="1" locked="0" layoutInCell="1" allowOverlap="1">
                <wp:simplePos x="0" y="0"/>
                <wp:positionH relativeFrom="page">
                  <wp:posOffset>5192395</wp:posOffset>
                </wp:positionH>
                <wp:positionV relativeFrom="paragraph">
                  <wp:posOffset>171450</wp:posOffset>
                </wp:positionV>
                <wp:extent cx="43815" cy="76200"/>
                <wp:effectExtent l="0" t="0" r="0" b="0"/>
                <wp:wrapNone/>
                <wp:docPr id="228" name="Textbox 228"/>
                <wp:cNvGraphicFramePr/>
                <a:graphic xmlns:a="http://schemas.openxmlformats.org/drawingml/2006/main">
                  <a:graphicData uri="http://schemas.microsoft.com/office/word/2010/wordprocessingShape">
                    <wps:wsp>
                      <wps:cNvSpPr txBox="1"/>
                      <wps:spPr>
                        <a:xfrm>
                          <a:off x="0" y="0"/>
                          <a:ext cx="43815" cy="76200"/>
                        </a:xfrm>
                        <a:prstGeom prst="rect">
                          <a:avLst/>
                        </a:prstGeom>
                      </wps:spPr>
                      <wps:txbx>
                        <w:txbxContent>
                          <w:p w14:paraId="20A1C98A">
                            <w:pPr>
                              <w:spacing w:before="0" w:line="120" w:lineRule="exact"/>
                              <w:ind w:left="0" w:right="0" w:firstLine="0"/>
                              <w:jc w:val="left"/>
                              <w:rPr>
                                <w:rFonts w:ascii="Cambria" w:hAnsi="Cambria"/>
                                <w:sz w:val="12"/>
                              </w:rPr>
                            </w:pPr>
                            <w:r>
                              <w:rPr>
                                <w:rFonts w:ascii="Cambria" w:hAnsi="Cambria"/>
                                <w:spacing w:val="-10"/>
                                <w:sz w:val="12"/>
                              </w:rPr>
                              <w:t>ℎ</w:t>
                            </w:r>
                          </w:p>
                        </w:txbxContent>
                      </wps:txbx>
                      <wps:bodyPr wrap="square" lIns="0" tIns="0" rIns="0" bIns="0" rtlCol="0">
                        <a:noAutofit/>
                      </wps:bodyPr>
                    </wps:wsp>
                  </a:graphicData>
                </a:graphic>
              </wp:anchor>
            </w:drawing>
          </mc:Choice>
          <mc:Fallback>
            <w:pict>
              <v:shape id="Textbox 228" o:spid="_x0000_s1026" o:spt="202" type="#_x0000_t202" style="position:absolute;left:0pt;margin-left:408.85pt;margin-top:13.5pt;height:6pt;width:3.45pt;mso-position-horizontal-relative:page;z-index:-251595776;mso-width-relative:page;mso-height-relative:page;" filled="f" stroked="f" coordsize="21600,21600" o:gfxdata="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z&#10;+Evr2AAAAAkBAAAPAAAAAAAAAAEAIAAAACIAAABkcnMvZG93bnJldi54bWxQSwECFAAUAAAACACH&#10;TuJAq+cyh7IBAAB1AwAADgAAAAAAAAABACAAAAAnAQAAZHJzL2Uyb0RvYy54bWxQSwUGAAAAAAYA&#10;BgBZAQAASwUAAAAA&#10;">
                <v:fill on="f" focussize="0,0"/>
                <v:stroke on="f"/>
                <v:imagedata o:title=""/>
                <o:lock v:ext="edit" aspectratio="f"/>
                <v:textbox inset="0mm,0mm,0mm,0mm">
                  <w:txbxContent>
                    <w:p w14:paraId="20A1C98A">
                      <w:pPr>
                        <w:spacing w:before="0" w:line="120" w:lineRule="exact"/>
                        <w:ind w:left="0" w:right="0" w:firstLine="0"/>
                        <w:jc w:val="left"/>
                        <w:rPr>
                          <w:rFonts w:ascii="Cambria" w:hAnsi="Cambria"/>
                          <w:sz w:val="12"/>
                        </w:rPr>
                      </w:pPr>
                      <w:r>
                        <w:rPr>
                          <w:rFonts w:ascii="Cambria" w:hAnsi="Cambria"/>
                          <w:spacing w:val="-10"/>
                          <w:sz w:val="12"/>
                        </w:rPr>
                        <w:t>ℎ</w:t>
                      </w:r>
                    </w:p>
                  </w:txbxContent>
                </v:textbox>
              </v:shape>
            </w:pict>
          </mc:Fallback>
        </mc:AlternateContent>
      </w:r>
      <w:r>
        <w:rPr>
          <w:i/>
          <w:sz w:val="16"/>
        </w:rPr>
        <w:t>Multimodal</w:t>
      </w:r>
      <w:r>
        <w:rPr>
          <w:i/>
          <w:spacing w:val="27"/>
          <w:sz w:val="16"/>
        </w:rPr>
        <w:t xml:space="preserve"> </w:t>
      </w:r>
      <w:r>
        <w:rPr>
          <w:i/>
          <w:spacing w:val="-2"/>
          <w:sz w:val="16"/>
        </w:rPr>
        <w:t>fusion</w:t>
      </w:r>
    </w:p>
    <w:p w14:paraId="66BAE1A9">
      <w:pPr>
        <w:pStyle w:val="3"/>
        <w:tabs>
          <w:tab w:val="left" w:pos="4377"/>
        </w:tabs>
        <w:spacing w:before="23"/>
        <w:ind w:left="43"/>
      </w:pPr>
      <w:r>
        <w:br w:type="column"/>
      </w:r>
      <w:r>
        <w:rPr>
          <w:rFonts w:ascii="Cambria" w:hAnsi="Cambria" w:eastAsia="Cambria"/>
          <w:w w:val="110"/>
        </w:rPr>
        <w:t>𝐻̃</w:t>
      </w:r>
      <w:r>
        <w:rPr>
          <w:rFonts w:ascii="Cambria" w:hAnsi="Cambria" w:eastAsia="Cambria"/>
          <w:w w:val="110"/>
          <w:vertAlign w:val="superscript"/>
        </w:rPr>
        <w:t>𝑡𝑎</w:t>
      </w:r>
      <w:r>
        <w:rPr>
          <w:rFonts w:ascii="Cambria" w:hAnsi="Cambria" w:eastAsia="Cambria"/>
          <w:spacing w:val="42"/>
          <w:w w:val="110"/>
          <w:vertAlign w:val="baseline"/>
        </w:rPr>
        <w:t xml:space="preserve"> </w:t>
      </w:r>
      <w:r>
        <w:rPr>
          <w:rFonts w:ascii="Cambria" w:hAnsi="Cambria" w:eastAsia="Cambria"/>
          <w:w w:val="110"/>
          <w:vertAlign w:val="baseline"/>
        </w:rPr>
        <w:t>=</w:t>
      </w:r>
      <w:r>
        <w:rPr>
          <w:rFonts w:ascii="Cambria" w:hAnsi="Cambria" w:eastAsia="Cambria"/>
          <w:spacing w:val="28"/>
          <w:w w:val="110"/>
          <w:vertAlign w:val="baseline"/>
        </w:rPr>
        <w:t xml:space="preserve"> </w:t>
      </w:r>
      <w:r>
        <w:rPr>
          <w:rFonts w:ascii="Cambria" w:hAnsi="Cambria" w:eastAsia="Cambria"/>
          <w:w w:val="110"/>
          <w:position w:val="13"/>
          <w:vertAlign w:val="baseline"/>
        </w:rPr>
        <w:t>[</w:t>
      </w:r>
      <w:r>
        <w:rPr>
          <w:rFonts w:ascii="Cambria" w:hAnsi="Cambria" w:eastAsia="Cambria"/>
          <w:w w:val="110"/>
          <w:vertAlign w:val="baseline"/>
        </w:rPr>
        <w:t>𝐻</w:t>
      </w:r>
      <w:r>
        <w:rPr>
          <w:rFonts w:ascii="Cambria" w:hAnsi="Cambria" w:eastAsia="Cambria"/>
          <w:w w:val="110"/>
          <w:vertAlign w:val="superscript"/>
        </w:rPr>
        <w:t>𝑡𝑎</w:t>
      </w:r>
      <w:r>
        <w:rPr>
          <w:rFonts w:ascii="Cambria" w:hAnsi="Cambria" w:eastAsia="Cambria"/>
          <w:w w:val="110"/>
          <w:vertAlign w:val="baseline"/>
        </w:rPr>
        <w:t>;</w:t>
      </w:r>
      <w:r>
        <w:rPr>
          <w:rFonts w:ascii="Cambria" w:hAnsi="Cambria" w:eastAsia="Cambria"/>
          <w:spacing w:val="1"/>
          <w:w w:val="110"/>
          <w:vertAlign w:val="baseline"/>
        </w:rPr>
        <w:t xml:space="preserve"> </w:t>
      </w:r>
      <w:r>
        <w:rPr>
          <w:rFonts w:ascii="Cambria" w:hAnsi="Cambria" w:eastAsia="Cambria"/>
          <w:w w:val="110"/>
          <w:vertAlign w:val="baseline"/>
        </w:rPr>
        <w:t>𝐻</w:t>
      </w:r>
      <w:r>
        <w:rPr>
          <w:rFonts w:ascii="Cambria" w:hAnsi="Cambria" w:eastAsia="Cambria"/>
          <w:w w:val="110"/>
          <w:vertAlign w:val="superscript"/>
        </w:rPr>
        <w:t>𝑡𝑎</w:t>
      </w:r>
      <w:r>
        <w:rPr>
          <w:rFonts w:ascii="Cambria" w:hAnsi="Cambria" w:eastAsia="Cambria"/>
          <w:w w:val="110"/>
          <w:vertAlign w:val="baseline"/>
        </w:rPr>
        <w:t>;</w:t>
      </w:r>
      <w:r>
        <w:rPr>
          <w:rFonts w:ascii="Cambria" w:hAnsi="Cambria" w:eastAsia="Cambria"/>
          <w:spacing w:val="1"/>
          <w:w w:val="110"/>
          <w:vertAlign w:val="baseline"/>
        </w:rPr>
        <w:t xml:space="preserve"> </w:t>
      </w:r>
      <w:r>
        <w:rPr>
          <w:rFonts w:ascii="Lucida Sans Unicode" w:hAnsi="Lucida Sans Unicode" w:eastAsia="Lucida Sans Unicode"/>
          <w:w w:val="110"/>
          <w:vertAlign w:val="baseline"/>
        </w:rPr>
        <w:t>⋯</w:t>
      </w:r>
      <w:r>
        <w:rPr>
          <w:rFonts w:ascii="Lucida Sans Unicode" w:hAnsi="Lucida Sans Unicode" w:eastAsia="Lucida Sans Unicode"/>
          <w:spacing w:val="-17"/>
          <w:w w:val="110"/>
          <w:vertAlign w:val="baseline"/>
        </w:rPr>
        <w:t xml:space="preserve"> </w:t>
      </w:r>
      <w:r>
        <w:rPr>
          <w:rFonts w:ascii="Cambria" w:hAnsi="Cambria" w:eastAsia="Cambria"/>
          <w:w w:val="110"/>
          <w:vertAlign w:val="baseline"/>
        </w:rPr>
        <w:t>;</w:t>
      </w:r>
      <w:r>
        <w:rPr>
          <w:rFonts w:ascii="Cambria" w:hAnsi="Cambria" w:eastAsia="Cambria"/>
          <w:spacing w:val="1"/>
          <w:w w:val="110"/>
          <w:vertAlign w:val="baseline"/>
        </w:rPr>
        <w:t xml:space="preserve"> </w:t>
      </w:r>
      <w:r>
        <w:rPr>
          <w:rFonts w:ascii="Cambria" w:hAnsi="Cambria" w:eastAsia="Cambria"/>
          <w:w w:val="110"/>
          <w:vertAlign w:val="baseline"/>
        </w:rPr>
        <w:t>𝐻</w:t>
      </w:r>
      <w:r>
        <w:rPr>
          <w:rFonts w:ascii="Cambria" w:hAnsi="Cambria" w:eastAsia="Cambria"/>
          <w:w w:val="110"/>
          <w:vertAlign w:val="superscript"/>
        </w:rPr>
        <w:t>𝑡𝑎</w:t>
      </w:r>
      <w:r>
        <w:rPr>
          <w:rFonts w:ascii="Cambria" w:hAnsi="Cambria" w:eastAsia="Cambria"/>
          <w:w w:val="110"/>
          <w:position w:val="13"/>
          <w:vertAlign w:val="baseline"/>
        </w:rPr>
        <w:t>]</w:t>
      </w:r>
      <w:r>
        <w:rPr>
          <w:rFonts w:ascii="Cambria" w:hAnsi="Cambria" w:eastAsia="Cambria"/>
          <w:spacing w:val="1"/>
          <w:w w:val="110"/>
          <w:position w:val="13"/>
          <w:vertAlign w:val="baseline"/>
        </w:rPr>
        <w:t xml:space="preserve"> </w:t>
      </w:r>
      <w:r>
        <w:rPr>
          <w:rFonts w:ascii="Cambria" w:hAnsi="Cambria" w:eastAsia="Cambria"/>
          <w:spacing w:val="-5"/>
          <w:w w:val="110"/>
          <w:vertAlign w:val="baseline"/>
        </w:rPr>
        <w:t>𝑂</w:t>
      </w:r>
      <w:r>
        <w:rPr>
          <w:rFonts w:ascii="Cambria" w:hAnsi="Cambria" w:eastAsia="Cambria"/>
          <w:spacing w:val="-5"/>
          <w:w w:val="110"/>
          <w:vertAlign w:val="superscript"/>
        </w:rPr>
        <w:t>𝑡𝑎</w:t>
      </w:r>
      <w:r>
        <w:rPr>
          <w:rFonts w:ascii="Cambria" w:hAnsi="Cambria" w:eastAsia="Cambria"/>
          <w:vertAlign w:val="baseline"/>
        </w:rPr>
        <w:tab/>
      </w:r>
      <w:r>
        <w:rPr>
          <w:spacing w:val="-5"/>
          <w:w w:val="110"/>
          <w:vertAlign w:val="baseline"/>
        </w:rPr>
        <w:t>(7)</w:t>
      </w:r>
    </w:p>
    <w:p w14:paraId="64E50385">
      <w:pPr>
        <w:pStyle w:val="3"/>
        <w:spacing w:after="0"/>
        <w:sectPr>
          <w:type w:val="continuous"/>
          <w:pgSz w:w="11910" w:h="15880"/>
          <w:pgMar w:top="620" w:right="708" w:bottom="280" w:left="708" w:header="655" w:footer="442" w:gutter="0"/>
          <w:cols w:equalWidth="0" w:num="2">
            <w:col w:w="1746" w:space="4113"/>
            <w:col w:w="4635"/>
          </w:cols>
        </w:sectPr>
      </w:pPr>
    </w:p>
    <w:p w14:paraId="6CDD2ABC">
      <w:pPr>
        <w:pStyle w:val="3"/>
        <w:spacing w:before="179" w:line="273" w:lineRule="auto"/>
        <w:ind w:left="43"/>
        <w:jc w:val="both"/>
      </w:pPr>
      <w:r>
        <w:rPr>
          <w:w w:val="110"/>
        </w:rPr>
        <w:t>text,</w:t>
      </w:r>
      <w:r>
        <w:rPr>
          <w:spacing w:val="-6"/>
          <w:w w:val="110"/>
        </w:rPr>
        <w:t xml:space="preserve"> </w:t>
      </w:r>
      <w:r>
        <w:rPr>
          <w:w w:val="110"/>
        </w:rPr>
        <w:t>audio,</w:t>
      </w:r>
      <w:r>
        <w:rPr>
          <w:spacing w:val="-6"/>
          <w:w w:val="110"/>
        </w:rPr>
        <w:t xml:space="preserve"> </w:t>
      </w:r>
      <w:r>
        <w:rPr>
          <w:w w:val="110"/>
        </w:rPr>
        <w:t>and</w:t>
      </w:r>
      <w:r>
        <w:rPr>
          <w:spacing w:val="-6"/>
          <w:w w:val="110"/>
        </w:rPr>
        <w:t xml:space="preserve"> </w:t>
      </w:r>
      <w:r>
        <w:rPr>
          <w:w w:val="110"/>
        </w:rPr>
        <w:t>video</w:t>
      </w:r>
      <w:r>
        <w:rPr>
          <w:spacing w:val="-6"/>
          <w:w w:val="110"/>
        </w:rPr>
        <w:t xml:space="preserve"> </w:t>
      </w:r>
      <w:r>
        <w:rPr>
          <w:w w:val="110"/>
        </w:rPr>
        <w:t>features</w:t>
      </w:r>
      <w:r>
        <w:rPr>
          <w:spacing w:val="-6"/>
          <w:w w:val="110"/>
        </w:rPr>
        <w:t xml:space="preserve"> </w:t>
      </w:r>
      <w:r>
        <w:rPr>
          <w:w w:val="110"/>
        </w:rPr>
        <w:t>extracted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previous</w:t>
      </w:r>
      <w:r>
        <w:rPr>
          <w:spacing w:val="-6"/>
          <w:w w:val="110"/>
        </w:rPr>
        <w:t xml:space="preserve"> </w:t>
      </w:r>
      <w:r>
        <w:rPr>
          <w:w w:val="110"/>
        </w:rPr>
        <w:t>step</w:t>
      </w:r>
      <w:r>
        <w:rPr>
          <w:spacing w:val="-6"/>
          <w:w w:val="110"/>
        </w:rPr>
        <w:t xml:space="preserve"> </w:t>
      </w:r>
      <w:r>
        <w:rPr>
          <w:w w:val="110"/>
        </w:rPr>
        <w:t>by</w:t>
      </w:r>
      <w:r>
        <w:rPr>
          <w:spacing w:val="-6"/>
          <w:w w:val="110"/>
        </w:rPr>
        <w:t xml:space="preserve"> </w:t>
      </w:r>
      <w:r>
        <w:rPr>
          <w:w w:val="110"/>
        </w:rPr>
        <w:t>a</w:t>
      </w:r>
      <w:r>
        <w:rPr>
          <w:spacing w:val="-6"/>
          <w:w w:val="110"/>
        </w:rPr>
        <w:t xml:space="preserve"> </w:t>
      </w:r>
      <w:r>
        <w:rPr>
          <w:w w:val="110"/>
        </w:rPr>
        <w:t>newly proposed adaptive multimodal attention module. A stacked multi-head cross-attention structure is designed to fuse the multimodal features contained</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conversation</w:t>
      </w:r>
      <w:r>
        <w:rPr>
          <w:spacing w:val="-1"/>
          <w:w w:val="110"/>
        </w:rPr>
        <w:t xml:space="preserve"> </w:t>
      </w:r>
      <w:r>
        <w:rPr>
          <w:w w:val="110"/>
        </w:rPr>
        <w:t>and</w:t>
      </w:r>
      <w:r>
        <w:rPr>
          <w:spacing w:val="-1"/>
          <w:w w:val="110"/>
        </w:rPr>
        <w:t xml:space="preserve"> </w:t>
      </w:r>
      <w:r>
        <w:rPr>
          <w:w w:val="110"/>
        </w:rPr>
        <w:t>adaptively</w:t>
      </w:r>
      <w:r>
        <w:rPr>
          <w:spacing w:val="-1"/>
          <w:w w:val="110"/>
        </w:rPr>
        <w:t xml:space="preserve"> </w:t>
      </w:r>
      <w:r>
        <w:rPr>
          <w:w w:val="110"/>
        </w:rPr>
        <w:t>adjust</w:t>
      </w:r>
      <w:r>
        <w:rPr>
          <w:spacing w:val="-1"/>
          <w:w w:val="110"/>
        </w:rPr>
        <w:t xml:space="preserve"> </w:t>
      </w:r>
      <w:r>
        <w:rPr>
          <w:w w:val="110"/>
        </w:rPr>
        <w:t>their</w:t>
      </w:r>
      <w:r>
        <w:rPr>
          <w:spacing w:val="-1"/>
          <w:w w:val="110"/>
        </w:rPr>
        <w:t xml:space="preserve"> </w:t>
      </w:r>
      <w:r>
        <w:rPr>
          <w:w w:val="110"/>
        </w:rPr>
        <w:t xml:space="preserve">contributions, as shown in </w:t>
      </w:r>
      <w:r>
        <w:fldChar w:fldCharType="begin"/>
      </w:r>
      <w:r>
        <w:instrText xml:space="preserve"> HYPERLINK \l "_bookmark9" </w:instrText>
      </w:r>
      <w:r>
        <w:fldChar w:fldCharType="separate"/>
      </w:r>
      <w:r>
        <w:rPr>
          <w:color w:val="007FAC"/>
          <w:w w:val="110"/>
        </w:rPr>
        <w:t>Fig.</w:t>
      </w:r>
      <w:r>
        <w:rPr>
          <w:color w:val="007FAC"/>
          <w:w w:val="110"/>
        </w:rPr>
        <w:fldChar w:fldCharType="end"/>
      </w:r>
      <w:r>
        <w:rPr>
          <w:color w:val="007FAC"/>
          <w:w w:val="110"/>
        </w:rPr>
        <w:t xml:space="preserve"> </w:t>
      </w:r>
      <w:r>
        <w:fldChar w:fldCharType="begin"/>
      </w:r>
      <w:r>
        <w:instrText xml:space="preserve"> HYPERLINK \l "_bookmark9" </w:instrText>
      </w:r>
      <w:r>
        <w:fldChar w:fldCharType="separate"/>
      </w:r>
      <w:r>
        <w:rPr>
          <w:color w:val="007FAC"/>
          <w:w w:val="110"/>
        </w:rPr>
        <w:t>4</w:t>
      </w:r>
      <w:r>
        <w:rPr>
          <w:color w:val="007FAC"/>
          <w:w w:val="110"/>
        </w:rPr>
        <w:fldChar w:fldCharType="end"/>
      </w:r>
      <w:r>
        <w:rPr>
          <w:w w:val="110"/>
        </w:rPr>
        <w:t>.</w:t>
      </w:r>
    </w:p>
    <w:p w14:paraId="440EF87E">
      <w:pPr>
        <w:pStyle w:val="3"/>
        <w:spacing w:line="181" w:lineRule="exact"/>
        <w:ind w:left="282"/>
        <w:jc w:val="both"/>
      </w:pPr>
      <w:r>
        <w:rPr>
          <w:w w:val="110"/>
        </w:rPr>
        <w:t>In</w:t>
      </w:r>
      <w:r>
        <w:rPr>
          <w:spacing w:val="29"/>
          <w:w w:val="110"/>
        </w:rPr>
        <w:t xml:space="preserve"> </w:t>
      </w:r>
      <w:r>
        <w:rPr>
          <w:w w:val="110"/>
        </w:rPr>
        <w:t>general,</w:t>
      </w:r>
      <w:r>
        <w:rPr>
          <w:spacing w:val="29"/>
          <w:w w:val="110"/>
        </w:rPr>
        <w:t xml:space="preserve"> </w:t>
      </w:r>
      <w:r>
        <w:rPr>
          <w:w w:val="110"/>
        </w:rPr>
        <w:t>the</w:t>
      </w:r>
      <w:r>
        <w:rPr>
          <w:spacing w:val="30"/>
          <w:w w:val="110"/>
        </w:rPr>
        <w:t xml:space="preserve"> </w:t>
      </w:r>
      <w:r>
        <w:rPr>
          <w:w w:val="110"/>
        </w:rPr>
        <w:t>adaptive</w:t>
      </w:r>
      <w:r>
        <w:rPr>
          <w:spacing w:val="29"/>
          <w:w w:val="110"/>
        </w:rPr>
        <w:t xml:space="preserve"> </w:t>
      </w:r>
      <w:r>
        <w:rPr>
          <w:w w:val="110"/>
        </w:rPr>
        <w:t>multimodal</w:t>
      </w:r>
      <w:r>
        <w:rPr>
          <w:spacing w:val="29"/>
          <w:w w:val="110"/>
        </w:rPr>
        <w:t xml:space="preserve"> </w:t>
      </w:r>
      <w:r>
        <w:rPr>
          <w:w w:val="110"/>
        </w:rPr>
        <w:t>attention</w:t>
      </w:r>
      <w:r>
        <w:rPr>
          <w:spacing w:val="30"/>
          <w:w w:val="110"/>
        </w:rPr>
        <w:t xml:space="preserve"> </w:t>
      </w:r>
      <w:r>
        <w:rPr>
          <w:w w:val="110"/>
        </w:rPr>
        <w:t>module</w:t>
      </w:r>
      <w:r>
        <w:rPr>
          <w:spacing w:val="29"/>
          <w:w w:val="110"/>
        </w:rPr>
        <w:t xml:space="preserve"> </w:t>
      </w:r>
      <w:r>
        <w:rPr>
          <w:w w:val="110"/>
        </w:rPr>
        <w:t>consists</w:t>
      </w:r>
      <w:r>
        <w:rPr>
          <w:spacing w:val="29"/>
          <w:w w:val="110"/>
        </w:rPr>
        <w:t xml:space="preserve"> </w:t>
      </w:r>
      <w:r>
        <w:rPr>
          <w:spacing w:val="-7"/>
          <w:w w:val="110"/>
        </w:rPr>
        <w:t>of</w:t>
      </w:r>
    </w:p>
    <w:p w14:paraId="095E9ED7">
      <w:pPr>
        <w:pStyle w:val="3"/>
        <w:spacing w:line="210" w:lineRule="exact"/>
        <w:ind w:left="43"/>
        <w:jc w:val="both"/>
      </w:pPr>
      <w:r>
        <w:rPr>
          <w:rFonts w:ascii="Cambria" w:eastAsia="Cambria"/>
          <w:w w:val="110"/>
        </w:rPr>
        <w:t xml:space="preserve">𝑛 </w:t>
      </w:r>
      <w:r>
        <w:rPr>
          <w:w w:val="110"/>
        </w:rPr>
        <w:t>layers of multimodal attention (MMA) submodules and an adaptive fusion (AF) submodule in sequence. With the goal of incorporating features</w:t>
      </w:r>
      <w:r>
        <w:rPr>
          <w:spacing w:val="-2"/>
          <w:w w:val="110"/>
        </w:rPr>
        <w:t xml:space="preserve"> </w:t>
      </w:r>
      <w:r>
        <w:rPr>
          <w:w w:val="110"/>
        </w:rPr>
        <w:t>from</w:t>
      </w:r>
      <w:r>
        <w:rPr>
          <w:spacing w:val="-2"/>
          <w:w w:val="110"/>
        </w:rPr>
        <w:t xml:space="preserve"> </w:t>
      </w:r>
      <w:r>
        <w:rPr>
          <w:w w:val="110"/>
        </w:rPr>
        <w:t>other</w:t>
      </w:r>
      <w:r>
        <w:rPr>
          <w:spacing w:val="-2"/>
          <w:w w:val="110"/>
        </w:rPr>
        <w:t xml:space="preserve"> </w:t>
      </w:r>
      <w:r>
        <w:rPr>
          <w:w w:val="110"/>
        </w:rPr>
        <w:t>modalities,</w:t>
      </w:r>
      <w:r>
        <w:rPr>
          <w:spacing w:val="-2"/>
          <w:w w:val="110"/>
        </w:rPr>
        <w:t xml:space="preserve"> </w:t>
      </w:r>
      <w:r>
        <w:rPr>
          <w:w w:val="110"/>
        </w:rPr>
        <w:t>MMA</w:t>
      </w:r>
      <w:r>
        <w:rPr>
          <w:spacing w:val="-2"/>
          <w:w w:val="110"/>
        </w:rPr>
        <w:t xml:space="preserve"> </w:t>
      </w:r>
      <w:r>
        <w:rPr>
          <w:w w:val="110"/>
        </w:rPr>
        <w:t>is</w:t>
      </w:r>
      <w:r>
        <w:rPr>
          <w:spacing w:val="-2"/>
          <w:w w:val="110"/>
        </w:rPr>
        <w:t xml:space="preserve"> </w:t>
      </w:r>
      <w:r>
        <w:rPr>
          <w:w w:val="110"/>
        </w:rPr>
        <w:t>further</w:t>
      </w:r>
      <w:r>
        <w:rPr>
          <w:spacing w:val="-2"/>
          <w:w w:val="110"/>
        </w:rPr>
        <w:t xml:space="preserve"> </w:t>
      </w:r>
      <w:r>
        <w:rPr>
          <w:w w:val="110"/>
        </w:rPr>
        <w:t>subdivided</w:t>
      </w:r>
      <w:r>
        <w:rPr>
          <w:spacing w:val="-2"/>
          <w:w w:val="110"/>
        </w:rPr>
        <w:t xml:space="preserve"> </w:t>
      </w:r>
      <w:r>
        <w:rPr>
          <w:w w:val="110"/>
        </w:rPr>
        <w:t>into</w:t>
      </w:r>
      <w:r>
        <w:rPr>
          <w:spacing w:val="-2"/>
          <w:w w:val="110"/>
        </w:rPr>
        <w:t xml:space="preserve"> </w:t>
      </w:r>
      <w:r>
        <w:rPr>
          <w:rFonts w:ascii="Cambria" w:eastAsia="Cambria"/>
          <w:w w:val="110"/>
        </w:rPr>
        <w:t>MMA</w:t>
      </w:r>
      <w:r>
        <w:rPr>
          <w:rFonts w:ascii="Cambria" w:eastAsia="Cambria"/>
          <w:w w:val="110"/>
          <w:vertAlign w:val="subscript"/>
        </w:rPr>
        <w:t>𝑡</w:t>
      </w:r>
      <w:r>
        <w:rPr>
          <w:w w:val="110"/>
          <w:vertAlign w:val="baseline"/>
        </w:rPr>
        <w:t xml:space="preserve">, </w:t>
      </w:r>
      <w:r>
        <w:rPr>
          <w:rFonts w:ascii="Cambria" w:eastAsia="Cambria"/>
          <w:w w:val="110"/>
          <w:vertAlign w:val="baseline"/>
        </w:rPr>
        <w:t>MMA</w:t>
      </w:r>
      <w:r>
        <w:rPr>
          <w:rFonts w:ascii="Cambria" w:eastAsia="Cambria"/>
          <w:w w:val="110"/>
          <w:vertAlign w:val="subscript"/>
        </w:rPr>
        <w:t>𝑎</w:t>
      </w:r>
      <w:r>
        <w:rPr>
          <w:w w:val="110"/>
          <w:vertAlign w:val="baseline"/>
        </w:rPr>
        <w:t xml:space="preserve">, and </w:t>
      </w:r>
      <w:r>
        <w:rPr>
          <w:rFonts w:ascii="Cambria" w:eastAsia="Cambria"/>
          <w:w w:val="110"/>
          <w:vertAlign w:val="baseline"/>
        </w:rPr>
        <w:t>MMA</w:t>
      </w:r>
      <w:r>
        <w:rPr>
          <w:rFonts w:ascii="Cambria" w:eastAsia="Cambria"/>
          <w:w w:val="110"/>
          <w:vertAlign w:val="subscript"/>
        </w:rPr>
        <w:t>𝑣</w:t>
      </w:r>
      <w:r>
        <w:rPr>
          <w:w w:val="110"/>
          <w:vertAlign w:val="baseline"/>
        </w:rPr>
        <w:t>. They all have the same structure, but focus mainly on the text, audio, and video modalities, respectively. These mixed features</w:t>
      </w:r>
      <w:r>
        <w:rPr>
          <w:spacing w:val="15"/>
          <w:w w:val="110"/>
          <w:vertAlign w:val="baseline"/>
        </w:rPr>
        <w:t xml:space="preserve"> </w:t>
      </w:r>
      <w:r>
        <w:rPr>
          <w:w w:val="110"/>
          <w:vertAlign w:val="baseline"/>
        </w:rPr>
        <w:t>are</w:t>
      </w:r>
      <w:r>
        <w:rPr>
          <w:spacing w:val="15"/>
          <w:w w:val="110"/>
          <w:vertAlign w:val="baseline"/>
        </w:rPr>
        <w:t xml:space="preserve"> </w:t>
      </w:r>
      <w:r>
        <w:rPr>
          <w:w w:val="110"/>
          <w:vertAlign w:val="baseline"/>
        </w:rPr>
        <w:t>finally</w:t>
      </w:r>
      <w:r>
        <w:rPr>
          <w:spacing w:val="15"/>
          <w:w w:val="110"/>
          <w:vertAlign w:val="baseline"/>
        </w:rPr>
        <w:t xml:space="preserve"> </w:t>
      </w:r>
      <w:r>
        <w:rPr>
          <w:w w:val="110"/>
          <w:vertAlign w:val="baseline"/>
        </w:rPr>
        <w:t>sent</w:t>
      </w:r>
      <w:r>
        <w:rPr>
          <w:spacing w:val="15"/>
          <w:w w:val="110"/>
          <w:vertAlign w:val="baseline"/>
        </w:rPr>
        <w:t xml:space="preserve"> </w:t>
      </w:r>
      <w:r>
        <w:rPr>
          <w:w w:val="110"/>
          <w:vertAlign w:val="baseline"/>
        </w:rPr>
        <w:t>to</w:t>
      </w:r>
      <w:r>
        <w:rPr>
          <w:spacing w:val="14"/>
          <w:w w:val="110"/>
          <w:vertAlign w:val="baseline"/>
        </w:rPr>
        <w:t xml:space="preserve"> </w:t>
      </w:r>
      <w:r>
        <w:rPr>
          <w:w w:val="110"/>
          <w:vertAlign w:val="baseline"/>
        </w:rPr>
        <w:t>the</w:t>
      </w:r>
      <w:r>
        <w:rPr>
          <w:spacing w:val="15"/>
          <w:w w:val="110"/>
          <w:vertAlign w:val="baseline"/>
        </w:rPr>
        <w:t xml:space="preserve"> </w:t>
      </w:r>
      <w:r>
        <w:rPr>
          <w:w w:val="110"/>
          <w:vertAlign w:val="baseline"/>
        </w:rPr>
        <w:t>adaptive</w:t>
      </w:r>
      <w:r>
        <w:rPr>
          <w:spacing w:val="16"/>
          <w:w w:val="110"/>
          <w:vertAlign w:val="baseline"/>
        </w:rPr>
        <w:t xml:space="preserve"> </w:t>
      </w:r>
      <w:r>
        <w:rPr>
          <w:w w:val="110"/>
          <w:vertAlign w:val="baseline"/>
        </w:rPr>
        <w:t>fusion</w:t>
      </w:r>
      <w:r>
        <w:rPr>
          <w:spacing w:val="15"/>
          <w:w w:val="110"/>
          <w:vertAlign w:val="baseline"/>
        </w:rPr>
        <w:t xml:space="preserve"> </w:t>
      </w:r>
      <w:r>
        <w:rPr>
          <w:w w:val="110"/>
          <w:vertAlign w:val="baseline"/>
        </w:rPr>
        <w:t>submodule</w:t>
      </w:r>
      <w:r>
        <w:rPr>
          <w:spacing w:val="15"/>
          <w:w w:val="110"/>
          <w:vertAlign w:val="baseline"/>
        </w:rPr>
        <w:t xml:space="preserve"> </w:t>
      </w:r>
      <w:r>
        <w:rPr>
          <w:w w:val="110"/>
          <w:vertAlign w:val="baseline"/>
        </w:rPr>
        <w:t>to</w:t>
      </w:r>
      <w:r>
        <w:rPr>
          <w:spacing w:val="15"/>
          <w:w w:val="110"/>
          <w:vertAlign w:val="baseline"/>
        </w:rPr>
        <w:t xml:space="preserve"> </w:t>
      </w:r>
      <w:r>
        <w:rPr>
          <w:spacing w:val="-2"/>
          <w:w w:val="110"/>
          <w:vertAlign w:val="baseline"/>
        </w:rPr>
        <w:t>measure</w:t>
      </w:r>
    </w:p>
    <w:p w14:paraId="728FE793">
      <w:pPr>
        <w:pStyle w:val="3"/>
        <w:spacing w:before="113" w:line="271" w:lineRule="auto"/>
        <w:ind w:left="257" w:right="41"/>
        <w:jc w:val="both"/>
      </w:pPr>
      <w:r>
        <w:br w:type="column"/>
      </w:r>
      <w:r>
        <w:rPr>
          <w:w w:val="110"/>
        </w:rPr>
        <w:t xml:space="preserve">where </w:t>
      </w:r>
      <w:r>
        <w:rPr>
          <w:rFonts w:ascii="Cambria"/>
          <w:w w:val="110"/>
        </w:rPr>
        <w:t>[ ;</w:t>
      </w:r>
      <w:r>
        <w:rPr>
          <w:rFonts w:ascii="Cambria"/>
          <w:spacing w:val="40"/>
          <w:w w:val="110"/>
        </w:rPr>
        <w:t xml:space="preserve"> </w:t>
      </w:r>
      <w:r>
        <w:rPr>
          <w:rFonts w:ascii="Cambria"/>
          <w:w w:val="110"/>
        </w:rPr>
        <w:t xml:space="preserve">] </w:t>
      </w:r>
      <w:r>
        <w:rPr>
          <w:w w:val="110"/>
        </w:rPr>
        <w:t>denotes concatenation operation. Finally, a layer norm operation is applied to the residual sum to ensure the stability of the gradient update, i.e.,</w:t>
      </w:r>
    </w:p>
    <w:p w14:paraId="29A3CBFC">
      <w:pPr>
        <w:pStyle w:val="3"/>
        <w:tabs>
          <w:tab w:val="left" w:pos="4591"/>
        </w:tabs>
        <w:spacing w:before="2"/>
        <w:ind w:left="257"/>
        <w:jc w:val="both"/>
      </w:pPr>
      <w:r>
        <w:rPr>
          <w:rFonts w:ascii="Cambria" w:hAnsi="Cambria" w:eastAsia="Cambria"/>
        </w:rPr>
        <w:t>𝐻</w:t>
      </w:r>
      <w:r>
        <w:rPr>
          <w:rFonts w:ascii="Cambria" w:hAnsi="Cambria" w:eastAsia="Cambria"/>
          <w:vertAlign w:val="superscript"/>
        </w:rPr>
        <w:t>𝑡𝑎</w:t>
      </w:r>
      <w:r>
        <w:rPr>
          <w:rFonts w:ascii="Cambria" w:hAnsi="Cambria" w:eastAsia="Cambria"/>
          <w:spacing w:val="44"/>
          <w:vertAlign w:val="baseline"/>
        </w:rPr>
        <w:t xml:space="preserve"> </w:t>
      </w:r>
      <w:r>
        <w:rPr>
          <w:rFonts w:ascii="Cambria" w:hAnsi="Cambria" w:eastAsia="Cambria"/>
          <w:vertAlign w:val="baseline"/>
        </w:rPr>
        <w:t>=</w:t>
      </w:r>
      <w:r>
        <w:rPr>
          <w:rFonts w:ascii="Cambria" w:hAnsi="Cambria" w:eastAsia="Cambria"/>
          <w:spacing w:val="31"/>
          <w:vertAlign w:val="baseline"/>
        </w:rPr>
        <w:t xml:space="preserve"> </w:t>
      </w:r>
      <w:r>
        <w:rPr>
          <w:rFonts w:ascii="Cambria" w:hAnsi="Cambria" w:eastAsia="Cambria"/>
          <w:vertAlign w:val="baseline"/>
        </w:rPr>
        <w:t>𝐿𝑎𝑦𝑒𝑟𝑁𝑜𝑟𝑚</w:t>
      </w:r>
      <w:r>
        <w:rPr>
          <w:rFonts w:ascii="Cambria" w:hAnsi="Cambria" w:eastAsia="Cambria"/>
          <w:spacing w:val="4"/>
          <w:vertAlign w:val="baseline"/>
        </w:rPr>
        <w:t xml:space="preserve"> </w:t>
      </w:r>
      <w:r>
        <w:rPr>
          <w:rFonts w:ascii="Cambria" w:hAnsi="Cambria" w:eastAsia="Cambria"/>
          <w:position w:val="13"/>
          <w:vertAlign w:val="baseline"/>
        </w:rPr>
        <w:t>(</w:t>
      </w:r>
      <w:r>
        <w:rPr>
          <w:rFonts w:ascii="Cambria" w:hAnsi="Cambria" w:eastAsia="Cambria"/>
          <w:vertAlign w:val="baseline"/>
        </w:rPr>
        <w:t>𝐻</w:t>
      </w:r>
      <w:r>
        <w:rPr>
          <w:rFonts w:ascii="Cambria" w:hAnsi="Cambria" w:eastAsia="Cambria"/>
          <w:vertAlign w:val="superscript"/>
        </w:rPr>
        <w:t>𝑡</w:t>
      </w:r>
      <w:r>
        <w:rPr>
          <w:rFonts w:ascii="Cambria" w:hAnsi="Cambria" w:eastAsia="Cambria"/>
          <w:spacing w:val="32"/>
          <w:vertAlign w:val="baseline"/>
        </w:rPr>
        <w:t xml:space="preserve"> </w:t>
      </w:r>
      <w:r>
        <w:rPr>
          <w:rFonts w:ascii="Cambria" w:hAnsi="Cambria" w:eastAsia="Cambria"/>
          <w:vertAlign w:val="baseline"/>
        </w:rPr>
        <w:t>+</w:t>
      </w:r>
      <w:r>
        <w:rPr>
          <w:rFonts w:ascii="Cambria" w:hAnsi="Cambria" w:eastAsia="Cambria"/>
          <w:spacing w:val="18"/>
          <w:vertAlign w:val="baseline"/>
        </w:rPr>
        <w:t xml:space="preserve"> </w:t>
      </w:r>
      <w:r>
        <w:rPr>
          <w:rFonts w:ascii="Cambria" w:hAnsi="Cambria" w:eastAsia="Cambria"/>
          <w:spacing w:val="-4"/>
          <w:vertAlign w:val="baseline"/>
        </w:rPr>
        <w:t>𝐻̃</w:t>
      </w:r>
      <w:r>
        <w:rPr>
          <w:rFonts w:ascii="Cambria" w:hAnsi="Cambria" w:eastAsia="Cambria"/>
          <w:spacing w:val="-4"/>
          <w:vertAlign w:val="superscript"/>
        </w:rPr>
        <w:t>𝑡𝑎</w:t>
      </w:r>
      <w:r>
        <w:rPr>
          <w:rFonts w:ascii="Cambria" w:hAnsi="Cambria" w:eastAsia="Cambria"/>
          <w:spacing w:val="-4"/>
          <w:position w:val="13"/>
          <w:vertAlign w:val="baseline"/>
        </w:rPr>
        <w:t>)</w:t>
      </w:r>
      <w:r>
        <w:rPr>
          <w:rFonts w:ascii="Cambria" w:hAnsi="Cambria" w:eastAsia="Cambria"/>
          <w:position w:val="13"/>
          <w:vertAlign w:val="baseline"/>
        </w:rPr>
        <w:tab/>
      </w:r>
      <w:r>
        <w:rPr>
          <w:spacing w:val="-5"/>
          <w:vertAlign w:val="baseline"/>
        </w:rPr>
        <w:t>(8)</w:t>
      </w:r>
    </w:p>
    <w:p w14:paraId="59A36556">
      <w:pPr>
        <w:pStyle w:val="8"/>
        <w:numPr>
          <w:ilvl w:val="0"/>
          <w:numId w:val="4"/>
        </w:numPr>
        <w:tabs>
          <w:tab w:val="left" w:pos="255"/>
          <w:tab w:val="left" w:pos="257"/>
        </w:tabs>
        <w:spacing w:before="150" w:after="0" w:line="271" w:lineRule="auto"/>
        <w:ind w:left="257" w:right="41" w:hanging="215"/>
        <w:jc w:val="both"/>
        <w:rPr>
          <w:sz w:val="16"/>
        </w:rPr>
      </w:pPr>
      <w:r>
        <w:rPr>
          <w:b/>
          <w:w w:val="110"/>
          <w:sz w:val="16"/>
        </w:rPr>
        <w:t>Text–audio–video fusion</w:t>
      </w:r>
      <w:r>
        <w:rPr>
          <w:w w:val="110"/>
          <w:sz w:val="16"/>
        </w:rPr>
        <w:t>. It further learns the cross-modality correlation between the above text–audio features and the orig</w:t>
      </w:r>
      <w:r>
        <w:rPr>
          <w:w w:val="110"/>
          <w:sz w:val="16"/>
        </w:rPr>
        <w:softHyphen/>
      </w:r>
      <w:r>
        <w:rPr>
          <w:w w:val="110"/>
          <w:sz w:val="16"/>
        </w:rPr>
        <w:t xml:space="preserve">inal video features. This time, </w:t>
      </w:r>
      <w:r>
        <w:rPr>
          <w:rFonts w:ascii="Cambria" w:hAnsi="Cambria" w:eastAsia="Cambria"/>
          <w:w w:val="110"/>
          <w:sz w:val="16"/>
        </w:rPr>
        <w:t>𝐻</w:t>
      </w:r>
      <w:r>
        <w:rPr>
          <w:rFonts w:ascii="Cambria" w:hAnsi="Cambria" w:eastAsia="Cambria"/>
          <w:w w:val="110"/>
          <w:sz w:val="16"/>
          <w:vertAlign w:val="superscript"/>
        </w:rPr>
        <w:t>𝑡𝑎</w:t>
      </w:r>
      <w:r>
        <w:rPr>
          <w:rFonts w:ascii="Cambria" w:hAnsi="Cambria" w:eastAsia="Cambria"/>
          <w:w w:val="110"/>
          <w:sz w:val="16"/>
          <w:vertAlign w:val="baseline"/>
        </w:rPr>
        <w:t xml:space="preserve"> </w:t>
      </w:r>
      <w:r>
        <w:rPr>
          <w:w w:val="110"/>
          <w:sz w:val="16"/>
          <w:vertAlign w:val="baseline"/>
        </w:rPr>
        <w:t xml:space="preserve">is treated as query, and </w:t>
      </w:r>
      <w:r>
        <w:rPr>
          <w:rFonts w:ascii="Cambria" w:hAnsi="Cambria" w:eastAsia="Cambria"/>
          <w:w w:val="110"/>
          <w:sz w:val="16"/>
          <w:vertAlign w:val="baseline"/>
        </w:rPr>
        <w:t>𝐻</w:t>
      </w:r>
      <w:r>
        <w:rPr>
          <w:rFonts w:ascii="Cambria" w:hAnsi="Cambria" w:eastAsia="Cambria"/>
          <w:w w:val="110"/>
          <w:sz w:val="16"/>
          <w:vertAlign w:val="superscript"/>
        </w:rPr>
        <w:t>𝑣</w:t>
      </w:r>
      <w:r>
        <w:rPr>
          <w:rFonts w:ascii="Cambria" w:hAnsi="Cambria" w:eastAsia="Cambria"/>
          <w:w w:val="110"/>
          <w:sz w:val="16"/>
          <w:vertAlign w:val="baseline"/>
        </w:rPr>
        <w:t xml:space="preserve"> </w:t>
      </w:r>
      <w:r>
        <w:rPr>
          <w:w w:val="110"/>
          <w:sz w:val="16"/>
          <w:vertAlign w:val="baseline"/>
        </w:rPr>
        <w:t>is treated as key and value, respectively. Its computation process</w:t>
      </w:r>
      <w:r>
        <w:rPr>
          <w:spacing w:val="80"/>
          <w:w w:val="110"/>
          <w:sz w:val="16"/>
          <w:vertAlign w:val="baseline"/>
        </w:rPr>
        <w:t xml:space="preserve"> </w:t>
      </w:r>
      <w:r>
        <w:rPr>
          <w:w w:val="110"/>
          <w:sz w:val="16"/>
          <w:vertAlign w:val="baseline"/>
        </w:rPr>
        <w:t>is similar to that of the text–audio fusion, i.e.,</w:t>
      </w:r>
    </w:p>
    <w:p w14:paraId="6F330D02">
      <w:pPr>
        <w:spacing w:before="84" w:line="248" w:lineRule="exact"/>
        <w:ind w:left="1429" w:right="0" w:firstLine="0"/>
        <w:jc w:val="left"/>
        <w:rPr>
          <w:rFonts w:ascii="Cambria" w:hAnsi="Cambria" w:eastAsia="Cambria"/>
          <w:position w:val="-8"/>
          <w:sz w:val="16"/>
        </w:rPr>
      </w:pPr>
      <w:r>
        <w:rPr>
          <w:rFonts w:ascii="Cambria" w:hAnsi="Cambria" w:eastAsia="Cambria"/>
          <w:position w:val="-8"/>
          <w:sz w:val="16"/>
        </w:rPr>
        <mc:AlternateContent>
          <mc:Choice Requires="wps">
            <w:drawing>
              <wp:anchor distT="0" distB="0" distL="0" distR="0" simplePos="0" relativeHeight="251714560" behindDoc="1" locked="0" layoutInCell="1" allowOverlap="1">
                <wp:simplePos x="0" y="0"/>
                <wp:positionH relativeFrom="page">
                  <wp:posOffset>4285615</wp:posOffset>
                </wp:positionH>
                <wp:positionV relativeFrom="paragraph">
                  <wp:posOffset>243205</wp:posOffset>
                </wp:positionV>
                <wp:extent cx="701675" cy="431800"/>
                <wp:effectExtent l="0" t="0" r="0" b="0"/>
                <wp:wrapNone/>
                <wp:docPr id="229" name="Textbox 229"/>
                <wp:cNvGraphicFramePr/>
                <a:graphic xmlns:a="http://schemas.openxmlformats.org/drawingml/2006/main">
                  <a:graphicData uri="http://schemas.microsoft.com/office/word/2010/wordprocessingShape">
                    <wps:wsp>
                      <wps:cNvSpPr txBox="1"/>
                      <wps:spPr>
                        <a:xfrm>
                          <a:off x="0" y="0"/>
                          <a:ext cx="701675" cy="431800"/>
                        </a:xfrm>
                        <a:prstGeom prst="rect">
                          <a:avLst/>
                        </a:prstGeom>
                      </wps:spPr>
                      <wps:txbx>
                        <w:txbxContent>
                          <w:p w14:paraId="220733EB">
                            <w:pPr>
                              <w:tabs>
                                <w:tab w:val="left" w:pos="1032"/>
                              </w:tabs>
                              <w:spacing w:before="65"/>
                              <w:ind w:left="0" w:right="0" w:firstLine="0"/>
                              <w:jc w:val="left"/>
                              <w:rPr>
                                <w:rFonts w:ascii="Cambria" w:hAnsi="Cambria" w:eastAsia="Cambria"/>
                                <w:position w:val="-11"/>
                                <w:sz w:val="16"/>
                              </w:rPr>
                            </w:pPr>
                            <w:r>
                              <w:rPr>
                                <w:rFonts w:ascii="Cambria" w:hAnsi="Cambria" w:eastAsia="Cambria"/>
                                <w:spacing w:val="-10"/>
                                <w:w w:val="90"/>
                                <w:sz w:val="12"/>
                              </w:rPr>
                              <w:t>𝑙</w:t>
                            </w:r>
                            <w:r>
                              <w:rPr>
                                <w:rFonts w:ascii="Cambria" w:hAnsi="Cambria" w:eastAsia="Cambria"/>
                                <w:sz w:val="12"/>
                              </w:rPr>
                              <w:tab/>
                            </w:r>
                            <w:r>
                              <w:rPr>
                                <w:rFonts w:ascii="Cambria" w:hAnsi="Cambria" w:eastAsia="Cambria"/>
                                <w:spacing w:val="-28"/>
                                <w:w w:val="75"/>
                                <w:position w:val="-11"/>
                                <w:sz w:val="16"/>
                              </w:rPr>
                              <w:t>⎜</w:t>
                            </w:r>
                          </w:p>
                        </w:txbxContent>
                      </wps:txbx>
                      <wps:bodyPr wrap="square" lIns="0" tIns="0" rIns="0" bIns="0" rtlCol="0">
                        <a:noAutofit/>
                      </wps:bodyPr>
                    </wps:wsp>
                  </a:graphicData>
                </a:graphic>
              </wp:anchor>
            </w:drawing>
          </mc:Choice>
          <mc:Fallback>
            <w:pict>
              <v:shape id="Textbox 229" o:spid="_x0000_s1026" o:spt="202" type="#_x0000_t202" style="position:absolute;left:0pt;margin-left:337.45pt;margin-top:19.15pt;height:34pt;width:55.25pt;mso-position-horizontal-relative:page;z-index:-251601920;mso-width-relative:page;mso-height-relative:page;" filled="f" stroked="f" coordsize="21600,21600" o:gfxdata="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PWj/CraAAAACgEAAA8AAAAAAAAAAQAgAAAAIgAAAGRycy9kb3ducmV2LnhtbFBLAQIUABQA&#10;AAAIAIdO4kBJYvA2tQEAAHcDAAAOAAAAAAAAAAEAIAAAACkBAABkcnMvZTJvRG9jLnhtbFBLBQYA&#10;AAAABgAGAFkBAABQBQAAAAA=&#10;">
                <v:fill on="f" focussize="0,0"/>
                <v:stroke on="f"/>
                <v:imagedata o:title=""/>
                <o:lock v:ext="edit" aspectratio="f"/>
                <v:textbox inset="0mm,0mm,0mm,0mm">
                  <w:txbxContent>
                    <w:p w14:paraId="220733EB">
                      <w:pPr>
                        <w:tabs>
                          <w:tab w:val="left" w:pos="1032"/>
                        </w:tabs>
                        <w:spacing w:before="65"/>
                        <w:ind w:left="0" w:right="0" w:firstLine="0"/>
                        <w:jc w:val="left"/>
                        <w:rPr>
                          <w:rFonts w:ascii="Cambria" w:hAnsi="Cambria" w:eastAsia="Cambria"/>
                          <w:position w:val="-11"/>
                          <w:sz w:val="16"/>
                        </w:rPr>
                      </w:pPr>
                      <w:r>
                        <w:rPr>
                          <w:rFonts w:ascii="Cambria" w:hAnsi="Cambria" w:eastAsia="Cambria"/>
                          <w:spacing w:val="-10"/>
                          <w:w w:val="90"/>
                          <w:sz w:val="12"/>
                        </w:rPr>
                        <w:t>𝑙</w:t>
                      </w:r>
                      <w:r>
                        <w:rPr>
                          <w:rFonts w:ascii="Cambria" w:hAnsi="Cambria" w:eastAsia="Cambria"/>
                          <w:sz w:val="12"/>
                        </w:rPr>
                        <w:tab/>
                      </w:r>
                      <w:r>
                        <w:rPr>
                          <w:rFonts w:ascii="Cambria" w:hAnsi="Cambria" w:eastAsia="Cambria"/>
                          <w:spacing w:val="-28"/>
                          <w:w w:val="75"/>
                          <w:position w:val="-11"/>
                          <w:sz w:val="16"/>
                        </w:rPr>
                        <w:t>⎜</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5584" behindDoc="1" locked="0" layoutInCell="1" allowOverlap="1">
                <wp:simplePos x="0" y="0"/>
                <wp:positionH relativeFrom="page">
                  <wp:posOffset>5205730</wp:posOffset>
                </wp:positionH>
                <wp:positionV relativeFrom="paragraph">
                  <wp:posOffset>234315</wp:posOffset>
                </wp:positionV>
                <wp:extent cx="41275" cy="339725"/>
                <wp:effectExtent l="0" t="0" r="0" b="0"/>
                <wp:wrapNone/>
                <wp:docPr id="230" name="Textbox 230"/>
                <wp:cNvGraphicFramePr/>
                <a:graphic xmlns:a="http://schemas.openxmlformats.org/drawingml/2006/main">
                  <a:graphicData uri="http://schemas.microsoft.com/office/word/2010/wordprocessingShape">
                    <wps:wsp>
                      <wps:cNvSpPr txBox="1"/>
                      <wps:spPr>
                        <a:xfrm>
                          <a:off x="0" y="0"/>
                          <a:ext cx="41275" cy="339725"/>
                        </a:xfrm>
                        <a:prstGeom prst="rect">
                          <a:avLst/>
                        </a:prstGeom>
                      </wps:spPr>
                      <wps:txbx>
                        <w:txbxContent>
                          <w:p w14:paraId="09C1B135">
                            <w:pPr>
                              <w:spacing w:before="1"/>
                              <w:ind w:left="0" w:right="0" w:firstLine="0"/>
                              <w:jc w:val="left"/>
                              <w:rPr>
                                <w:rFonts w:ascii="Cambria" w:hAnsi="Cambria"/>
                                <w:sz w:val="16"/>
                              </w:rPr>
                            </w:pPr>
                            <w:r>
                              <w:rPr>
                                <w:rFonts w:ascii="Cambria" w:hAnsi="Cambria"/>
                                <w:spacing w:val="-115"/>
                                <w:w w:val="160"/>
                                <w:sz w:val="16"/>
                              </w:rPr>
                              <w:t>√</w:t>
                            </w:r>
                          </w:p>
                        </w:txbxContent>
                      </wps:txbx>
                      <wps:bodyPr wrap="square" lIns="0" tIns="0" rIns="0" bIns="0" rtlCol="0">
                        <a:noAutofit/>
                      </wps:bodyPr>
                    </wps:wsp>
                  </a:graphicData>
                </a:graphic>
              </wp:anchor>
            </w:drawing>
          </mc:Choice>
          <mc:Fallback>
            <w:pict>
              <v:shape id="Textbox 230" o:spid="_x0000_s1026" o:spt="202" type="#_x0000_t202" style="position:absolute;left:0pt;margin-left:409.9pt;margin-top:18.45pt;height:26.75pt;width:3.25pt;mso-position-horizontal-relative:page;z-index:-251600896;mso-width-relative:page;mso-height-relative:page;" filled="f" stroked="f" coordsize="21600,21600" o:gfxdata="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NU/4NgAAAAJAQAADwAAAAAAAAABACAAAAAiAAAAZHJzL2Rvd25yZXYueG1sUEsBAhQAFAAAAAgA&#10;h07iQMldVtmzAQAAdgMAAA4AAAAAAAAAAQAgAAAAJwEAAGRycy9lMm9Eb2MueG1sUEsFBgAAAAAG&#10;AAYAWQEAAEwFAAAAAA==&#10;">
                <v:fill on="f" focussize="0,0"/>
                <v:stroke on="f"/>
                <v:imagedata o:title=""/>
                <o:lock v:ext="edit" aspectratio="f"/>
                <v:textbox inset="0mm,0mm,0mm,0mm">
                  <w:txbxContent>
                    <w:p w14:paraId="09C1B135">
                      <w:pPr>
                        <w:spacing w:before="1"/>
                        <w:ind w:left="0" w:right="0" w:firstLine="0"/>
                        <w:jc w:val="left"/>
                        <w:rPr>
                          <w:rFonts w:ascii="Cambria" w:hAnsi="Cambria"/>
                          <w:sz w:val="16"/>
                        </w:rPr>
                      </w:pPr>
                      <w:r>
                        <w:rPr>
                          <w:rFonts w:ascii="Cambria" w:hAnsi="Cambria"/>
                          <w:spacing w:val="-115"/>
                          <w:w w:val="160"/>
                          <w:sz w:val="16"/>
                        </w:rPr>
                        <w:t>√</w:t>
                      </w:r>
                    </w:p>
                  </w:txbxContent>
                </v:textbox>
              </v:shape>
            </w:pict>
          </mc:Fallback>
        </mc:AlternateContent>
      </w:r>
      <w:r>
        <w:rPr>
          <w:rFonts w:ascii="Cambria" w:hAnsi="Cambria" w:eastAsia="Cambria"/>
          <w:position w:val="-8"/>
          <w:sz w:val="16"/>
        </w:rPr>
        <mc:AlternateContent>
          <mc:Choice Requires="wps">
            <w:drawing>
              <wp:anchor distT="0" distB="0" distL="0" distR="0" simplePos="0" relativeHeight="251715584" behindDoc="1" locked="0" layoutInCell="1" allowOverlap="1">
                <wp:simplePos x="0" y="0"/>
                <wp:positionH relativeFrom="page">
                  <wp:posOffset>5857875</wp:posOffset>
                </wp:positionH>
                <wp:positionV relativeFrom="paragraph">
                  <wp:posOffset>243205</wp:posOffset>
                </wp:positionV>
                <wp:extent cx="287020" cy="431800"/>
                <wp:effectExtent l="0" t="0" r="0" b="0"/>
                <wp:wrapNone/>
                <wp:docPr id="231" name="Textbox 231"/>
                <wp:cNvGraphicFramePr/>
                <a:graphic xmlns:a="http://schemas.openxmlformats.org/drawingml/2006/main">
                  <a:graphicData uri="http://schemas.microsoft.com/office/word/2010/wordprocessingShape">
                    <wps:wsp>
                      <wps:cNvSpPr txBox="1"/>
                      <wps:spPr>
                        <a:xfrm>
                          <a:off x="0" y="0"/>
                          <a:ext cx="287020" cy="431800"/>
                        </a:xfrm>
                        <a:prstGeom prst="rect">
                          <a:avLst/>
                        </a:prstGeom>
                      </wps:spPr>
                      <wps:txbx>
                        <w:txbxContent>
                          <w:p w14:paraId="21738181">
                            <w:pPr>
                              <w:tabs>
                                <w:tab w:val="left" w:pos="413"/>
                              </w:tabs>
                              <w:spacing w:before="65"/>
                              <w:ind w:left="0" w:right="0" w:firstLine="0"/>
                              <w:jc w:val="left"/>
                              <w:rPr>
                                <w:rFonts w:ascii="Cambria" w:hAnsi="Cambria" w:eastAsia="Cambria"/>
                                <w:sz w:val="12"/>
                              </w:rPr>
                            </w:pPr>
                            <w:r>
                              <w:rPr>
                                <w:rFonts w:ascii="Cambria" w:hAnsi="Cambria" w:eastAsia="Cambria"/>
                                <w:spacing w:val="-10"/>
                                <w:w w:val="85"/>
                                <w:position w:val="-11"/>
                                <w:sz w:val="16"/>
                              </w:rPr>
                              <w:t>⎟</w:t>
                            </w:r>
                            <w:r>
                              <w:rPr>
                                <w:rFonts w:ascii="Cambria" w:hAnsi="Cambria" w:eastAsia="Cambria"/>
                                <w:position w:val="-11"/>
                                <w:sz w:val="16"/>
                              </w:rPr>
                              <w:tab/>
                            </w:r>
                            <w:r>
                              <w:rPr>
                                <w:rFonts w:ascii="Cambria" w:hAnsi="Cambria" w:eastAsia="Cambria"/>
                                <w:spacing w:val="-10"/>
                                <w:w w:val="90"/>
                                <w:sz w:val="12"/>
                              </w:rPr>
                              <w:t>𝑙</w:t>
                            </w:r>
                          </w:p>
                        </w:txbxContent>
                      </wps:txbx>
                      <wps:bodyPr wrap="square" lIns="0" tIns="0" rIns="0" bIns="0" rtlCol="0">
                        <a:noAutofit/>
                      </wps:bodyPr>
                    </wps:wsp>
                  </a:graphicData>
                </a:graphic>
              </wp:anchor>
            </w:drawing>
          </mc:Choice>
          <mc:Fallback>
            <w:pict>
              <v:shape id="Textbox 231" o:spid="_x0000_s1026" o:spt="202" type="#_x0000_t202" style="position:absolute;left:0pt;margin-left:461.25pt;margin-top:19.15pt;height:34pt;width:22.6pt;mso-position-horizontal-relative:page;z-index:-251600896;mso-width-relative:page;mso-height-relative:page;" filled="f" stroked="f" coordsize="21600,21600" o:gfxdata="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8VmLvZAAAACgEAAA8AAAAAAAAAAQAgAAAAIgAAAGRycy9kb3ducmV2LnhtbFBLAQIUABQAAAAI&#10;AIdO4kA3ACtJswEAAHcDAAAOAAAAAAAAAAEAIAAAACgBAABkcnMvZTJvRG9jLnhtbFBLBQYAAAAA&#10;BgAGAFkBAABNBQAAAAA=&#10;">
                <v:fill on="f" focussize="0,0"/>
                <v:stroke on="f"/>
                <v:imagedata o:title=""/>
                <o:lock v:ext="edit" aspectratio="f"/>
                <v:textbox inset="0mm,0mm,0mm,0mm">
                  <w:txbxContent>
                    <w:p w14:paraId="21738181">
                      <w:pPr>
                        <w:tabs>
                          <w:tab w:val="left" w:pos="413"/>
                        </w:tabs>
                        <w:spacing w:before="65"/>
                        <w:ind w:left="0" w:right="0" w:firstLine="0"/>
                        <w:jc w:val="left"/>
                        <w:rPr>
                          <w:rFonts w:ascii="Cambria" w:hAnsi="Cambria" w:eastAsia="Cambria"/>
                          <w:sz w:val="12"/>
                        </w:rPr>
                      </w:pPr>
                      <w:r>
                        <w:rPr>
                          <w:rFonts w:ascii="Cambria" w:hAnsi="Cambria" w:eastAsia="Cambria"/>
                          <w:spacing w:val="-10"/>
                          <w:w w:val="85"/>
                          <w:position w:val="-11"/>
                          <w:sz w:val="16"/>
                        </w:rPr>
                        <w:t>⎟</w:t>
                      </w:r>
                      <w:r>
                        <w:rPr>
                          <w:rFonts w:ascii="Cambria" w:hAnsi="Cambria" w:eastAsia="Cambria"/>
                          <w:position w:val="-11"/>
                          <w:sz w:val="16"/>
                        </w:rPr>
                        <w:tab/>
                      </w:r>
                      <w:r>
                        <w:rPr>
                          <w:rFonts w:ascii="Cambria" w:hAnsi="Cambria" w:eastAsia="Cambria"/>
                          <w:spacing w:val="-10"/>
                          <w:w w:val="90"/>
                          <w:sz w:val="12"/>
                        </w:rPr>
                        <w:t>𝑙</w:t>
                      </w:r>
                    </w:p>
                  </w:txbxContent>
                </v:textbox>
              </v:shape>
            </w:pict>
          </mc:Fallback>
        </mc:AlternateContent>
      </w:r>
      <w:r>
        <w:rPr>
          <w:rFonts w:ascii="Cambria" w:hAnsi="Cambria" w:eastAsia="Cambria"/>
          <w:w w:val="90"/>
          <w:position w:val="7"/>
          <w:sz w:val="16"/>
        </w:rPr>
        <w:t>⎛</w:t>
      </w:r>
      <w:r>
        <w:rPr>
          <w:rFonts w:ascii="Cambria" w:hAnsi="Cambria" w:eastAsia="Cambria"/>
          <w:w w:val="90"/>
          <w:position w:val="-8"/>
          <w:sz w:val="16"/>
        </w:rPr>
        <w:t>⎜</w:t>
      </w:r>
      <w:r>
        <w:rPr>
          <w:rFonts w:ascii="Cambria" w:hAnsi="Cambria" w:eastAsia="Cambria"/>
          <w:spacing w:val="8"/>
          <w:position w:val="-8"/>
          <w:sz w:val="16"/>
        </w:rPr>
        <w:t xml:space="preserve"> </w:t>
      </w:r>
      <w:r>
        <w:rPr>
          <w:rFonts w:ascii="Cambria" w:hAnsi="Cambria" w:eastAsia="Cambria"/>
          <w:w w:val="90"/>
          <w:position w:val="-5"/>
          <w:sz w:val="16"/>
        </w:rPr>
        <w:t>𝐻</w:t>
      </w:r>
      <w:r>
        <w:rPr>
          <w:rFonts w:ascii="Cambria" w:hAnsi="Cambria" w:eastAsia="Cambria"/>
          <w:w w:val="90"/>
          <w:sz w:val="12"/>
        </w:rPr>
        <w:t>𝑡𝑎</w:t>
      </w:r>
      <w:r>
        <w:rPr>
          <w:rFonts w:ascii="Cambria" w:hAnsi="Cambria" w:eastAsia="Cambria"/>
          <w:w w:val="90"/>
          <w:position w:val="-5"/>
          <w:sz w:val="16"/>
        </w:rPr>
        <w:t>𝑄</w:t>
      </w:r>
      <w:r>
        <w:rPr>
          <w:rFonts w:ascii="Cambria" w:hAnsi="Cambria" w:eastAsia="Cambria"/>
          <w:w w:val="90"/>
          <w:sz w:val="12"/>
        </w:rPr>
        <w:t>𝑡𝑎𝑣</w:t>
      </w:r>
      <w:r>
        <w:rPr>
          <w:rFonts w:ascii="Cambria" w:hAnsi="Cambria" w:eastAsia="Cambria"/>
          <w:w w:val="90"/>
          <w:position w:val="7"/>
          <w:sz w:val="16"/>
        </w:rPr>
        <w:t>(</w:t>
      </w:r>
      <w:r>
        <w:rPr>
          <w:rFonts w:ascii="Cambria" w:hAnsi="Cambria" w:eastAsia="Cambria"/>
          <w:w w:val="90"/>
          <w:position w:val="-5"/>
          <w:sz w:val="16"/>
        </w:rPr>
        <w:t>𝐻</w:t>
      </w:r>
      <w:r>
        <w:rPr>
          <w:rFonts w:ascii="Cambria" w:hAnsi="Cambria" w:eastAsia="Cambria"/>
          <w:w w:val="90"/>
          <w:sz w:val="12"/>
        </w:rPr>
        <w:t>𝑣</w:t>
      </w:r>
      <w:r>
        <w:rPr>
          <w:rFonts w:ascii="Cambria" w:hAnsi="Cambria" w:eastAsia="Cambria"/>
          <w:w w:val="90"/>
          <w:position w:val="-5"/>
          <w:sz w:val="16"/>
        </w:rPr>
        <w:t>𝐾</w:t>
      </w:r>
      <w:r>
        <w:rPr>
          <w:rFonts w:ascii="Cambria" w:hAnsi="Cambria" w:eastAsia="Cambria"/>
          <w:w w:val="90"/>
          <w:sz w:val="12"/>
        </w:rPr>
        <w:t>𝑡𝑎𝑣</w:t>
      </w:r>
      <w:r>
        <w:rPr>
          <w:rFonts w:ascii="Cambria" w:hAnsi="Cambria" w:eastAsia="Cambria"/>
          <w:w w:val="90"/>
          <w:position w:val="7"/>
          <w:sz w:val="16"/>
        </w:rPr>
        <w:t>)</w:t>
      </w:r>
      <w:r>
        <w:rPr>
          <w:rFonts w:ascii="Cambria" w:hAnsi="Cambria" w:eastAsia="Cambria"/>
          <w:w w:val="90"/>
          <w:position w:val="4"/>
          <w:sz w:val="12"/>
        </w:rPr>
        <w:t>𝑇</w:t>
      </w:r>
      <w:r>
        <w:rPr>
          <w:rFonts w:ascii="Cambria" w:hAnsi="Cambria" w:eastAsia="Cambria"/>
          <w:spacing w:val="74"/>
          <w:position w:val="4"/>
          <w:sz w:val="12"/>
        </w:rPr>
        <w:t xml:space="preserve"> </w:t>
      </w:r>
      <w:r>
        <w:rPr>
          <w:rFonts w:ascii="Cambria" w:hAnsi="Cambria" w:eastAsia="Cambria"/>
          <w:spacing w:val="-5"/>
          <w:w w:val="90"/>
          <w:position w:val="7"/>
          <w:sz w:val="16"/>
        </w:rPr>
        <w:t>⎞</w:t>
      </w:r>
      <w:r>
        <w:rPr>
          <w:rFonts w:ascii="Cambria" w:hAnsi="Cambria" w:eastAsia="Cambria"/>
          <w:spacing w:val="-5"/>
          <w:w w:val="90"/>
          <w:position w:val="-8"/>
          <w:sz w:val="16"/>
        </w:rPr>
        <w:t>⎟</w:t>
      </w:r>
    </w:p>
    <w:p w14:paraId="1E242E11">
      <w:pPr>
        <w:spacing w:after="0" w:line="248" w:lineRule="exact"/>
        <w:jc w:val="left"/>
        <w:rPr>
          <w:rFonts w:ascii="Cambria" w:hAnsi="Cambria" w:eastAsia="Cambria"/>
          <w:position w:val="-8"/>
          <w:sz w:val="16"/>
        </w:rPr>
        <w:sectPr>
          <w:type w:val="continuous"/>
          <w:pgSz w:w="11910" w:h="15880"/>
          <w:pgMar w:top="620" w:right="708" w:bottom="280" w:left="708" w:header="655" w:footer="442" w:gutter="0"/>
          <w:cols w:equalWidth="0" w:num="2">
            <w:col w:w="5066" w:space="579"/>
            <w:col w:w="4849"/>
          </w:cols>
        </w:sectPr>
      </w:pPr>
    </w:p>
    <w:p w14:paraId="61C40EA0">
      <w:pPr>
        <w:pStyle w:val="3"/>
        <w:spacing w:before="20"/>
        <w:ind w:left="43"/>
      </w:pPr>
      <w:r>
        <w:rPr>
          <w:w w:val="110"/>
        </w:rPr>
        <w:t>their</w:t>
      </w:r>
      <w:r>
        <w:rPr>
          <w:spacing w:val="14"/>
          <w:w w:val="110"/>
        </w:rPr>
        <w:t xml:space="preserve"> </w:t>
      </w:r>
      <w:r>
        <w:rPr>
          <w:w w:val="110"/>
        </w:rPr>
        <w:t>contributions</w:t>
      </w:r>
      <w:r>
        <w:rPr>
          <w:spacing w:val="15"/>
          <w:w w:val="110"/>
        </w:rPr>
        <w:t xml:space="preserve"> </w:t>
      </w:r>
      <w:r>
        <w:rPr>
          <w:w w:val="110"/>
        </w:rPr>
        <w:t>and</w:t>
      </w:r>
      <w:r>
        <w:rPr>
          <w:spacing w:val="14"/>
          <w:w w:val="110"/>
        </w:rPr>
        <w:t xml:space="preserve"> </w:t>
      </w:r>
      <w:r>
        <w:rPr>
          <w:w w:val="110"/>
        </w:rPr>
        <w:t>then</w:t>
      </w:r>
      <w:r>
        <w:rPr>
          <w:spacing w:val="15"/>
          <w:w w:val="110"/>
        </w:rPr>
        <w:t xml:space="preserve"> </w:t>
      </w:r>
      <w:r>
        <w:rPr>
          <w:w w:val="110"/>
        </w:rPr>
        <w:t>fused</w:t>
      </w:r>
      <w:r>
        <w:rPr>
          <w:spacing w:val="14"/>
          <w:w w:val="110"/>
        </w:rPr>
        <w:t xml:space="preserve"> </w:t>
      </w:r>
      <w:r>
        <w:rPr>
          <w:spacing w:val="-2"/>
          <w:w w:val="110"/>
        </w:rPr>
        <w:t>adaptively.</w:t>
      </w:r>
    </w:p>
    <w:p w14:paraId="21E91590">
      <w:pPr>
        <w:pStyle w:val="3"/>
        <w:spacing w:before="25"/>
        <w:ind w:left="282"/>
      </w:pPr>
      <w:r>
        <w:rPr>
          <w:w w:val="110"/>
        </w:rPr>
        <w:t>For</w:t>
      </w:r>
      <w:r>
        <w:rPr>
          <w:spacing w:val="35"/>
          <w:w w:val="110"/>
        </w:rPr>
        <w:t xml:space="preserve"> </w:t>
      </w:r>
      <w:r>
        <w:rPr>
          <w:w w:val="110"/>
        </w:rPr>
        <w:t>the</w:t>
      </w:r>
      <w:r>
        <w:rPr>
          <w:spacing w:val="35"/>
          <w:w w:val="110"/>
        </w:rPr>
        <w:t xml:space="preserve"> </w:t>
      </w:r>
      <w:r>
        <w:rPr>
          <w:w w:val="110"/>
        </w:rPr>
        <w:t>sake</w:t>
      </w:r>
      <w:r>
        <w:rPr>
          <w:spacing w:val="35"/>
          <w:w w:val="110"/>
        </w:rPr>
        <w:t xml:space="preserve"> </w:t>
      </w:r>
      <w:r>
        <w:rPr>
          <w:w w:val="110"/>
        </w:rPr>
        <w:t>of</w:t>
      </w:r>
      <w:r>
        <w:rPr>
          <w:spacing w:val="35"/>
          <w:w w:val="110"/>
        </w:rPr>
        <w:t xml:space="preserve"> </w:t>
      </w:r>
      <w:r>
        <w:rPr>
          <w:w w:val="110"/>
        </w:rPr>
        <w:t>brevity,</w:t>
      </w:r>
      <w:r>
        <w:rPr>
          <w:spacing w:val="36"/>
          <w:w w:val="110"/>
        </w:rPr>
        <w:t xml:space="preserve"> </w:t>
      </w:r>
      <w:r>
        <w:rPr>
          <w:w w:val="110"/>
        </w:rPr>
        <w:t>we</w:t>
      </w:r>
      <w:r>
        <w:rPr>
          <w:spacing w:val="35"/>
          <w:w w:val="110"/>
        </w:rPr>
        <w:t xml:space="preserve"> </w:t>
      </w:r>
      <w:r>
        <w:rPr>
          <w:w w:val="110"/>
        </w:rPr>
        <w:t>will</w:t>
      </w:r>
      <w:r>
        <w:rPr>
          <w:spacing w:val="35"/>
          <w:w w:val="110"/>
        </w:rPr>
        <w:t xml:space="preserve"> </w:t>
      </w:r>
      <w:r>
        <w:rPr>
          <w:w w:val="110"/>
        </w:rPr>
        <w:t>only</w:t>
      </w:r>
      <w:r>
        <w:rPr>
          <w:spacing w:val="35"/>
          <w:w w:val="110"/>
        </w:rPr>
        <w:t xml:space="preserve"> </w:t>
      </w:r>
      <w:r>
        <w:rPr>
          <w:w w:val="110"/>
        </w:rPr>
        <w:t>introduce</w:t>
      </w:r>
      <w:r>
        <w:rPr>
          <w:spacing w:val="35"/>
          <w:w w:val="110"/>
        </w:rPr>
        <w:t xml:space="preserve"> </w:t>
      </w:r>
      <w:r>
        <w:rPr>
          <w:w w:val="110"/>
        </w:rPr>
        <w:t>the</w:t>
      </w:r>
      <w:r>
        <w:rPr>
          <w:spacing w:val="36"/>
          <w:w w:val="110"/>
        </w:rPr>
        <w:t xml:space="preserve"> </w:t>
      </w:r>
      <w:r>
        <w:rPr>
          <w:w w:val="110"/>
        </w:rPr>
        <w:t>structure</w:t>
      </w:r>
      <w:r>
        <w:rPr>
          <w:spacing w:val="35"/>
          <w:w w:val="110"/>
        </w:rPr>
        <w:t xml:space="preserve"> </w:t>
      </w:r>
      <w:r>
        <w:rPr>
          <w:spacing w:val="-7"/>
          <w:w w:val="110"/>
        </w:rPr>
        <w:t>of</w:t>
      </w:r>
    </w:p>
    <w:p w14:paraId="2E97C9C0">
      <w:pPr>
        <w:spacing w:before="0" w:line="125" w:lineRule="exact"/>
        <w:ind w:left="43" w:right="0" w:firstLine="0"/>
        <w:jc w:val="left"/>
        <w:rPr>
          <w:rFonts w:ascii="Cambria" w:eastAsia="Cambria"/>
          <w:sz w:val="16"/>
        </w:rPr>
      </w:pPr>
      <w:r>
        <w:br w:type="column"/>
      </w:r>
      <w:r>
        <w:rPr>
          <w:rFonts w:ascii="Cambria" w:eastAsia="Cambria"/>
          <w:w w:val="110"/>
          <w:sz w:val="16"/>
        </w:rPr>
        <w:t>𝐻</w:t>
      </w:r>
      <w:r>
        <w:rPr>
          <w:rFonts w:ascii="Cambria" w:eastAsia="Cambria"/>
          <w:w w:val="110"/>
          <w:sz w:val="16"/>
          <w:vertAlign w:val="superscript"/>
        </w:rPr>
        <w:t>𝑡𝑎𝑣</w:t>
      </w:r>
      <w:r>
        <w:rPr>
          <w:rFonts w:ascii="Cambria" w:eastAsia="Cambria"/>
          <w:spacing w:val="30"/>
          <w:w w:val="110"/>
          <w:sz w:val="16"/>
          <w:vertAlign w:val="baseline"/>
        </w:rPr>
        <w:t xml:space="preserve"> </w:t>
      </w:r>
      <w:r>
        <w:rPr>
          <w:rFonts w:ascii="Cambria" w:eastAsia="Cambria"/>
          <w:w w:val="110"/>
          <w:sz w:val="16"/>
          <w:vertAlign w:val="baseline"/>
        </w:rPr>
        <w:t>=</w:t>
      </w:r>
      <w:r>
        <w:rPr>
          <w:rFonts w:ascii="Cambria" w:eastAsia="Cambria"/>
          <w:spacing w:val="18"/>
          <w:w w:val="110"/>
          <w:sz w:val="16"/>
          <w:vertAlign w:val="baseline"/>
        </w:rPr>
        <w:t xml:space="preserve"> </w:t>
      </w:r>
      <w:r>
        <w:rPr>
          <w:rFonts w:ascii="Cambria" w:eastAsia="Cambria"/>
          <w:spacing w:val="-2"/>
          <w:w w:val="110"/>
          <w:sz w:val="16"/>
          <w:vertAlign w:val="baseline"/>
        </w:rPr>
        <w:t>𝑆𝑜𝑓𝑡𝑚𝑎𝑥</w:t>
      </w:r>
    </w:p>
    <w:p w14:paraId="17C0E4D8">
      <w:pPr>
        <w:spacing w:before="102"/>
        <w:ind w:left="0" w:right="0" w:firstLine="0"/>
        <w:jc w:val="right"/>
        <w:rPr>
          <w:rFonts w:ascii="Cambria" w:hAnsi="Cambria"/>
          <w:sz w:val="16"/>
        </w:rPr>
      </w:pPr>
      <w:r>
        <w:rPr>
          <w:rFonts w:ascii="Cambria" w:hAnsi="Cambria"/>
          <w:sz w:val="16"/>
        </w:rPr>
        <mc:AlternateContent>
          <mc:Choice Requires="wps">
            <w:drawing>
              <wp:anchor distT="0" distB="0" distL="0" distR="0" simplePos="0" relativeHeight="251721728" behindDoc="1" locked="0" layoutInCell="1" allowOverlap="1">
                <wp:simplePos x="0" y="0"/>
                <wp:positionH relativeFrom="page">
                  <wp:posOffset>4653915</wp:posOffset>
                </wp:positionH>
                <wp:positionV relativeFrom="paragraph">
                  <wp:posOffset>327025</wp:posOffset>
                </wp:positionV>
                <wp:extent cx="38100" cy="104140"/>
                <wp:effectExtent l="0" t="0" r="0" b="0"/>
                <wp:wrapNone/>
                <wp:docPr id="232" name="Textbox 232"/>
                <wp:cNvGraphicFramePr/>
                <a:graphic xmlns:a="http://schemas.openxmlformats.org/drawingml/2006/main">
                  <a:graphicData uri="http://schemas.microsoft.com/office/word/2010/wordprocessingShape">
                    <wps:wsp>
                      <wps:cNvSpPr txBox="1"/>
                      <wps:spPr>
                        <a:xfrm>
                          <a:off x="0" y="0"/>
                          <a:ext cx="38100" cy="104139"/>
                        </a:xfrm>
                        <a:prstGeom prst="rect">
                          <a:avLst/>
                        </a:prstGeom>
                      </wps:spPr>
                      <wps:txbx>
                        <w:txbxContent>
                          <w:p w14:paraId="3CBB0BBF">
                            <w:pPr>
                              <w:spacing w:before="8"/>
                              <w:ind w:left="0" w:right="0" w:firstLine="0"/>
                              <w:jc w:val="left"/>
                              <w:rPr>
                                <w:rFonts w:ascii="Cambria"/>
                                <w:sz w:val="12"/>
                              </w:rPr>
                            </w:pPr>
                            <w:r>
                              <w:rPr>
                                <w:rFonts w:ascii="Cambria"/>
                                <w:spacing w:val="-10"/>
                                <w:w w:val="90"/>
                                <w:sz w:val="12"/>
                              </w:rPr>
                              <w:t>1</w:t>
                            </w:r>
                          </w:p>
                        </w:txbxContent>
                      </wps:txbx>
                      <wps:bodyPr wrap="square" lIns="0" tIns="0" rIns="0" bIns="0" rtlCol="0">
                        <a:noAutofit/>
                      </wps:bodyPr>
                    </wps:wsp>
                  </a:graphicData>
                </a:graphic>
              </wp:anchor>
            </w:drawing>
          </mc:Choice>
          <mc:Fallback>
            <w:pict>
              <v:shape id="Textbox 232" o:spid="_x0000_s1026" o:spt="202" type="#_x0000_t202" style="position:absolute;left:0pt;margin-left:366.45pt;margin-top:25.75pt;height:8.2pt;width:3pt;mso-position-horizontal-relative:page;z-index:-251594752;mso-width-relative:page;mso-height-relative:page;" filled="f" stroked="f" coordsize="21600,21600" o:gfxdata="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b&#10;xS+q2QAAAAkBAAAPAAAAAAAAAAEAIAAAACIAAABkcnMvZG93bnJldi54bWxQSwECFAAUAAAACACH&#10;TuJAUjBE07EBAAB2AwAADgAAAAAAAAABACAAAAAoAQAAZHJzL2Uyb0RvYy54bWxQSwUGAAAAAAYA&#10;BgBZAQAASwUAAAAA&#10;">
                <v:fill on="f" focussize="0,0"/>
                <v:stroke on="f"/>
                <v:imagedata o:title=""/>
                <o:lock v:ext="edit" aspectratio="f"/>
                <v:textbox inset="0mm,0mm,0mm,0mm">
                  <w:txbxContent>
                    <w:p w14:paraId="3CBB0BBF">
                      <w:pPr>
                        <w:spacing w:before="8"/>
                        <w:ind w:left="0" w:right="0" w:firstLine="0"/>
                        <w:jc w:val="left"/>
                        <w:rPr>
                          <w:rFonts w:ascii="Cambria"/>
                          <w:sz w:val="12"/>
                        </w:rPr>
                      </w:pPr>
                      <w:r>
                        <w:rPr>
                          <w:rFonts w:ascii="Cambria"/>
                          <w:spacing w:val="-10"/>
                          <w:w w:val="90"/>
                          <w:sz w:val="12"/>
                        </w:rPr>
                        <w:t>1</w:t>
                      </w:r>
                    </w:p>
                  </w:txbxContent>
                </v:textbox>
              </v:shape>
            </w:pict>
          </mc:Fallback>
        </mc:AlternateContent>
      </w:r>
      <w:r>
        <w:rPr>
          <w:rFonts w:ascii="Cambria" w:hAnsi="Cambria"/>
          <w:sz w:val="16"/>
        </w:rPr>
        <mc:AlternateContent>
          <mc:Choice Requires="wps">
            <w:drawing>
              <wp:anchor distT="0" distB="0" distL="0" distR="0" simplePos="0" relativeHeight="251721728" behindDoc="1" locked="0" layoutInCell="1" allowOverlap="1">
                <wp:simplePos x="0" y="0"/>
                <wp:positionH relativeFrom="page">
                  <wp:posOffset>4902835</wp:posOffset>
                </wp:positionH>
                <wp:positionV relativeFrom="paragraph">
                  <wp:posOffset>327025</wp:posOffset>
                </wp:positionV>
                <wp:extent cx="38100" cy="104140"/>
                <wp:effectExtent l="0" t="0" r="0" b="0"/>
                <wp:wrapNone/>
                <wp:docPr id="233" name="Textbox 233"/>
                <wp:cNvGraphicFramePr/>
                <a:graphic xmlns:a="http://schemas.openxmlformats.org/drawingml/2006/main">
                  <a:graphicData uri="http://schemas.microsoft.com/office/word/2010/wordprocessingShape">
                    <wps:wsp>
                      <wps:cNvSpPr txBox="1"/>
                      <wps:spPr>
                        <a:xfrm>
                          <a:off x="0" y="0"/>
                          <a:ext cx="38100" cy="104139"/>
                        </a:xfrm>
                        <a:prstGeom prst="rect">
                          <a:avLst/>
                        </a:prstGeom>
                      </wps:spPr>
                      <wps:txbx>
                        <w:txbxContent>
                          <w:p w14:paraId="7A130FDA">
                            <w:pPr>
                              <w:spacing w:before="8"/>
                              <w:ind w:left="0" w:right="0" w:firstLine="0"/>
                              <w:jc w:val="left"/>
                              <w:rPr>
                                <w:rFonts w:ascii="Cambria"/>
                                <w:sz w:val="12"/>
                              </w:rPr>
                            </w:pPr>
                            <w:r>
                              <w:rPr>
                                <w:rFonts w:ascii="Cambria"/>
                                <w:spacing w:val="-10"/>
                                <w:w w:val="90"/>
                                <w:sz w:val="12"/>
                              </w:rPr>
                              <w:t>2</w:t>
                            </w:r>
                          </w:p>
                        </w:txbxContent>
                      </wps:txbx>
                      <wps:bodyPr wrap="square" lIns="0" tIns="0" rIns="0" bIns="0" rtlCol="0">
                        <a:noAutofit/>
                      </wps:bodyPr>
                    </wps:wsp>
                  </a:graphicData>
                </a:graphic>
              </wp:anchor>
            </w:drawing>
          </mc:Choice>
          <mc:Fallback>
            <w:pict>
              <v:shape id="Textbox 233" o:spid="_x0000_s1026" o:spt="202" type="#_x0000_t202" style="position:absolute;left:0pt;margin-left:386.05pt;margin-top:25.75pt;height:8.2pt;width:3pt;mso-position-horizontal-relative:page;z-index:-251594752;mso-width-relative:page;mso-height-relative:page;" filled="f" stroked="f" coordsize="21600,21600" o:gfxdata="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Jzc&#10;pJHYAAAACQEAAA8AAAAAAAAAAQAgAAAAIgAAAGRycy9kb3ducmV2LnhtbFBLAQIUABQAAAAIAIdO&#10;4kBayV4vsQEAAHYDAAAOAAAAAAAAAAEAIAAAACcBAABkcnMvZTJvRG9jLnhtbFBLBQYAAAAABgAG&#10;AFkBAABKBQAAAAA=&#10;">
                <v:fill on="f" focussize="0,0"/>
                <v:stroke on="f"/>
                <v:imagedata o:title=""/>
                <o:lock v:ext="edit" aspectratio="f"/>
                <v:textbox inset="0mm,0mm,0mm,0mm">
                  <w:txbxContent>
                    <w:p w14:paraId="7A130FDA">
                      <w:pPr>
                        <w:spacing w:before="8"/>
                        <w:ind w:left="0" w:right="0" w:firstLine="0"/>
                        <w:jc w:val="left"/>
                        <w:rPr>
                          <w:rFonts w:ascii="Cambria"/>
                          <w:sz w:val="12"/>
                        </w:rPr>
                      </w:pPr>
                      <w:r>
                        <w:rPr>
                          <w:rFonts w:ascii="Cambria"/>
                          <w:spacing w:val="-10"/>
                          <w:w w:val="90"/>
                          <w:sz w:val="12"/>
                        </w:rPr>
                        <w:t>2</w:t>
                      </w:r>
                    </w:p>
                  </w:txbxContent>
                </v:textbox>
              </v:shape>
            </w:pict>
          </mc:Fallback>
        </mc:AlternateContent>
      </w:r>
      <w:r>
        <w:rPr>
          <w:rFonts w:ascii="Cambria" w:hAnsi="Cambria"/>
          <w:spacing w:val="-10"/>
          <w:w w:val="70"/>
          <w:sz w:val="16"/>
        </w:rPr>
        <w:t>⎝</w:t>
      </w:r>
    </w:p>
    <w:p w14:paraId="276EADFA">
      <w:pPr>
        <w:tabs>
          <w:tab w:val="left" w:pos="631"/>
        </w:tabs>
        <w:spacing w:before="0" w:line="38" w:lineRule="exact"/>
        <w:ind w:left="43" w:right="0" w:firstLine="0"/>
        <w:jc w:val="center"/>
        <w:rPr>
          <w:rFonts w:ascii="Cambria" w:eastAsia="Cambria"/>
          <w:sz w:val="12"/>
        </w:rPr>
      </w:pPr>
      <w:r>
        <w:br w:type="column"/>
      </w:r>
      <w:r>
        <w:rPr>
          <w:rFonts w:ascii="Cambria" w:eastAsia="Cambria"/>
          <w:spacing w:val="-10"/>
          <w:sz w:val="12"/>
        </w:rPr>
        <w:t>𝑙</w:t>
      </w:r>
      <w:r>
        <w:rPr>
          <w:rFonts w:ascii="Cambria" w:eastAsia="Cambria"/>
          <w:sz w:val="12"/>
        </w:rPr>
        <w:tab/>
      </w:r>
      <w:r>
        <w:rPr>
          <w:rFonts w:ascii="Cambria" w:eastAsia="Cambria"/>
          <w:spacing w:val="-10"/>
          <w:sz w:val="12"/>
        </w:rPr>
        <w:t>𝑙</w:t>
      </w:r>
    </w:p>
    <w:p w14:paraId="15C3A2CB">
      <w:pPr>
        <w:spacing w:before="70" w:line="187" w:lineRule="exact"/>
        <w:ind w:left="118" w:right="0" w:firstLine="0"/>
        <w:jc w:val="center"/>
        <w:rPr>
          <w:rFonts w:ascii="Cambria" w:eastAsia="Cambria"/>
          <w:position w:val="1"/>
          <w:sz w:val="10"/>
        </w:rPr>
      </w:pPr>
      <w:r>
        <w:rPr>
          <w:rFonts w:ascii="Cambria" w:eastAsia="Cambria"/>
          <w:position w:val="1"/>
          <w:sz w:val="10"/>
        </w:rPr>
        <mc:AlternateContent>
          <mc:Choice Requires="wpg">
            <w:drawing>
              <wp:anchor distT="0" distB="0" distL="0" distR="0" simplePos="0" relativeHeight="251712512" behindDoc="1" locked="0" layoutInCell="1" allowOverlap="1">
                <wp:simplePos x="0" y="0"/>
                <wp:positionH relativeFrom="page">
                  <wp:posOffset>5001895</wp:posOffset>
                </wp:positionH>
                <wp:positionV relativeFrom="paragraph">
                  <wp:posOffset>3810</wp:posOffset>
                </wp:positionV>
                <wp:extent cx="840740" cy="40640"/>
                <wp:effectExtent l="0" t="0" r="0" b="0"/>
                <wp:wrapNone/>
                <wp:docPr id="234" name="Group 234"/>
                <wp:cNvGraphicFramePr/>
                <a:graphic xmlns:a="http://schemas.openxmlformats.org/drawingml/2006/main">
                  <a:graphicData uri="http://schemas.microsoft.com/office/word/2010/wordprocessingGroup">
                    <wpg:wgp>
                      <wpg:cNvGrpSpPr/>
                      <wpg:grpSpPr>
                        <a:xfrm>
                          <a:off x="0" y="0"/>
                          <a:ext cx="840740" cy="40640"/>
                          <a:chOff x="0" y="0"/>
                          <a:chExt cx="840740" cy="40640"/>
                        </a:xfrm>
                      </wpg:grpSpPr>
                      <wps:wsp>
                        <wps:cNvPr id="235" name="Graphic 235"/>
                        <wps:cNvSpPr/>
                        <wps:spPr>
                          <a:xfrm>
                            <a:off x="0" y="3340"/>
                            <a:ext cx="840740" cy="1270"/>
                          </a:xfrm>
                          <a:custGeom>
                            <a:avLst/>
                            <a:gdLst/>
                            <a:ahLst/>
                            <a:cxnLst/>
                            <a:rect l="l" t="t" r="r" b="b"/>
                            <a:pathLst>
                              <a:path w="840740">
                                <a:moveTo>
                                  <a:pt x="0" y="0"/>
                                </a:moveTo>
                                <a:lnTo>
                                  <a:pt x="840359" y="0"/>
                                </a:lnTo>
                              </a:path>
                            </a:pathLst>
                          </a:custGeom>
                          <a:ln w="6680">
                            <a:solidFill>
                              <a:srgbClr val="000000"/>
                            </a:solidFill>
                            <a:prstDash val="solid"/>
                          </a:ln>
                        </wps:spPr>
                        <wps:bodyPr wrap="square" lIns="0" tIns="0" rIns="0" bIns="0" rtlCol="0">
                          <a:noAutofit/>
                        </wps:bodyPr>
                      </wps:wsp>
                      <wps:wsp>
                        <wps:cNvPr id="236" name="Graphic 236"/>
                        <wps:cNvSpPr/>
                        <wps:spPr>
                          <a:xfrm>
                            <a:off x="310946" y="36741"/>
                            <a:ext cx="325755" cy="1270"/>
                          </a:xfrm>
                          <a:custGeom>
                            <a:avLst/>
                            <a:gdLst/>
                            <a:ahLst/>
                            <a:cxnLst/>
                            <a:rect l="l" t="t" r="r" b="b"/>
                            <a:pathLst>
                              <a:path w="325755">
                                <a:moveTo>
                                  <a:pt x="0" y="0"/>
                                </a:moveTo>
                                <a:lnTo>
                                  <a:pt x="325437" y="0"/>
                                </a:lnTo>
                              </a:path>
                            </a:pathLst>
                          </a:custGeom>
                          <a:ln w="6680">
                            <a:solidFill>
                              <a:srgbClr val="000000"/>
                            </a:solidFill>
                            <a:prstDash val="solid"/>
                          </a:ln>
                        </wps:spPr>
                        <wps:bodyPr wrap="square" lIns="0" tIns="0" rIns="0" bIns="0" rtlCol="0">
                          <a:noAutofit/>
                        </wps:bodyPr>
                      </wps:wsp>
                    </wpg:wgp>
                  </a:graphicData>
                </a:graphic>
              </wp:anchor>
            </w:drawing>
          </mc:Choice>
          <mc:Fallback>
            <w:pict>
              <v:group id="Group 234" o:spid="_x0000_s1026" o:spt="203" style="position:absolute;left:0pt;margin-left:393.85pt;margin-top:0.3pt;height:3.2pt;width:66.2pt;mso-position-horizontal-relative:page;z-index:-251603968;mso-width-relative:page;mso-height-relative:page;" coordsize="840740,40640" o:gfxdata="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MzVQr3VAAAABgEAAA8AAAAAAAAAAQAgAAAAIgAAAGRycy9kb3ducmV2Lnht&#10;bFBLAQIUABQAAAAIAIdO4kDsAPBtpwIAAFIIAAAOAAAAAAAAAAEAIAAAACQBAABkcnMvZTJvRG9j&#10;LnhtbFBLBQYAAAAABgAGAFkBAAA9BgAAAAA=&#10;">
                <o:lock v:ext="edit" aspectratio="f"/>
                <v:shape id="Graphic 235" o:spid="_x0000_s1026" o:spt="100" style="position:absolute;left:0;top:3340;height:1270;width:840740;" filled="f" stroked="t" coordsize="840740,1" o:gfxdata="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lAHBb4A&#10;AADcAAAADwAAAAAAAAABACAAAAAiAAAAZHJzL2Rvd25yZXYueG1sUEsBAhQAFAAAAAgAh07iQDMv&#10;BZ47AAAAOQAAABAAAAAAAAAAAQAgAAAADQEAAGRycy9zaGFwZXhtbC54bWxQSwUGAAAAAAYABgBb&#10;AQAAtwMAAAAA&#10;" path="m0,0l840359,0e">
                  <v:fill on="f" focussize="0,0"/>
                  <v:stroke weight="0.525984251968504pt" color="#000000" joinstyle="round"/>
                  <v:imagedata o:title=""/>
                  <o:lock v:ext="edit" aspectratio="f"/>
                  <v:textbox inset="0mm,0mm,0mm,0mm"/>
                </v:shape>
                <v:shape id="Graphic 236" o:spid="_x0000_s1026" o:spt="100" style="position:absolute;left:310946;top:36741;height:1270;width:325755;" filled="f" stroked="t" coordsize="325755,1" o:gfxdata="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OilM6/&#10;AAAA3AAAAA8AAAAAAAAAAQAgAAAAIgAAAGRycy9kb3ducmV2LnhtbFBLAQIUABQAAAAIAIdO4kAz&#10;LwWeOwAAADkAAAAQAAAAAAAAAAEAIAAAAA4BAABkcnMvc2hhcGV4bWwueG1sUEsFBgAAAAAGAAYA&#10;WwEAALgDAAAAAA==&#10;" path="m0,0l325437,0e">
                  <v:fill on="f" focussize="0,0"/>
                  <v:stroke weight="0.525984251968504pt" color="#000000" joinstyle="round"/>
                  <v:imagedata o:title=""/>
                  <o:lock v:ext="edit" aspectratio="f"/>
                  <v:textbox inset="0mm,0mm,0mm,0mm"/>
                </v:shape>
              </v:group>
            </w:pict>
          </mc:Fallback>
        </mc:AlternateContent>
      </w:r>
      <w:r>
        <w:rPr>
          <w:rFonts w:ascii="Cambria" w:eastAsia="Cambria"/>
          <w:spacing w:val="-2"/>
          <w:position w:val="1"/>
          <w:sz w:val="16"/>
        </w:rPr>
        <w:t>𝑑</w:t>
      </w:r>
      <w:r>
        <w:rPr>
          <w:rFonts w:ascii="Cambria" w:eastAsia="Cambria"/>
          <w:spacing w:val="-2"/>
          <w:position w:val="-2"/>
          <w:sz w:val="12"/>
        </w:rPr>
        <w:t>𝐻</w:t>
      </w:r>
      <w:r>
        <w:rPr>
          <w:rFonts w:ascii="Cambria" w:eastAsia="Cambria"/>
          <w:spacing w:val="-2"/>
          <w:sz w:val="10"/>
        </w:rPr>
        <w:t>𝑣</w:t>
      </w:r>
      <w:r>
        <w:rPr>
          <w:rFonts w:ascii="Cambria" w:eastAsia="Cambria"/>
          <w:spacing w:val="-2"/>
          <w:position w:val="-2"/>
          <w:sz w:val="12"/>
        </w:rPr>
        <w:t>𝐾</w:t>
      </w:r>
      <w:r>
        <w:rPr>
          <w:rFonts w:ascii="Cambria" w:eastAsia="Cambria"/>
          <w:spacing w:val="-2"/>
          <w:position w:val="1"/>
          <w:sz w:val="10"/>
        </w:rPr>
        <w:t>𝑡𝑎𝑣</w:t>
      </w:r>
    </w:p>
    <w:p w14:paraId="2B91FADD">
      <w:pPr>
        <w:spacing w:before="0" w:line="85" w:lineRule="exact"/>
        <w:ind w:left="0" w:right="136" w:firstLine="0"/>
        <w:jc w:val="right"/>
        <w:rPr>
          <w:rFonts w:ascii="Cambria" w:eastAsia="Cambria"/>
          <w:sz w:val="10"/>
        </w:rPr>
      </w:pPr>
      <w:r>
        <w:rPr>
          <w:rFonts w:ascii="Cambria" w:eastAsia="Cambria"/>
          <w:spacing w:val="-10"/>
          <w:sz w:val="10"/>
        </w:rPr>
        <w:t>𝑙</w:t>
      </w:r>
    </w:p>
    <w:p w14:paraId="746AD813">
      <w:pPr>
        <w:spacing w:before="0" w:line="38" w:lineRule="auto"/>
        <w:ind w:left="142" w:right="0" w:firstLine="0"/>
        <w:jc w:val="left"/>
        <w:rPr>
          <w:rFonts w:ascii="Cambria" w:eastAsia="Cambria"/>
          <w:sz w:val="12"/>
        </w:rPr>
      </w:pPr>
      <w:r>
        <w:br w:type="column"/>
      </w:r>
      <w:r>
        <w:rPr>
          <w:rFonts w:ascii="Cambria" w:eastAsia="Cambria"/>
          <w:position w:val="-5"/>
          <w:sz w:val="16"/>
        </w:rPr>
        <w:t>𝐻</w:t>
      </w:r>
      <w:r>
        <w:rPr>
          <w:rFonts w:ascii="Cambria" w:eastAsia="Cambria"/>
          <w:sz w:val="12"/>
        </w:rPr>
        <w:t>𝑣</w:t>
      </w:r>
      <w:r>
        <w:rPr>
          <w:rFonts w:ascii="Cambria" w:eastAsia="Cambria"/>
          <w:position w:val="-5"/>
          <w:sz w:val="16"/>
        </w:rPr>
        <w:t>𝑉</w:t>
      </w:r>
      <w:r>
        <w:rPr>
          <w:rFonts w:ascii="Cambria" w:eastAsia="Cambria"/>
          <w:spacing w:val="30"/>
          <w:position w:val="-5"/>
          <w:sz w:val="16"/>
        </w:rPr>
        <w:t xml:space="preserve"> </w:t>
      </w:r>
      <w:r>
        <w:rPr>
          <w:rFonts w:ascii="Cambria" w:eastAsia="Cambria"/>
          <w:spacing w:val="-11"/>
          <w:sz w:val="12"/>
        </w:rPr>
        <w:t>𝑡𝑎𝑣</w:t>
      </w:r>
    </w:p>
    <w:p w14:paraId="4DA5E8CE">
      <w:pPr>
        <w:pStyle w:val="3"/>
        <w:spacing w:before="32"/>
        <w:rPr>
          <w:rFonts w:ascii="Cambria"/>
          <w:sz w:val="12"/>
        </w:rPr>
      </w:pPr>
    </w:p>
    <w:p w14:paraId="7C0CE241">
      <w:pPr>
        <w:spacing w:before="0"/>
        <w:ind w:left="43" w:right="0" w:firstLine="0"/>
        <w:jc w:val="left"/>
        <w:rPr>
          <w:rFonts w:ascii="Cambria" w:hAnsi="Cambria"/>
          <w:sz w:val="16"/>
        </w:rPr>
      </w:pPr>
      <w:r>
        <w:rPr>
          <w:rFonts w:ascii="Cambria" w:hAnsi="Cambria"/>
          <w:spacing w:val="-10"/>
          <w:w w:val="70"/>
          <w:sz w:val="16"/>
        </w:rPr>
        <w:t>⎠</w:t>
      </w:r>
    </w:p>
    <w:p w14:paraId="777942ED">
      <w:pPr>
        <w:spacing w:before="0" w:line="124" w:lineRule="exact"/>
        <w:ind w:left="43" w:right="0" w:firstLine="0"/>
        <w:jc w:val="left"/>
        <w:rPr>
          <w:sz w:val="16"/>
        </w:rPr>
      </w:pPr>
      <w:r>
        <w:br w:type="column"/>
      </w:r>
      <w:r>
        <w:rPr>
          <w:spacing w:val="-5"/>
          <w:w w:val="110"/>
          <w:sz w:val="16"/>
        </w:rPr>
        <w:t>(9)</w:t>
      </w:r>
    </w:p>
    <w:p w14:paraId="64B0CA42">
      <w:pPr>
        <w:spacing w:after="0" w:line="124" w:lineRule="exact"/>
        <w:jc w:val="left"/>
        <w:rPr>
          <w:sz w:val="16"/>
        </w:rPr>
        <w:sectPr>
          <w:type w:val="continuous"/>
          <w:pgSz w:w="11910" w:h="15880"/>
          <w:pgMar w:top="620" w:right="708" w:bottom="280" w:left="708" w:header="655" w:footer="442" w:gutter="0"/>
          <w:cols w:equalWidth="0" w:num="5">
            <w:col w:w="5066" w:space="793"/>
            <w:col w:w="1288" w:space="365"/>
            <w:col w:w="670" w:space="291"/>
            <w:col w:w="652" w:space="1067"/>
            <w:col w:w="302"/>
          </w:cols>
        </w:sectPr>
      </w:pPr>
    </w:p>
    <w:p w14:paraId="6D4F7BAD">
      <w:pPr>
        <w:pStyle w:val="3"/>
        <w:spacing w:before="22"/>
        <w:ind w:left="43"/>
      </w:pPr>
      <w:r>
        <mc:AlternateContent>
          <mc:Choice Requires="wps">
            <w:drawing>
              <wp:anchor distT="0" distB="0" distL="0" distR="0" simplePos="0" relativeHeight="251722752" behindDoc="1" locked="0" layoutInCell="1" allowOverlap="1">
                <wp:simplePos x="0" y="0"/>
                <wp:positionH relativeFrom="page">
                  <wp:posOffset>5307965</wp:posOffset>
                </wp:positionH>
                <wp:positionV relativeFrom="paragraph">
                  <wp:posOffset>158750</wp:posOffset>
                </wp:positionV>
                <wp:extent cx="43815" cy="76200"/>
                <wp:effectExtent l="0" t="0" r="0" b="0"/>
                <wp:wrapNone/>
                <wp:docPr id="237" name="Textbox 237"/>
                <wp:cNvGraphicFramePr/>
                <a:graphic xmlns:a="http://schemas.openxmlformats.org/drawingml/2006/main">
                  <a:graphicData uri="http://schemas.microsoft.com/office/word/2010/wordprocessingShape">
                    <wps:wsp>
                      <wps:cNvSpPr txBox="1"/>
                      <wps:spPr>
                        <a:xfrm>
                          <a:off x="0" y="0"/>
                          <a:ext cx="43815" cy="76200"/>
                        </a:xfrm>
                        <a:prstGeom prst="rect">
                          <a:avLst/>
                        </a:prstGeom>
                      </wps:spPr>
                      <wps:txbx>
                        <w:txbxContent>
                          <w:p w14:paraId="1BEB2060">
                            <w:pPr>
                              <w:spacing w:before="0" w:line="120" w:lineRule="exact"/>
                              <w:ind w:left="0" w:right="0" w:firstLine="0"/>
                              <w:jc w:val="left"/>
                              <w:rPr>
                                <w:rFonts w:ascii="Cambria" w:hAnsi="Cambria"/>
                                <w:sz w:val="12"/>
                              </w:rPr>
                            </w:pPr>
                            <w:r>
                              <w:rPr>
                                <w:rFonts w:ascii="Cambria" w:hAnsi="Cambria"/>
                                <w:spacing w:val="-10"/>
                                <w:sz w:val="12"/>
                              </w:rPr>
                              <w:t>ℎ</w:t>
                            </w:r>
                          </w:p>
                        </w:txbxContent>
                      </wps:txbx>
                      <wps:bodyPr wrap="square" lIns="0" tIns="0" rIns="0" bIns="0" rtlCol="0">
                        <a:noAutofit/>
                      </wps:bodyPr>
                    </wps:wsp>
                  </a:graphicData>
                </a:graphic>
              </wp:anchor>
            </w:drawing>
          </mc:Choice>
          <mc:Fallback>
            <w:pict>
              <v:shape id="Textbox 237" o:spid="_x0000_s1026" o:spt="202" type="#_x0000_t202" style="position:absolute;left:0pt;margin-left:417.95pt;margin-top:12.5pt;height:6pt;width:3.45pt;mso-position-horizontal-relative:page;z-index:-251593728;mso-width-relative:page;mso-height-relative:page;" filled="f" stroked="f" coordsize="21600,21600" o:gfxdata="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sq19kAAAAJAQAADwAAAAAAAAABACAAAAAiAAAAZHJzL2Rvd25yZXYueG1sUEsBAhQAFAAAAAgA&#10;h07iQL/uQL6yAQAAdQMAAA4AAAAAAAAAAQAgAAAAKAEAAGRycy9lMm9Eb2MueG1sUEsFBgAAAAAG&#10;AAYAWQEAAEwFAAAAAA==&#10;">
                <v:fill on="f" focussize="0,0"/>
                <v:stroke on="f"/>
                <v:imagedata o:title=""/>
                <o:lock v:ext="edit" aspectratio="f"/>
                <v:textbox inset="0mm,0mm,0mm,0mm">
                  <w:txbxContent>
                    <w:p w14:paraId="1BEB2060">
                      <w:pPr>
                        <w:spacing w:before="0" w:line="120" w:lineRule="exact"/>
                        <w:ind w:left="0" w:right="0" w:firstLine="0"/>
                        <w:jc w:val="left"/>
                        <w:rPr>
                          <w:rFonts w:ascii="Cambria" w:hAnsi="Cambria"/>
                          <w:sz w:val="12"/>
                        </w:rPr>
                      </w:pPr>
                      <w:r>
                        <w:rPr>
                          <w:rFonts w:ascii="Cambria" w:hAnsi="Cambria"/>
                          <w:spacing w:val="-10"/>
                          <w:sz w:val="12"/>
                        </w:rPr>
                        <w:t>ℎ</w:t>
                      </w:r>
                    </w:p>
                  </w:txbxContent>
                </v:textbox>
              </v:shape>
            </w:pict>
          </mc:Fallback>
        </mc:AlternateContent>
      </w:r>
      <w:r>
        <w:rPr>
          <w:rFonts w:ascii="Cambria" w:eastAsia="Cambria"/>
          <w:w w:val="110"/>
        </w:rPr>
        <w:t>MMA</w:t>
      </w:r>
      <w:r>
        <w:rPr>
          <w:rFonts w:ascii="Cambria" w:eastAsia="Cambria"/>
          <w:w w:val="110"/>
          <w:vertAlign w:val="subscript"/>
        </w:rPr>
        <w:t>𝑡</w:t>
      </w:r>
      <w:r>
        <w:rPr>
          <w:w w:val="110"/>
          <w:vertAlign w:val="baseline"/>
        </w:rPr>
        <w:t>.</w:t>
      </w:r>
      <w:r>
        <w:rPr>
          <w:spacing w:val="31"/>
          <w:w w:val="110"/>
          <w:vertAlign w:val="baseline"/>
        </w:rPr>
        <w:t xml:space="preserve"> </w:t>
      </w:r>
      <w:r>
        <w:rPr>
          <w:w w:val="110"/>
          <w:vertAlign w:val="baseline"/>
        </w:rPr>
        <w:t>By</w:t>
      </w:r>
      <w:r>
        <w:rPr>
          <w:spacing w:val="31"/>
          <w:w w:val="110"/>
          <w:vertAlign w:val="baseline"/>
        </w:rPr>
        <w:t xml:space="preserve"> </w:t>
      </w:r>
      <w:r>
        <w:rPr>
          <w:w w:val="110"/>
          <w:vertAlign w:val="baseline"/>
        </w:rPr>
        <w:t>swapping</w:t>
      </w:r>
      <w:r>
        <w:rPr>
          <w:spacing w:val="31"/>
          <w:w w:val="110"/>
          <w:vertAlign w:val="baseline"/>
        </w:rPr>
        <w:t xml:space="preserve"> </w:t>
      </w:r>
      <w:r>
        <w:rPr>
          <w:w w:val="110"/>
          <w:vertAlign w:val="baseline"/>
        </w:rPr>
        <w:t>the</w:t>
      </w:r>
      <w:r>
        <w:rPr>
          <w:spacing w:val="31"/>
          <w:w w:val="110"/>
          <w:vertAlign w:val="baseline"/>
        </w:rPr>
        <w:t xml:space="preserve"> </w:t>
      </w:r>
      <w:r>
        <w:rPr>
          <w:w w:val="110"/>
          <w:vertAlign w:val="baseline"/>
        </w:rPr>
        <w:t>order</w:t>
      </w:r>
      <w:r>
        <w:rPr>
          <w:spacing w:val="31"/>
          <w:w w:val="110"/>
          <w:vertAlign w:val="baseline"/>
        </w:rPr>
        <w:t xml:space="preserve"> </w:t>
      </w:r>
      <w:r>
        <w:rPr>
          <w:w w:val="110"/>
          <w:vertAlign w:val="baseline"/>
        </w:rPr>
        <w:t>of</w:t>
      </w:r>
      <w:r>
        <w:rPr>
          <w:spacing w:val="31"/>
          <w:w w:val="110"/>
          <w:vertAlign w:val="baseline"/>
        </w:rPr>
        <w:t xml:space="preserve"> </w:t>
      </w:r>
      <w:r>
        <w:rPr>
          <w:w w:val="110"/>
          <w:vertAlign w:val="baseline"/>
        </w:rPr>
        <w:t>inputs,</w:t>
      </w:r>
      <w:r>
        <w:rPr>
          <w:spacing w:val="30"/>
          <w:w w:val="110"/>
          <w:vertAlign w:val="baseline"/>
        </w:rPr>
        <w:t xml:space="preserve"> </w:t>
      </w:r>
      <w:r>
        <w:rPr>
          <w:rFonts w:ascii="Cambria" w:eastAsia="Cambria"/>
          <w:w w:val="110"/>
          <w:vertAlign w:val="baseline"/>
        </w:rPr>
        <w:t>MMA</w:t>
      </w:r>
      <w:r>
        <w:rPr>
          <w:rFonts w:ascii="Cambria" w:eastAsia="Cambria"/>
          <w:w w:val="110"/>
          <w:vertAlign w:val="subscript"/>
        </w:rPr>
        <w:t>𝑎</w:t>
      </w:r>
      <w:r>
        <w:rPr>
          <w:rFonts w:ascii="Cambria" w:eastAsia="Cambria"/>
          <w:spacing w:val="47"/>
          <w:w w:val="110"/>
          <w:vertAlign w:val="baseline"/>
        </w:rPr>
        <w:t xml:space="preserve"> </w:t>
      </w:r>
      <w:r>
        <w:rPr>
          <w:w w:val="110"/>
          <w:vertAlign w:val="baseline"/>
        </w:rPr>
        <w:t>and</w:t>
      </w:r>
      <w:r>
        <w:rPr>
          <w:spacing w:val="30"/>
          <w:w w:val="110"/>
          <w:vertAlign w:val="baseline"/>
        </w:rPr>
        <w:t xml:space="preserve"> </w:t>
      </w:r>
      <w:r>
        <w:rPr>
          <w:rFonts w:ascii="Cambria" w:eastAsia="Cambria"/>
          <w:w w:val="110"/>
          <w:vertAlign w:val="baseline"/>
        </w:rPr>
        <w:t>MMA</w:t>
      </w:r>
      <w:r>
        <w:rPr>
          <w:rFonts w:ascii="Cambria" w:eastAsia="Cambria"/>
          <w:w w:val="110"/>
          <w:vertAlign w:val="subscript"/>
        </w:rPr>
        <w:t>𝑣</w:t>
      </w:r>
      <w:r>
        <w:rPr>
          <w:rFonts w:ascii="Cambria" w:eastAsia="Cambria"/>
          <w:spacing w:val="47"/>
          <w:w w:val="110"/>
          <w:vertAlign w:val="baseline"/>
        </w:rPr>
        <w:t xml:space="preserve"> </w:t>
      </w:r>
      <w:r>
        <w:rPr>
          <w:w w:val="110"/>
          <w:vertAlign w:val="baseline"/>
        </w:rPr>
        <w:t>can</w:t>
      </w:r>
      <w:r>
        <w:rPr>
          <w:spacing w:val="30"/>
          <w:w w:val="110"/>
          <w:vertAlign w:val="baseline"/>
        </w:rPr>
        <w:t xml:space="preserve"> </w:t>
      </w:r>
      <w:r>
        <w:rPr>
          <w:spacing w:val="-5"/>
          <w:w w:val="110"/>
          <w:vertAlign w:val="baseline"/>
        </w:rPr>
        <w:t>be</w:t>
      </w:r>
    </w:p>
    <w:p w14:paraId="667947CE">
      <w:pPr>
        <w:tabs>
          <w:tab w:val="left" w:pos="4287"/>
        </w:tabs>
        <w:spacing w:before="9"/>
        <w:ind w:left="43" w:right="0" w:firstLine="0"/>
        <w:jc w:val="left"/>
        <w:rPr>
          <w:position w:val="-5"/>
          <w:sz w:val="16"/>
        </w:rPr>
      </w:pPr>
      <w:r>
        <w:br w:type="column"/>
      </w:r>
      <w:r>
        <w:rPr>
          <w:rFonts w:ascii="Cambria" w:hAnsi="Cambria" w:eastAsia="Cambria"/>
          <w:w w:val="105"/>
          <w:position w:val="-5"/>
          <w:sz w:val="16"/>
        </w:rPr>
        <w:t>𝐻̃</w:t>
      </w:r>
      <w:r>
        <w:rPr>
          <w:rFonts w:ascii="Cambria" w:hAnsi="Cambria" w:eastAsia="Cambria"/>
          <w:w w:val="105"/>
          <w:sz w:val="12"/>
        </w:rPr>
        <w:t>𝑡𝑎𝑣</w:t>
      </w:r>
      <w:r>
        <w:rPr>
          <w:rFonts w:ascii="Cambria" w:hAnsi="Cambria" w:eastAsia="Cambria"/>
          <w:spacing w:val="40"/>
          <w:w w:val="105"/>
          <w:sz w:val="12"/>
        </w:rPr>
        <w:t xml:space="preserve"> </w:t>
      </w:r>
      <w:r>
        <w:rPr>
          <w:rFonts w:ascii="Cambria" w:hAnsi="Cambria" w:eastAsia="Cambria"/>
          <w:w w:val="105"/>
          <w:position w:val="-5"/>
          <w:sz w:val="16"/>
        </w:rPr>
        <w:t>=</w:t>
      </w:r>
      <w:r>
        <w:rPr>
          <w:rFonts w:ascii="Cambria" w:hAnsi="Cambria" w:eastAsia="Cambria"/>
          <w:spacing w:val="20"/>
          <w:w w:val="105"/>
          <w:position w:val="-5"/>
          <w:sz w:val="16"/>
        </w:rPr>
        <w:t xml:space="preserve"> </w:t>
      </w:r>
      <w:r>
        <w:rPr>
          <w:rFonts w:ascii="Cambria" w:hAnsi="Cambria" w:eastAsia="Cambria"/>
          <w:w w:val="105"/>
          <w:position w:val="6"/>
          <w:sz w:val="16"/>
        </w:rPr>
        <w:t>[</w:t>
      </w:r>
      <w:r>
        <w:rPr>
          <w:rFonts w:ascii="Cambria" w:hAnsi="Cambria" w:eastAsia="Cambria"/>
          <w:w w:val="105"/>
          <w:position w:val="-5"/>
          <w:sz w:val="16"/>
        </w:rPr>
        <w:t>𝐻</w:t>
      </w:r>
      <w:r>
        <w:rPr>
          <w:rFonts w:ascii="Cambria" w:hAnsi="Cambria" w:eastAsia="Cambria"/>
          <w:w w:val="105"/>
          <w:sz w:val="12"/>
        </w:rPr>
        <w:t>𝑡𝑎𝑣</w:t>
      </w:r>
      <w:r>
        <w:rPr>
          <w:rFonts w:ascii="Cambria" w:hAnsi="Cambria" w:eastAsia="Cambria"/>
          <w:w w:val="105"/>
          <w:position w:val="-5"/>
          <w:sz w:val="16"/>
        </w:rPr>
        <w:t>;</w:t>
      </w:r>
      <w:r>
        <w:rPr>
          <w:rFonts w:ascii="Cambria" w:hAnsi="Cambria" w:eastAsia="Cambria"/>
          <w:spacing w:val="-3"/>
          <w:w w:val="105"/>
          <w:position w:val="-5"/>
          <w:sz w:val="16"/>
        </w:rPr>
        <w:t xml:space="preserve"> </w:t>
      </w:r>
      <w:r>
        <w:rPr>
          <w:rFonts w:ascii="Cambria" w:hAnsi="Cambria" w:eastAsia="Cambria"/>
          <w:w w:val="105"/>
          <w:position w:val="-5"/>
          <w:sz w:val="16"/>
        </w:rPr>
        <w:t>𝐻</w:t>
      </w:r>
      <w:r>
        <w:rPr>
          <w:rFonts w:ascii="Cambria" w:hAnsi="Cambria" w:eastAsia="Cambria"/>
          <w:w w:val="105"/>
          <w:sz w:val="12"/>
        </w:rPr>
        <w:t>𝑡𝑎𝑣</w:t>
      </w:r>
      <w:r>
        <w:rPr>
          <w:rFonts w:ascii="Cambria" w:hAnsi="Cambria" w:eastAsia="Cambria"/>
          <w:w w:val="105"/>
          <w:position w:val="-5"/>
          <w:sz w:val="16"/>
        </w:rPr>
        <w:t>;</w:t>
      </w:r>
      <w:r>
        <w:rPr>
          <w:rFonts w:ascii="Cambria" w:hAnsi="Cambria" w:eastAsia="Cambria"/>
          <w:spacing w:val="-3"/>
          <w:w w:val="105"/>
          <w:position w:val="-5"/>
          <w:sz w:val="16"/>
        </w:rPr>
        <w:t xml:space="preserve"> </w:t>
      </w:r>
      <w:r>
        <w:rPr>
          <w:rFonts w:ascii="Lucida Sans Unicode" w:hAnsi="Lucida Sans Unicode" w:eastAsia="Lucida Sans Unicode"/>
          <w:w w:val="105"/>
          <w:position w:val="-5"/>
          <w:sz w:val="16"/>
        </w:rPr>
        <w:t>⋯</w:t>
      </w:r>
      <w:r>
        <w:rPr>
          <w:rFonts w:ascii="Lucida Sans Unicode" w:hAnsi="Lucida Sans Unicode" w:eastAsia="Lucida Sans Unicode"/>
          <w:spacing w:val="-20"/>
          <w:w w:val="105"/>
          <w:position w:val="-5"/>
          <w:sz w:val="16"/>
        </w:rPr>
        <w:t xml:space="preserve"> </w:t>
      </w:r>
      <w:r>
        <w:rPr>
          <w:rFonts w:ascii="Cambria" w:hAnsi="Cambria" w:eastAsia="Cambria"/>
          <w:w w:val="105"/>
          <w:position w:val="-5"/>
          <w:sz w:val="16"/>
        </w:rPr>
        <w:t>;</w:t>
      </w:r>
      <w:r>
        <w:rPr>
          <w:rFonts w:ascii="Cambria" w:hAnsi="Cambria" w:eastAsia="Cambria"/>
          <w:spacing w:val="-4"/>
          <w:w w:val="105"/>
          <w:position w:val="-5"/>
          <w:sz w:val="16"/>
        </w:rPr>
        <w:t xml:space="preserve"> </w:t>
      </w:r>
      <w:r>
        <w:rPr>
          <w:rFonts w:ascii="Cambria" w:hAnsi="Cambria" w:eastAsia="Cambria"/>
          <w:w w:val="105"/>
          <w:position w:val="-5"/>
          <w:sz w:val="16"/>
        </w:rPr>
        <w:t>𝐻</w:t>
      </w:r>
      <w:r>
        <w:rPr>
          <w:rFonts w:ascii="Cambria" w:hAnsi="Cambria" w:eastAsia="Cambria"/>
          <w:w w:val="105"/>
          <w:sz w:val="12"/>
        </w:rPr>
        <w:t>𝑡𝑎𝑣</w:t>
      </w:r>
      <w:r>
        <w:rPr>
          <w:rFonts w:ascii="Cambria" w:hAnsi="Cambria" w:eastAsia="Cambria"/>
          <w:w w:val="105"/>
          <w:position w:val="6"/>
          <w:sz w:val="16"/>
        </w:rPr>
        <w:t>]</w:t>
      </w:r>
      <w:r>
        <w:rPr>
          <w:rFonts w:ascii="Cambria" w:hAnsi="Cambria" w:eastAsia="Cambria"/>
          <w:spacing w:val="-3"/>
          <w:w w:val="105"/>
          <w:position w:val="6"/>
          <w:sz w:val="16"/>
        </w:rPr>
        <w:t xml:space="preserve"> </w:t>
      </w:r>
      <w:r>
        <w:rPr>
          <w:rFonts w:ascii="Cambria" w:hAnsi="Cambria" w:eastAsia="Cambria"/>
          <w:spacing w:val="-4"/>
          <w:w w:val="105"/>
          <w:position w:val="-5"/>
          <w:sz w:val="16"/>
        </w:rPr>
        <w:t>𝑂</w:t>
      </w:r>
      <w:r>
        <w:rPr>
          <w:rFonts w:ascii="Cambria" w:hAnsi="Cambria" w:eastAsia="Cambria"/>
          <w:spacing w:val="-4"/>
          <w:w w:val="105"/>
          <w:sz w:val="12"/>
        </w:rPr>
        <w:t>𝑡𝑎𝑣</w:t>
      </w:r>
      <w:r>
        <w:rPr>
          <w:rFonts w:ascii="Cambria" w:hAnsi="Cambria" w:eastAsia="Cambria"/>
          <w:sz w:val="12"/>
        </w:rPr>
        <w:tab/>
      </w:r>
      <w:r>
        <w:rPr>
          <w:spacing w:val="-4"/>
          <w:w w:val="105"/>
          <w:position w:val="-5"/>
          <w:sz w:val="16"/>
        </w:rPr>
        <w:t>(10)</w:t>
      </w:r>
    </w:p>
    <w:p w14:paraId="5459DACB">
      <w:pPr>
        <w:spacing w:after="0"/>
        <w:jc w:val="left"/>
        <w:rPr>
          <w:position w:val="-5"/>
          <w:sz w:val="16"/>
        </w:rPr>
        <w:sectPr>
          <w:type w:val="continuous"/>
          <w:pgSz w:w="11910" w:h="15880"/>
          <w:pgMar w:top="620" w:right="708" w:bottom="280" w:left="708" w:header="655" w:footer="442" w:gutter="0"/>
          <w:cols w:equalWidth="0" w:num="2">
            <w:col w:w="5066" w:space="793"/>
            <w:col w:w="4635"/>
          </w:cols>
        </w:sectPr>
      </w:pPr>
    </w:p>
    <w:p w14:paraId="681D7530">
      <w:pPr>
        <w:pStyle w:val="3"/>
        <w:spacing w:before="8"/>
        <w:rPr>
          <w:sz w:val="19"/>
        </w:rPr>
      </w:pPr>
    </w:p>
    <w:p w14:paraId="36067B10">
      <w:pPr>
        <w:pStyle w:val="3"/>
        <w:spacing w:line="20" w:lineRule="exact"/>
        <w:ind w:left="43"/>
        <w:rPr>
          <w:sz w:val="2"/>
        </w:rPr>
      </w:pPr>
      <w:r>
        <w:rPr>
          <w:sz w:val="2"/>
        </w:rPr>
        <mc:AlternateContent>
          <mc:Choice Requires="wpg">
            <w:drawing>
              <wp:inline distT="0" distB="0" distL="0" distR="0">
                <wp:extent cx="455930" cy="6350"/>
                <wp:effectExtent l="9525" t="0" r="1270" b="3175"/>
                <wp:docPr id="238" name="Group 238"/>
                <wp:cNvGraphicFramePr/>
                <a:graphic xmlns:a="http://schemas.openxmlformats.org/drawingml/2006/main">
                  <a:graphicData uri="http://schemas.microsoft.com/office/word/2010/wordprocessingGroup">
                    <wpg:wgp>
                      <wpg:cNvGrpSpPr/>
                      <wpg:grpSpPr>
                        <a:xfrm>
                          <a:off x="0" y="0"/>
                          <a:ext cx="455930" cy="6350"/>
                          <a:chOff x="0" y="0"/>
                          <a:chExt cx="455930" cy="6350"/>
                        </a:xfrm>
                      </wpg:grpSpPr>
                      <wps:wsp>
                        <wps:cNvPr id="239" name="Graphic 239"/>
                        <wps:cNvSpPr/>
                        <wps:spPr>
                          <a:xfrm>
                            <a:off x="0" y="3162"/>
                            <a:ext cx="455930" cy="1270"/>
                          </a:xfrm>
                          <a:custGeom>
                            <a:avLst/>
                            <a:gdLst/>
                            <a:ahLst/>
                            <a:cxnLst/>
                            <a:rect l="l" t="t" r="r" b="b"/>
                            <a:pathLst>
                              <a:path w="455930">
                                <a:moveTo>
                                  <a:pt x="0" y="0"/>
                                </a:moveTo>
                                <a:lnTo>
                                  <a:pt x="455498" y="0"/>
                                </a:lnTo>
                              </a:path>
                            </a:pathLst>
                          </a:custGeom>
                          <a:ln w="6324">
                            <a:solidFill>
                              <a:srgbClr val="000000"/>
                            </a:solidFill>
                            <a:prstDash val="solid"/>
                          </a:ln>
                        </wps:spPr>
                        <wps:bodyPr wrap="square" lIns="0" tIns="0" rIns="0" bIns="0" rtlCol="0">
                          <a:noAutofit/>
                        </wps:bodyPr>
                      </wps:wsp>
                    </wpg:wgp>
                  </a:graphicData>
                </a:graphic>
              </wp:inline>
            </w:drawing>
          </mc:Choice>
          <mc:Fallback>
            <w:pict>
              <v:group id="Group 238" o:spid="_x0000_s1026" o:spt="203" style="height:0.5pt;width:35.9pt;" coordsize="455930,6350" o:gfxdata="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gP8QnSAAAAAgEAAA8AAAAAAAAAAQAgAAAAIgAAAGRycy9kb3ducmV2LnhtbFBLAQIUABQA&#10;AAAIAIdO4kB1U9tRaAIAAKoFAAAOAAAAAAAAAAEAIAAAACEBAABkcnMvZTJvRG9jLnhtbFBLBQYA&#10;AAAABgAGAFkBAAD7BQAAAAA=&#10;">
                <o:lock v:ext="edit" aspectratio="f"/>
                <v:shape id="Graphic 239" o:spid="_x0000_s1026" o:spt="100" style="position:absolute;left:0;top:3162;height:1270;width:455930;" filled="f" stroked="t" coordsize="455930,1" o:gfxdata="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WF2C74A&#10;AADcAAAADwAAAAAAAAABACAAAAAiAAAAZHJzL2Rvd25yZXYueG1sUEsBAhQAFAAAAAgAh07iQDMv&#10;BZ47AAAAOQAAABAAAAAAAAAAAQAgAAAADQEAAGRycy9zaGFwZXhtbC54bWxQSwUGAAAAAAYABgBb&#10;AQAAtwMAAAAA&#10;" path="m0,0l455498,0e">
                  <v:fill on="f" focussize="0,0"/>
                  <v:stroke weight="0.497952755905512pt" color="#000000" joinstyle="round"/>
                  <v:imagedata o:title=""/>
                  <o:lock v:ext="edit" aspectratio="f"/>
                  <v:textbox inset="0mm,0mm,0mm,0mm"/>
                </v:shape>
                <w10:wrap type="none"/>
                <w10:anchorlock/>
              </v:group>
            </w:pict>
          </mc:Fallback>
        </mc:AlternateContent>
      </w:r>
    </w:p>
    <w:p w14:paraId="73FE32B9">
      <w:pPr>
        <w:spacing w:before="34"/>
        <w:ind w:left="196" w:right="0" w:firstLine="0"/>
        <w:jc w:val="left"/>
        <w:rPr>
          <w:sz w:val="14"/>
        </w:rPr>
      </w:pPr>
      <w:r>
        <w:rPr>
          <w:w w:val="115"/>
          <w:position w:val="5"/>
          <w:sz w:val="10"/>
        </w:rPr>
        <w:t>1</w:t>
      </w:r>
      <w:r>
        <w:rPr>
          <w:spacing w:val="58"/>
          <w:w w:val="115"/>
          <w:position w:val="5"/>
          <w:sz w:val="10"/>
        </w:rPr>
        <w:t xml:space="preserve"> </w:t>
      </w:r>
      <w:r>
        <w:fldChar w:fldCharType="begin"/>
      </w:r>
      <w:r>
        <w:instrText xml:space="preserve"> HYPERLINK "https://github.com/audeering/opensmile" \h </w:instrText>
      </w:r>
      <w:r>
        <w:fldChar w:fldCharType="separate"/>
      </w:r>
      <w:r>
        <w:rPr>
          <w:color w:val="007FAC"/>
          <w:spacing w:val="-2"/>
          <w:w w:val="115"/>
          <w:sz w:val="14"/>
        </w:rPr>
        <w:t>https://github.com/audeering/opensmile</w:t>
      </w:r>
      <w:r>
        <w:rPr>
          <w:color w:val="007FAC"/>
          <w:spacing w:val="-2"/>
          <w:w w:val="115"/>
          <w:sz w:val="14"/>
        </w:rPr>
        <w:fldChar w:fldCharType="end"/>
      </w:r>
    </w:p>
    <w:p w14:paraId="732A3742">
      <w:pPr>
        <w:pStyle w:val="3"/>
        <w:tabs>
          <w:tab w:val="left" w:pos="4440"/>
        </w:tabs>
        <w:spacing w:before="142"/>
        <w:ind w:left="196"/>
      </w:pPr>
      <w:r>
        <w:br w:type="column"/>
      </w:r>
      <w:r>
        <w:rPr>
          <w:rFonts w:ascii="Cambria" w:hAnsi="Cambria" w:eastAsia="Cambria"/>
          <w:w w:val="105"/>
        </w:rPr>
        <w:t>𝐻</w:t>
      </w:r>
      <w:r>
        <w:rPr>
          <w:rFonts w:ascii="Cambria" w:hAnsi="Cambria" w:eastAsia="Cambria"/>
          <w:w w:val="105"/>
          <w:vertAlign w:val="superscript"/>
        </w:rPr>
        <w:t>𝑡𝑎𝑣</w:t>
      </w:r>
      <w:r>
        <w:rPr>
          <w:rFonts w:ascii="Cambria" w:hAnsi="Cambria" w:eastAsia="Cambria"/>
          <w:spacing w:val="24"/>
          <w:w w:val="105"/>
          <w:vertAlign w:val="baseline"/>
        </w:rPr>
        <w:t xml:space="preserve"> </w:t>
      </w:r>
      <w:r>
        <w:rPr>
          <w:rFonts w:ascii="Cambria" w:hAnsi="Cambria" w:eastAsia="Cambria"/>
          <w:w w:val="105"/>
          <w:vertAlign w:val="baseline"/>
        </w:rPr>
        <w:t>=</w:t>
      </w:r>
      <w:r>
        <w:rPr>
          <w:rFonts w:ascii="Cambria" w:hAnsi="Cambria" w:eastAsia="Cambria"/>
          <w:spacing w:val="15"/>
          <w:w w:val="105"/>
          <w:vertAlign w:val="baseline"/>
        </w:rPr>
        <w:t xml:space="preserve"> </w:t>
      </w:r>
      <w:r>
        <w:rPr>
          <w:rFonts w:ascii="Cambria" w:hAnsi="Cambria" w:eastAsia="Cambria"/>
          <w:w w:val="105"/>
          <w:vertAlign w:val="baseline"/>
        </w:rPr>
        <w:t>𝐿𝑎𝑦𝑒𝑟𝑁𝑜𝑟𝑚</w:t>
      </w:r>
      <w:r>
        <w:rPr>
          <w:rFonts w:ascii="Cambria" w:hAnsi="Cambria" w:eastAsia="Cambria"/>
          <w:spacing w:val="-6"/>
          <w:w w:val="105"/>
          <w:vertAlign w:val="baseline"/>
        </w:rPr>
        <w:t xml:space="preserve"> </w:t>
      </w:r>
      <w:r>
        <w:rPr>
          <w:rFonts w:ascii="Cambria" w:hAnsi="Cambria" w:eastAsia="Cambria"/>
          <w:w w:val="105"/>
          <w:position w:val="13"/>
          <w:vertAlign w:val="baseline"/>
        </w:rPr>
        <w:t>(</w:t>
      </w:r>
      <w:r>
        <w:rPr>
          <w:rFonts w:ascii="Cambria" w:hAnsi="Cambria" w:eastAsia="Cambria"/>
          <w:w w:val="105"/>
          <w:vertAlign w:val="baseline"/>
        </w:rPr>
        <w:t>𝐻</w:t>
      </w:r>
      <w:r>
        <w:rPr>
          <w:rFonts w:ascii="Cambria" w:hAnsi="Cambria" w:eastAsia="Cambria"/>
          <w:w w:val="105"/>
          <w:vertAlign w:val="superscript"/>
        </w:rPr>
        <w:t>𝑡𝑎</w:t>
      </w:r>
      <w:r>
        <w:rPr>
          <w:rFonts w:ascii="Cambria" w:hAnsi="Cambria" w:eastAsia="Cambria"/>
          <w:spacing w:val="15"/>
          <w:w w:val="105"/>
          <w:vertAlign w:val="baseline"/>
        </w:rPr>
        <w:t xml:space="preserve"> </w:t>
      </w:r>
      <w:r>
        <w:rPr>
          <w:rFonts w:ascii="Cambria" w:hAnsi="Cambria" w:eastAsia="Cambria"/>
          <w:w w:val="105"/>
          <w:vertAlign w:val="baseline"/>
        </w:rPr>
        <w:t>+</w:t>
      </w:r>
      <w:r>
        <w:rPr>
          <w:rFonts w:ascii="Cambria" w:hAnsi="Cambria" w:eastAsia="Cambria"/>
          <w:spacing w:val="4"/>
          <w:w w:val="105"/>
          <w:vertAlign w:val="baseline"/>
        </w:rPr>
        <w:t xml:space="preserve"> </w:t>
      </w:r>
      <w:r>
        <w:rPr>
          <w:rFonts w:ascii="Cambria" w:hAnsi="Cambria" w:eastAsia="Cambria"/>
          <w:spacing w:val="-4"/>
          <w:w w:val="105"/>
          <w:vertAlign w:val="baseline"/>
        </w:rPr>
        <w:t>𝐻̃</w:t>
      </w:r>
      <w:r>
        <w:rPr>
          <w:rFonts w:ascii="Cambria" w:hAnsi="Cambria" w:eastAsia="Cambria"/>
          <w:spacing w:val="-4"/>
          <w:w w:val="105"/>
          <w:vertAlign w:val="superscript"/>
        </w:rPr>
        <w:t>𝑡𝑎𝑣</w:t>
      </w:r>
      <w:r>
        <w:rPr>
          <w:rFonts w:ascii="Cambria" w:hAnsi="Cambria" w:eastAsia="Cambria"/>
          <w:spacing w:val="-4"/>
          <w:w w:val="105"/>
          <w:position w:val="13"/>
          <w:vertAlign w:val="baseline"/>
        </w:rPr>
        <w:t>)</w:t>
      </w:r>
      <w:r>
        <w:rPr>
          <w:rFonts w:ascii="Cambria" w:hAnsi="Cambria" w:eastAsia="Cambria"/>
          <w:position w:val="13"/>
          <w:vertAlign w:val="baseline"/>
        </w:rPr>
        <w:tab/>
      </w:r>
      <w:r>
        <w:rPr>
          <w:spacing w:val="-4"/>
          <w:w w:val="110"/>
          <w:vertAlign w:val="baseline"/>
        </w:rPr>
        <w:t>(11)</w:t>
      </w:r>
    </w:p>
    <w:p w14:paraId="5CA393FE">
      <w:pPr>
        <w:pStyle w:val="3"/>
        <w:spacing w:after="0"/>
        <w:sectPr>
          <w:type w:val="continuous"/>
          <w:pgSz w:w="11910" w:h="15880"/>
          <w:pgMar w:top="620" w:right="708" w:bottom="280" w:left="708" w:header="655" w:footer="442" w:gutter="0"/>
          <w:cols w:equalWidth="0" w:num="2">
            <w:col w:w="3018" w:space="2688"/>
            <w:col w:w="4788"/>
          </w:cols>
        </w:sectPr>
      </w:pPr>
    </w:p>
    <w:p w14:paraId="162EAA87">
      <w:pPr>
        <w:pStyle w:val="3"/>
        <w:spacing w:before="36"/>
      </w:pPr>
    </w:p>
    <w:p w14:paraId="145D0396">
      <w:pPr>
        <w:pStyle w:val="3"/>
        <w:spacing w:before="1" w:line="122" w:lineRule="exact"/>
        <w:ind w:left="521"/>
      </w:pPr>
      <w:r>
        <w:drawing>
          <wp:anchor distT="0" distB="0" distL="0" distR="0" simplePos="0" relativeHeight="251677696" behindDoc="0" locked="0" layoutInCell="1" allowOverlap="1">
            <wp:simplePos x="0" y="0"/>
            <wp:positionH relativeFrom="page">
              <wp:posOffset>4554855</wp:posOffset>
            </wp:positionH>
            <wp:positionV relativeFrom="paragraph">
              <wp:posOffset>22225</wp:posOffset>
            </wp:positionV>
            <wp:extent cx="1865630" cy="1794510"/>
            <wp:effectExtent l="0" t="0" r="0" b="0"/>
            <wp:wrapNone/>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45" cstate="print"/>
                    <a:stretch>
                      <a:fillRect/>
                    </a:stretch>
                  </pic:blipFill>
                  <pic:spPr>
                    <a:xfrm>
                      <a:off x="0" y="0"/>
                      <a:ext cx="1865712" cy="1794395"/>
                    </a:xfrm>
                    <a:prstGeom prst="rect">
                      <a:avLst/>
                    </a:prstGeom>
                  </pic:spPr>
                </pic:pic>
              </a:graphicData>
            </a:graphic>
          </wp:anchor>
        </w:drawing>
      </w:r>
      <w:r>
        <w:rPr>
          <w:w w:val="110"/>
        </w:rPr>
        <w:t>where</w:t>
      </w:r>
      <w:r>
        <w:rPr>
          <w:spacing w:val="2"/>
          <w:w w:val="110"/>
        </w:rPr>
        <w:t xml:space="preserve"> </w:t>
      </w:r>
      <w:r>
        <w:rPr>
          <w:rFonts w:ascii="Cambria" w:eastAsia="Cambria"/>
          <w:w w:val="110"/>
        </w:rPr>
        <w:t>𝑄</w:t>
      </w:r>
      <w:r>
        <w:rPr>
          <w:rFonts w:ascii="Cambria" w:eastAsia="Cambria"/>
          <w:w w:val="110"/>
          <w:vertAlign w:val="superscript"/>
        </w:rPr>
        <w:t>𝑡𝑎𝑣</w:t>
      </w:r>
      <w:r>
        <w:rPr>
          <w:w w:val="110"/>
          <w:vertAlign w:val="baseline"/>
        </w:rPr>
        <w:t>,</w:t>
      </w:r>
      <w:r>
        <w:rPr>
          <w:spacing w:val="2"/>
          <w:w w:val="110"/>
          <w:vertAlign w:val="baseline"/>
        </w:rPr>
        <w:t xml:space="preserve"> </w:t>
      </w:r>
      <w:r>
        <w:rPr>
          <w:rFonts w:ascii="Cambria" w:eastAsia="Cambria"/>
          <w:w w:val="110"/>
          <w:vertAlign w:val="baseline"/>
        </w:rPr>
        <w:t>𝐾</w:t>
      </w:r>
      <w:r>
        <w:rPr>
          <w:rFonts w:ascii="Cambria" w:eastAsia="Cambria"/>
          <w:w w:val="110"/>
          <w:vertAlign w:val="superscript"/>
        </w:rPr>
        <w:t>𝑡𝑎𝑣</w:t>
      </w:r>
      <w:r>
        <w:rPr>
          <w:w w:val="110"/>
          <w:vertAlign w:val="baseline"/>
        </w:rPr>
        <w:t>,</w:t>
      </w:r>
      <w:r>
        <w:rPr>
          <w:spacing w:val="2"/>
          <w:w w:val="110"/>
          <w:vertAlign w:val="baseline"/>
        </w:rPr>
        <w:t xml:space="preserve"> </w:t>
      </w:r>
      <w:r>
        <w:rPr>
          <w:w w:val="110"/>
          <w:vertAlign w:val="baseline"/>
        </w:rPr>
        <w:t>and</w:t>
      </w:r>
      <w:r>
        <w:rPr>
          <w:spacing w:val="3"/>
          <w:w w:val="110"/>
          <w:vertAlign w:val="baseline"/>
        </w:rPr>
        <w:t xml:space="preserve"> </w:t>
      </w:r>
      <w:r>
        <w:rPr>
          <w:rFonts w:ascii="Cambria" w:eastAsia="Cambria"/>
          <w:w w:val="110"/>
          <w:vertAlign w:val="baseline"/>
        </w:rPr>
        <w:t>𝑉</w:t>
      </w:r>
      <w:r>
        <w:rPr>
          <w:rFonts w:ascii="Cambria" w:eastAsia="Cambria"/>
          <w:spacing w:val="-3"/>
          <w:w w:val="110"/>
          <w:vertAlign w:val="baseline"/>
        </w:rPr>
        <w:t xml:space="preserve"> </w:t>
      </w:r>
      <w:r>
        <w:rPr>
          <w:rFonts w:ascii="Cambria" w:eastAsia="Cambria"/>
          <w:w w:val="110"/>
          <w:vertAlign w:val="superscript"/>
        </w:rPr>
        <w:t>𝑡𝑎𝑣</w:t>
      </w:r>
      <w:r>
        <w:rPr>
          <w:rFonts w:ascii="Cambria" w:eastAsia="Cambria"/>
          <w:spacing w:val="17"/>
          <w:w w:val="110"/>
          <w:vertAlign w:val="baseline"/>
        </w:rPr>
        <w:t xml:space="preserve"> </w:t>
      </w:r>
      <w:r>
        <w:rPr>
          <w:w w:val="110"/>
          <w:vertAlign w:val="baseline"/>
        </w:rPr>
        <w:t>are</w:t>
      </w:r>
      <w:r>
        <w:rPr>
          <w:spacing w:val="3"/>
          <w:w w:val="110"/>
          <w:vertAlign w:val="baseline"/>
        </w:rPr>
        <w:t xml:space="preserve"> </w:t>
      </w:r>
      <w:r>
        <w:rPr>
          <w:w w:val="110"/>
          <w:vertAlign w:val="baseline"/>
        </w:rPr>
        <w:t>the</w:t>
      </w:r>
      <w:r>
        <w:rPr>
          <w:spacing w:val="2"/>
          <w:w w:val="110"/>
          <w:vertAlign w:val="baseline"/>
        </w:rPr>
        <w:t xml:space="preserve"> </w:t>
      </w:r>
      <w:r>
        <w:rPr>
          <w:w w:val="110"/>
          <w:vertAlign w:val="baseline"/>
        </w:rPr>
        <w:t>query,</w:t>
      </w:r>
      <w:r>
        <w:rPr>
          <w:spacing w:val="2"/>
          <w:w w:val="110"/>
          <w:vertAlign w:val="baseline"/>
        </w:rPr>
        <w:t xml:space="preserve"> </w:t>
      </w:r>
      <w:r>
        <w:rPr>
          <w:w w:val="110"/>
          <w:vertAlign w:val="baseline"/>
        </w:rPr>
        <w:t>key,</w:t>
      </w:r>
      <w:r>
        <w:rPr>
          <w:spacing w:val="3"/>
          <w:w w:val="110"/>
          <w:vertAlign w:val="baseline"/>
        </w:rPr>
        <w:t xml:space="preserve"> </w:t>
      </w:r>
      <w:r>
        <w:rPr>
          <w:w w:val="110"/>
          <w:vertAlign w:val="baseline"/>
        </w:rPr>
        <w:t>and</w:t>
      </w:r>
      <w:r>
        <w:rPr>
          <w:spacing w:val="2"/>
          <w:w w:val="110"/>
          <w:vertAlign w:val="baseline"/>
        </w:rPr>
        <w:t xml:space="preserve"> </w:t>
      </w:r>
      <w:r>
        <w:rPr>
          <w:w w:val="110"/>
          <w:vertAlign w:val="baseline"/>
        </w:rPr>
        <w:t>value</w:t>
      </w:r>
      <w:r>
        <w:rPr>
          <w:spacing w:val="2"/>
          <w:w w:val="110"/>
          <w:vertAlign w:val="baseline"/>
        </w:rPr>
        <w:t xml:space="preserve"> </w:t>
      </w:r>
      <w:r>
        <w:rPr>
          <w:spacing w:val="-2"/>
          <w:w w:val="110"/>
          <w:vertAlign w:val="baseline"/>
        </w:rPr>
        <w:t>weights</w:t>
      </w:r>
    </w:p>
    <w:p w14:paraId="21EDA7AC">
      <w:pPr>
        <w:tabs>
          <w:tab w:val="left" w:pos="1505"/>
          <w:tab w:val="left" w:pos="2173"/>
        </w:tabs>
        <w:spacing w:before="0" w:line="99" w:lineRule="exact"/>
        <w:ind w:left="1126" w:right="0" w:firstLine="0"/>
        <w:jc w:val="left"/>
        <w:rPr>
          <w:rFonts w:ascii="Cambria" w:eastAsia="Cambria"/>
          <w:sz w:val="12"/>
        </w:rPr>
      </w:pPr>
      <w:r>
        <w:rPr>
          <w:rFonts w:ascii="Cambria" w:eastAsia="Cambria"/>
          <w:spacing w:val="-10"/>
          <w:sz w:val="12"/>
        </w:rPr>
        <w:t>𝑙</w:t>
      </w:r>
      <w:r>
        <w:rPr>
          <w:rFonts w:ascii="Cambria" w:eastAsia="Cambria"/>
          <w:sz w:val="12"/>
        </w:rPr>
        <w:tab/>
      </w:r>
      <w:r>
        <w:rPr>
          <w:rFonts w:ascii="Cambria" w:eastAsia="Cambria"/>
          <w:spacing w:val="-10"/>
          <w:sz w:val="12"/>
        </w:rPr>
        <w:t>𝑙</w:t>
      </w:r>
      <w:r>
        <w:rPr>
          <w:rFonts w:ascii="Cambria" w:eastAsia="Cambria"/>
          <w:sz w:val="12"/>
        </w:rPr>
        <w:tab/>
      </w:r>
      <w:r>
        <w:rPr>
          <w:rFonts w:ascii="Cambria" w:eastAsia="Cambria"/>
          <w:spacing w:val="-10"/>
          <w:sz w:val="12"/>
        </w:rPr>
        <w:t>𝑙</w:t>
      </w:r>
    </w:p>
    <w:p w14:paraId="16958DAF">
      <w:pPr>
        <w:pStyle w:val="3"/>
        <w:spacing w:line="161" w:lineRule="exact"/>
        <w:ind w:left="521"/>
        <w:rPr>
          <w:position w:val="1"/>
        </w:rPr>
      </w:pPr>
      <w:r>
        <w:rPr>
          <w:w w:val="110"/>
          <w:position w:val="1"/>
        </w:rPr>
        <w:t>of</w:t>
      </w:r>
      <w:r>
        <w:rPr>
          <w:spacing w:val="26"/>
          <w:w w:val="110"/>
          <w:position w:val="1"/>
        </w:rPr>
        <w:t xml:space="preserve"> </w:t>
      </w:r>
      <w:r>
        <w:rPr>
          <w:w w:val="110"/>
          <w:position w:val="1"/>
        </w:rPr>
        <w:t>the</w:t>
      </w:r>
      <w:r>
        <w:rPr>
          <w:spacing w:val="27"/>
          <w:w w:val="110"/>
          <w:position w:val="1"/>
        </w:rPr>
        <w:t xml:space="preserve"> </w:t>
      </w:r>
      <w:r>
        <w:rPr>
          <w:rFonts w:ascii="Cambria" w:hAnsi="Cambria" w:eastAsia="Cambria"/>
          <w:w w:val="110"/>
          <w:position w:val="1"/>
        </w:rPr>
        <w:t>𝑙</w:t>
      </w:r>
      <w:r>
        <w:rPr>
          <w:w w:val="110"/>
          <w:position w:val="1"/>
        </w:rPr>
        <w:t>th</w:t>
      </w:r>
      <w:r>
        <w:rPr>
          <w:spacing w:val="27"/>
          <w:w w:val="110"/>
          <w:position w:val="1"/>
        </w:rPr>
        <w:t xml:space="preserve"> </w:t>
      </w:r>
      <w:r>
        <w:rPr>
          <w:w w:val="110"/>
          <w:position w:val="1"/>
        </w:rPr>
        <w:t>head</w:t>
      </w:r>
      <w:r>
        <w:rPr>
          <w:spacing w:val="27"/>
          <w:w w:val="110"/>
          <w:position w:val="1"/>
        </w:rPr>
        <w:t xml:space="preserve"> </w:t>
      </w:r>
      <w:r>
        <w:rPr>
          <w:w w:val="110"/>
          <w:position w:val="1"/>
        </w:rPr>
        <w:t>in</w:t>
      </w:r>
      <w:r>
        <w:rPr>
          <w:spacing w:val="27"/>
          <w:w w:val="110"/>
          <w:position w:val="1"/>
        </w:rPr>
        <w:t xml:space="preserve"> </w:t>
      </w:r>
      <w:r>
        <w:rPr>
          <w:w w:val="110"/>
          <w:position w:val="1"/>
        </w:rPr>
        <w:t>the</w:t>
      </w:r>
      <w:r>
        <w:rPr>
          <w:spacing w:val="27"/>
          <w:w w:val="110"/>
          <w:position w:val="1"/>
        </w:rPr>
        <w:t xml:space="preserve"> </w:t>
      </w:r>
      <w:r>
        <w:rPr>
          <w:w w:val="110"/>
          <w:position w:val="1"/>
        </w:rPr>
        <w:t>text–audio–video</w:t>
      </w:r>
      <w:r>
        <w:rPr>
          <w:spacing w:val="26"/>
          <w:w w:val="110"/>
          <w:position w:val="1"/>
        </w:rPr>
        <w:t xml:space="preserve"> </w:t>
      </w:r>
      <w:r>
        <w:rPr>
          <w:w w:val="110"/>
          <w:position w:val="1"/>
        </w:rPr>
        <w:t>fusion,</w:t>
      </w:r>
      <w:r>
        <w:rPr>
          <w:spacing w:val="27"/>
          <w:w w:val="110"/>
          <w:position w:val="1"/>
        </w:rPr>
        <w:t xml:space="preserve"> </w:t>
      </w:r>
      <w:r>
        <w:rPr>
          <w:rFonts w:ascii="Cambria" w:hAnsi="Cambria" w:eastAsia="Cambria"/>
          <w:w w:val="110"/>
          <w:position w:val="1"/>
        </w:rPr>
        <w:t>𝑑</w:t>
      </w:r>
      <w:r>
        <w:rPr>
          <w:rFonts w:ascii="Cambria" w:hAnsi="Cambria" w:eastAsia="Cambria"/>
          <w:w w:val="110"/>
          <w:position w:val="-2"/>
          <w:sz w:val="12"/>
        </w:rPr>
        <w:t>𝐻</w:t>
      </w:r>
      <w:r>
        <w:rPr>
          <w:rFonts w:ascii="Cambria" w:hAnsi="Cambria" w:eastAsia="Cambria"/>
          <w:w w:val="110"/>
          <w:sz w:val="10"/>
        </w:rPr>
        <w:t>𝑣</w:t>
      </w:r>
      <w:r>
        <w:rPr>
          <w:rFonts w:ascii="Cambria" w:hAnsi="Cambria" w:eastAsia="Cambria"/>
          <w:w w:val="110"/>
          <w:position w:val="-2"/>
          <w:sz w:val="12"/>
        </w:rPr>
        <w:t>𝐾</w:t>
      </w:r>
      <w:r>
        <w:rPr>
          <w:rFonts w:ascii="Cambria" w:hAnsi="Cambria" w:eastAsia="Cambria"/>
          <w:w w:val="110"/>
          <w:position w:val="1"/>
          <w:sz w:val="10"/>
        </w:rPr>
        <w:t>𝑡𝑎𝑣</w:t>
      </w:r>
      <w:r>
        <w:rPr>
          <w:rFonts w:ascii="Cambria" w:hAnsi="Cambria" w:eastAsia="Cambria"/>
          <w:spacing w:val="66"/>
          <w:w w:val="110"/>
          <w:position w:val="1"/>
          <w:sz w:val="10"/>
        </w:rPr>
        <w:t xml:space="preserve"> </w:t>
      </w:r>
      <w:r>
        <w:rPr>
          <w:w w:val="110"/>
          <w:position w:val="1"/>
        </w:rPr>
        <w:t>is</w:t>
      </w:r>
      <w:r>
        <w:rPr>
          <w:spacing w:val="27"/>
          <w:w w:val="110"/>
          <w:position w:val="1"/>
        </w:rPr>
        <w:t xml:space="preserve"> </w:t>
      </w:r>
      <w:r>
        <w:rPr>
          <w:spacing w:val="-5"/>
          <w:w w:val="110"/>
          <w:position w:val="1"/>
        </w:rPr>
        <w:t>the</w:t>
      </w:r>
    </w:p>
    <w:p w14:paraId="0C733362">
      <w:pPr>
        <w:spacing w:before="0" w:line="78" w:lineRule="exact"/>
        <w:ind w:left="0" w:right="1615" w:firstLine="0"/>
        <w:jc w:val="center"/>
        <w:rPr>
          <w:rFonts w:ascii="Cambria" w:eastAsia="Cambria"/>
          <w:sz w:val="10"/>
        </w:rPr>
      </w:pPr>
      <w:r>
        <w:rPr>
          <w:rFonts w:ascii="Cambria" w:eastAsia="Cambria"/>
          <w:spacing w:val="-10"/>
          <w:sz w:val="10"/>
        </w:rPr>
        <w:t>𝑙</w:t>
      </w:r>
    </w:p>
    <w:p w14:paraId="355B554D">
      <w:pPr>
        <w:pStyle w:val="3"/>
        <w:spacing w:line="165" w:lineRule="exact"/>
        <w:ind w:left="521"/>
      </w:pPr>
      <w:r>
        <mc:AlternateContent>
          <mc:Choice Requires="wps">
            <w:drawing>
              <wp:anchor distT="0" distB="0" distL="0" distR="0" simplePos="0" relativeHeight="251724800" behindDoc="1" locked="0" layoutInCell="1" allowOverlap="1">
                <wp:simplePos x="0" y="0"/>
                <wp:positionH relativeFrom="page">
                  <wp:posOffset>1819910</wp:posOffset>
                </wp:positionH>
                <wp:positionV relativeFrom="paragraph">
                  <wp:posOffset>62865</wp:posOffset>
                </wp:positionV>
                <wp:extent cx="24765" cy="76200"/>
                <wp:effectExtent l="0" t="0" r="0" b="0"/>
                <wp:wrapNone/>
                <wp:docPr id="241" name="Textbox 241"/>
                <wp:cNvGraphicFramePr/>
                <a:graphic xmlns:a="http://schemas.openxmlformats.org/drawingml/2006/main">
                  <a:graphicData uri="http://schemas.microsoft.com/office/word/2010/wordprocessingShape">
                    <wps:wsp>
                      <wps:cNvSpPr txBox="1"/>
                      <wps:spPr>
                        <a:xfrm>
                          <a:off x="0" y="0"/>
                          <a:ext cx="24765" cy="76200"/>
                        </a:xfrm>
                        <a:prstGeom prst="rect">
                          <a:avLst/>
                        </a:prstGeom>
                      </wps:spPr>
                      <wps:txbx>
                        <w:txbxContent>
                          <w:p w14:paraId="297D5512">
                            <w:pPr>
                              <w:spacing w:before="0" w:line="120" w:lineRule="exact"/>
                              <w:ind w:left="0" w:right="0" w:firstLine="0"/>
                              <w:jc w:val="left"/>
                              <w:rPr>
                                <w:rFonts w:ascii="Cambria" w:eastAsia="Cambria"/>
                                <w:sz w:val="12"/>
                              </w:rPr>
                            </w:pPr>
                            <w:r>
                              <w:rPr>
                                <w:rFonts w:ascii="Cambria" w:eastAsia="Cambria"/>
                                <w:spacing w:val="-10"/>
                                <w:sz w:val="12"/>
                              </w:rPr>
                              <w:t>𝑙</w:t>
                            </w:r>
                          </w:p>
                        </w:txbxContent>
                      </wps:txbx>
                      <wps:bodyPr wrap="square" lIns="0" tIns="0" rIns="0" bIns="0" rtlCol="0">
                        <a:noAutofit/>
                      </wps:bodyPr>
                    </wps:wsp>
                  </a:graphicData>
                </a:graphic>
              </wp:anchor>
            </w:drawing>
          </mc:Choice>
          <mc:Fallback>
            <w:pict>
              <v:shape id="Textbox 241" o:spid="_x0000_s1026" o:spt="202" type="#_x0000_t202" style="position:absolute;left:0pt;margin-left:143.3pt;margin-top:4.95pt;height:6pt;width:1.95pt;mso-position-horizontal-relative:page;z-index:-251591680;mso-width-relative:page;mso-height-relative:page;" filled="f" stroked="f" coordsize="21600,21600" o:gfxdata="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Dv1&#10;X1jXAAAACAEAAA8AAAAAAAAAAQAgAAAAIgAAAGRycy9kb3ducmV2LnhtbFBLAQIUABQAAAAIAIdO&#10;4kA3pDs3sgEAAHUDAAAOAAAAAAAAAAEAIAAAACYBAABkcnMvZTJvRG9jLnhtbFBLBQYAAAAABgAG&#10;AFkBAABKBQAAAAA=&#10;">
                <v:fill on="f" focussize="0,0"/>
                <v:stroke on="f"/>
                <v:imagedata o:title=""/>
                <o:lock v:ext="edit" aspectratio="f"/>
                <v:textbox inset="0mm,0mm,0mm,0mm">
                  <w:txbxContent>
                    <w:p w14:paraId="297D5512">
                      <w:pPr>
                        <w:spacing w:before="0" w:line="120" w:lineRule="exact"/>
                        <w:ind w:left="0" w:right="0" w:firstLine="0"/>
                        <w:jc w:val="left"/>
                        <w:rPr>
                          <w:rFonts w:ascii="Cambria" w:eastAsia="Cambria"/>
                          <w:sz w:val="12"/>
                        </w:rPr>
                      </w:pPr>
                      <w:r>
                        <w:rPr>
                          <w:rFonts w:ascii="Cambria" w:eastAsia="Cambria"/>
                          <w:spacing w:val="-10"/>
                          <w:sz w:val="12"/>
                        </w:rPr>
                        <w:t>𝑙</w:t>
                      </w:r>
                    </w:p>
                  </w:txbxContent>
                </v:textbox>
              </v:shape>
            </w:pict>
          </mc:Fallback>
        </mc:AlternateContent>
      </w:r>
      <w:r>
        <w:rPr>
          <w:w w:val="110"/>
        </w:rPr>
        <w:t>dimensionality</w:t>
      </w:r>
      <w:r>
        <w:rPr>
          <w:spacing w:val="5"/>
          <w:w w:val="110"/>
        </w:rPr>
        <w:t xml:space="preserve"> </w:t>
      </w:r>
      <w:r>
        <w:rPr>
          <w:w w:val="110"/>
        </w:rPr>
        <w:t>of</w:t>
      </w:r>
      <w:r>
        <w:rPr>
          <w:spacing w:val="5"/>
          <w:w w:val="110"/>
        </w:rPr>
        <w:t xml:space="preserve"> </w:t>
      </w:r>
      <w:r>
        <w:rPr>
          <w:rFonts w:ascii="Cambria" w:eastAsia="Cambria"/>
          <w:spacing w:val="-2"/>
          <w:w w:val="110"/>
        </w:rPr>
        <w:t>𝐻</w:t>
      </w:r>
      <w:r>
        <w:rPr>
          <w:rFonts w:ascii="Cambria" w:eastAsia="Cambria"/>
          <w:spacing w:val="-2"/>
          <w:w w:val="110"/>
          <w:vertAlign w:val="superscript"/>
        </w:rPr>
        <w:t>𝑣</w:t>
      </w:r>
      <w:r>
        <w:rPr>
          <w:rFonts w:ascii="Cambria" w:eastAsia="Cambria"/>
          <w:spacing w:val="-2"/>
          <w:w w:val="110"/>
          <w:vertAlign w:val="baseline"/>
        </w:rPr>
        <w:t>𝐾</w:t>
      </w:r>
      <w:r>
        <w:rPr>
          <w:rFonts w:ascii="Cambria" w:eastAsia="Cambria"/>
          <w:spacing w:val="-2"/>
          <w:w w:val="110"/>
          <w:vertAlign w:val="superscript"/>
        </w:rPr>
        <w:t>𝑡𝑎𝑣</w:t>
      </w:r>
      <w:r>
        <w:rPr>
          <w:spacing w:val="-2"/>
          <w:w w:val="110"/>
          <w:vertAlign w:val="baseline"/>
        </w:rPr>
        <w:t>.</w:t>
      </w:r>
    </w:p>
    <w:p w14:paraId="1145BFB1">
      <w:pPr>
        <w:pStyle w:val="3"/>
        <w:spacing w:after="0" w:line="165" w:lineRule="exact"/>
        <w:sectPr>
          <w:pgSz w:w="11910" w:h="15880"/>
          <w:pgMar w:top="840" w:right="708" w:bottom="740" w:left="708" w:header="655" w:footer="442" w:gutter="0"/>
          <w:cols w:space="720" w:num="1"/>
        </w:sectPr>
      </w:pPr>
    </w:p>
    <w:p w14:paraId="4029ED1D">
      <w:pPr>
        <w:pStyle w:val="8"/>
        <w:numPr>
          <w:ilvl w:val="0"/>
          <w:numId w:val="4"/>
        </w:numPr>
        <w:tabs>
          <w:tab w:val="left" w:pos="519"/>
          <w:tab w:val="left" w:pos="521"/>
        </w:tabs>
        <w:spacing w:before="60" w:after="0" w:line="271" w:lineRule="auto"/>
        <w:ind w:left="521" w:right="38" w:hanging="215"/>
        <w:jc w:val="both"/>
        <w:rPr>
          <w:sz w:val="16"/>
        </w:rPr>
      </w:pPr>
      <w:r>
        <w:rPr>
          <w:b/>
          <w:w w:val="110"/>
          <w:sz w:val="16"/>
        </w:rPr>
        <w:t>/eed-forward network</w:t>
      </w:r>
      <w:r>
        <w:rPr>
          <w:w w:val="110"/>
          <w:sz w:val="16"/>
        </w:rPr>
        <w:t>. It performs a linear transformation on the extracted multimodal features to enhance the generalization capability</w:t>
      </w:r>
      <w:r>
        <w:rPr>
          <w:spacing w:val="-11"/>
          <w:w w:val="110"/>
          <w:sz w:val="16"/>
        </w:rPr>
        <w:t xml:space="preserve"> </w:t>
      </w:r>
      <w:r>
        <w:rPr>
          <w:w w:val="110"/>
          <w:sz w:val="16"/>
        </w:rPr>
        <w:t>of</w:t>
      </w:r>
      <w:r>
        <w:rPr>
          <w:spacing w:val="-11"/>
          <w:w w:val="110"/>
          <w:sz w:val="16"/>
        </w:rPr>
        <w:t xml:space="preserve"> </w:t>
      </w:r>
      <w:r>
        <w:rPr>
          <w:rFonts w:ascii="Cambria" w:hAnsi="Cambria" w:eastAsia="Cambria"/>
          <w:w w:val="110"/>
          <w:sz w:val="16"/>
        </w:rPr>
        <w:t>MMA</w:t>
      </w:r>
      <w:r>
        <w:rPr>
          <w:rFonts w:ascii="Cambria" w:hAnsi="Cambria" w:eastAsia="Cambria"/>
          <w:w w:val="110"/>
          <w:sz w:val="16"/>
          <w:vertAlign w:val="subscript"/>
        </w:rPr>
        <w:t>𝑡</w:t>
      </w:r>
      <w:r>
        <w:rPr>
          <w:w w:val="110"/>
          <w:sz w:val="16"/>
          <w:vertAlign w:val="baseline"/>
        </w:rPr>
        <w:t>.</w:t>
      </w:r>
      <w:r>
        <w:rPr>
          <w:spacing w:val="-11"/>
          <w:w w:val="110"/>
          <w:sz w:val="16"/>
          <w:vertAlign w:val="baseline"/>
        </w:rPr>
        <w:t xml:space="preserve"> </w:t>
      </w:r>
      <w:r>
        <w:rPr>
          <w:w w:val="110"/>
          <w:sz w:val="16"/>
          <w:vertAlign w:val="baseline"/>
        </w:rPr>
        <w:t>Specifically,</w:t>
      </w:r>
      <w:r>
        <w:rPr>
          <w:spacing w:val="-11"/>
          <w:w w:val="110"/>
          <w:sz w:val="16"/>
          <w:vertAlign w:val="baseline"/>
        </w:rPr>
        <w:t xml:space="preserve"> </w:t>
      </w:r>
      <w:r>
        <w:rPr>
          <w:w w:val="110"/>
          <w:sz w:val="16"/>
          <w:vertAlign w:val="baseline"/>
        </w:rPr>
        <w:t>the</w:t>
      </w:r>
      <w:r>
        <w:rPr>
          <w:spacing w:val="-11"/>
          <w:w w:val="110"/>
          <w:sz w:val="16"/>
          <w:vertAlign w:val="baseline"/>
        </w:rPr>
        <w:t xml:space="preserve"> </w:t>
      </w:r>
      <w:r>
        <w:rPr>
          <w:w w:val="110"/>
          <w:sz w:val="16"/>
          <w:vertAlign w:val="baseline"/>
        </w:rPr>
        <w:t>fused</w:t>
      </w:r>
      <w:r>
        <w:rPr>
          <w:spacing w:val="-11"/>
          <w:w w:val="110"/>
          <w:sz w:val="16"/>
          <w:vertAlign w:val="baseline"/>
        </w:rPr>
        <w:t xml:space="preserve"> </w:t>
      </w:r>
      <w:r>
        <w:rPr>
          <w:w w:val="110"/>
          <w:sz w:val="16"/>
          <w:vertAlign w:val="baseline"/>
        </w:rPr>
        <w:t>text–audio–video</w:t>
      </w:r>
      <w:r>
        <w:rPr>
          <w:spacing w:val="-11"/>
          <w:w w:val="110"/>
          <w:sz w:val="16"/>
          <w:vertAlign w:val="baseline"/>
        </w:rPr>
        <w:t xml:space="preserve"> </w:t>
      </w:r>
      <w:r>
        <w:rPr>
          <w:w w:val="110"/>
          <w:sz w:val="16"/>
          <w:vertAlign w:val="baseline"/>
        </w:rPr>
        <w:t>fea</w:t>
      </w:r>
      <w:r>
        <w:rPr>
          <w:w w:val="110"/>
          <w:sz w:val="16"/>
          <w:vertAlign w:val="baseline"/>
        </w:rPr>
        <w:softHyphen/>
      </w:r>
      <w:r>
        <w:rPr>
          <w:w w:val="110"/>
          <w:sz w:val="16"/>
          <w:vertAlign w:val="baseline"/>
        </w:rPr>
        <w:t>tures</w:t>
      </w:r>
      <w:r>
        <w:rPr>
          <w:spacing w:val="-3"/>
          <w:w w:val="110"/>
          <w:sz w:val="16"/>
          <w:vertAlign w:val="baseline"/>
        </w:rPr>
        <w:t xml:space="preserve"> </w:t>
      </w:r>
      <w:r>
        <w:rPr>
          <w:rFonts w:ascii="Cambria" w:hAnsi="Cambria" w:eastAsia="Cambria"/>
          <w:w w:val="110"/>
          <w:sz w:val="16"/>
          <w:vertAlign w:val="baseline"/>
        </w:rPr>
        <w:t>𝐻</w:t>
      </w:r>
      <w:r>
        <w:rPr>
          <w:rFonts w:ascii="Cambria" w:hAnsi="Cambria" w:eastAsia="Cambria"/>
          <w:w w:val="110"/>
          <w:sz w:val="16"/>
          <w:vertAlign w:val="superscript"/>
        </w:rPr>
        <w:t>𝑡𝑎𝑣</w:t>
      </w:r>
      <w:r>
        <w:rPr>
          <w:rFonts w:ascii="Cambria" w:hAnsi="Cambria" w:eastAsia="Cambria"/>
          <w:spacing w:val="12"/>
          <w:w w:val="110"/>
          <w:sz w:val="16"/>
          <w:vertAlign w:val="baseline"/>
        </w:rPr>
        <w:t xml:space="preserve"> </w:t>
      </w:r>
      <w:r>
        <w:rPr>
          <w:w w:val="110"/>
          <w:sz w:val="16"/>
          <w:vertAlign w:val="baseline"/>
        </w:rPr>
        <w:t>are</w:t>
      </w:r>
      <w:r>
        <w:rPr>
          <w:spacing w:val="-3"/>
          <w:w w:val="110"/>
          <w:sz w:val="16"/>
          <w:vertAlign w:val="baseline"/>
        </w:rPr>
        <w:t xml:space="preserve"> </w:t>
      </w:r>
      <w:r>
        <w:rPr>
          <w:w w:val="110"/>
          <w:sz w:val="16"/>
          <w:vertAlign w:val="baseline"/>
        </w:rPr>
        <w:t>sequentially</w:t>
      </w:r>
      <w:r>
        <w:rPr>
          <w:spacing w:val="-3"/>
          <w:w w:val="110"/>
          <w:sz w:val="16"/>
          <w:vertAlign w:val="baseline"/>
        </w:rPr>
        <w:t xml:space="preserve"> </w:t>
      </w:r>
      <w:r>
        <w:rPr>
          <w:w w:val="110"/>
          <w:sz w:val="16"/>
          <w:vertAlign w:val="baseline"/>
        </w:rPr>
        <w:t>passed</w:t>
      </w:r>
      <w:r>
        <w:rPr>
          <w:spacing w:val="-3"/>
          <w:w w:val="110"/>
          <w:sz w:val="16"/>
          <w:vertAlign w:val="baseline"/>
        </w:rPr>
        <w:t xml:space="preserve"> </w:t>
      </w:r>
      <w:r>
        <w:rPr>
          <w:w w:val="110"/>
          <w:sz w:val="16"/>
          <w:vertAlign w:val="baseline"/>
        </w:rPr>
        <w:t>through</w:t>
      </w:r>
      <w:r>
        <w:rPr>
          <w:spacing w:val="-3"/>
          <w:w w:val="110"/>
          <w:sz w:val="16"/>
          <w:vertAlign w:val="baseline"/>
        </w:rPr>
        <w:t xml:space="preserve"> </w:t>
      </w:r>
      <w:r>
        <w:rPr>
          <w:w w:val="110"/>
          <w:sz w:val="16"/>
          <w:vertAlign w:val="baseline"/>
        </w:rPr>
        <w:t>an</w:t>
      </w:r>
      <w:r>
        <w:rPr>
          <w:spacing w:val="-3"/>
          <w:w w:val="110"/>
          <w:sz w:val="16"/>
          <w:vertAlign w:val="baseline"/>
        </w:rPr>
        <w:t xml:space="preserve"> </w:t>
      </w:r>
      <w:r>
        <w:rPr>
          <w:w w:val="110"/>
          <w:sz w:val="16"/>
          <w:vertAlign w:val="baseline"/>
        </w:rPr>
        <w:t>activation</w:t>
      </w:r>
      <w:r>
        <w:rPr>
          <w:spacing w:val="-3"/>
          <w:w w:val="110"/>
          <w:sz w:val="16"/>
          <w:vertAlign w:val="baseline"/>
        </w:rPr>
        <w:t xml:space="preserve"> </w:t>
      </w:r>
      <w:r>
        <w:rPr>
          <w:w w:val="110"/>
          <w:sz w:val="16"/>
          <w:vertAlign w:val="baseline"/>
        </w:rPr>
        <w:t>function and a fully connected layer as follows:</w:t>
      </w:r>
    </w:p>
    <w:p w14:paraId="68CD6517">
      <w:pPr>
        <w:pStyle w:val="3"/>
        <w:tabs>
          <w:tab w:val="left" w:pos="4765"/>
        </w:tabs>
        <w:spacing w:before="120"/>
        <w:ind w:left="521"/>
        <w:jc w:val="both"/>
      </w:pPr>
      <w:r>
        <w:rPr>
          <w:rFonts w:ascii="Cambria" w:eastAsia="Cambria"/>
          <w:w w:val="105"/>
        </w:rPr>
        <w:t>𝐹</w:t>
      </w:r>
      <w:r>
        <w:rPr>
          <w:rFonts w:ascii="Cambria" w:eastAsia="Cambria"/>
          <w:spacing w:val="-9"/>
          <w:w w:val="105"/>
        </w:rPr>
        <w:t xml:space="preserve"> </w:t>
      </w:r>
      <w:r>
        <w:rPr>
          <w:rFonts w:ascii="Cambria" w:eastAsia="Cambria"/>
          <w:w w:val="105"/>
          <w:vertAlign w:val="superscript"/>
        </w:rPr>
        <w:t>𝑡𝑎𝑣</w:t>
      </w:r>
      <w:r>
        <w:rPr>
          <w:rFonts w:ascii="Cambria" w:eastAsia="Cambria"/>
          <w:spacing w:val="30"/>
          <w:w w:val="105"/>
          <w:vertAlign w:val="baseline"/>
        </w:rPr>
        <w:t xml:space="preserve"> </w:t>
      </w:r>
      <w:r>
        <w:rPr>
          <w:rFonts w:ascii="Cambria" w:eastAsia="Cambria"/>
          <w:w w:val="105"/>
          <w:vertAlign w:val="baseline"/>
        </w:rPr>
        <w:t>=</w:t>
      </w:r>
      <w:r>
        <w:rPr>
          <w:rFonts w:ascii="Cambria" w:eastAsia="Cambria"/>
          <w:spacing w:val="19"/>
          <w:w w:val="105"/>
          <w:vertAlign w:val="baseline"/>
        </w:rPr>
        <w:t xml:space="preserve"> </w:t>
      </w:r>
      <w:r>
        <w:rPr>
          <w:rFonts w:ascii="Cambria" w:eastAsia="Cambria"/>
          <w:w w:val="105"/>
          <w:vertAlign w:val="baseline"/>
        </w:rPr>
        <w:t>𝑊</w:t>
      </w:r>
      <w:r>
        <w:rPr>
          <w:rFonts w:ascii="Cambria" w:eastAsia="Cambria"/>
          <w:w w:val="105"/>
          <w:position w:val="-3"/>
          <w:sz w:val="12"/>
          <w:vertAlign w:val="baseline"/>
        </w:rPr>
        <w:t>𝑓</w:t>
      </w:r>
      <w:r>
        <w:rPr>
          <w:rFonts w:ascii="Cambria" w:eastAsia="Cambria"/>
          <w:spacing w:val="2"/>
          <w:w w:val="105"/>
          <w:position w:val="-3"/>
          <w:sz w:val="12"/>
          <w:vertAlign w:val="baseline"/>
        </w:rPr>
        <w:t xml:space="preserve"> </w:t>
      </w:r>
      <w:r>
        <w:rPr>
          <w:rFonts w:ascii="Cambria" w:eastAsia="Cambria"/>
          <w:w w:val="105"/>
          <w:vertAlign w:val="baseline"/>
        </w:rPr>
        <w:t>𝑅𝑒𝐿𝑈(𝐻</w:t>
      </w:r>
      <w:r>
        <w:rPr>
          <w:rFonts w:ascii="Cambria" w:eastAsia="Cambria"/>
          <w:w w:val="105"/>
          <w:vertAlign w:val="superscript"/>
        </w:rPr>
        <w:t>𝑡𝑎𝑣</w:t>
      </w:r>
      <w:r>
        <w:rPr>
          <w:rFonts w:ascii="Cambria" w:eastAsia="Cambria"/>
          <w:w w:val="105"/>
          <w:vertAlign w:val="baseline"/>
        </w:rPr>
        <w:t>)</w:t>
      </w:r>
      <w:r>
        <w:rPr>
          <w:rFonts w:ascii="Cambria" w:eastAsia="Cambria"/>
          <w:spacing w:val="8"/>
          <w:w w:val="105"/>
          <w:vertAlign w:val="baseline"/>
        </w:rPr>
        <w:t xml:space="preserve"> </w:t>
      </w:r>
      <w:r>
        <w:rPr>
          <w:rFonts w:ascii="Cambria" w:eastAsia="Cambria"/>
          <w:w w:val="105"/>
          <w:vertAlign w:val="baseline"/>
        </w:rPr>
        <w:t>+</w:t>
      </w:r>
      <w:r>
        <w:rPr>
          <w:rFonts w:ascii="Cambria" w:eastAsia="Cambria"/>
          <w:spacing w:val="8"/>
          <w:w w:val="105"/>
          <w:vertAlign w:val="baseline"/>
        </w:rPr>
        <w:t xml:space="preserve"> </w:t>
      </w:r>
      <w:r>
        <w:rPr>
          <w:rFonts w:ascii="Cambria" w:eastAsia="Cambria"/>
          <w:spacing w:val="-5"/>
          <w:w w:val="105"/>
          <w:vertAlign w:val="baseline"/>
        </w:rPr>
        <w:t>𝐵</w:t>
      </w:r>
      <w:r>
        <w:rPr>
          <w:rFonts w:ascii="Cambria" w:eastAsia="Cambria"/>
          <w:spacing w:val="-5"/>
          <w:w w:val="105"/>
          <w:position w:val="-3"/>
          <w:sz w:val="12"/>
          <w:vertAlign w:val="baseline"/>
        </w:rPr>
        <w:t>𝑓</w:t>
      </w:r>
      <w:r>
        <w:rPr>
          <w:rFonts w:ascii="Cambria" w:eastAsia="Cambria"/>
          <w:position w:val="-3"/>
          <w:sz w:val="12"/>
          <w:vertAlign w:val="baseline"/>
        </w:rPr>
        <w:tab/>
      </w:r>
      <w:r>
        <w:rPr>
          <w:spacing w:val="-4"/>
          <w:w w:val="110"/>
          <w:vertAlign w:val="baseline"/>
        </w:rPr>
        <w:t>(12)</w:t>
      </w:r>
    </w:p>
    <w:p w14:paraId="5B89A4D9">
      <w:pPr>
        <w:pStyle w:val="3"/>
        <w:spacing w:before="93" w:line="210" w:lineRule="exact"/>
        <w:ind w:left="521" w:right="38"/>
        <w:jc w:val="both"/>
      </w:pPr>
      <w:r>
        <w:rPr>
          <w:w w:val="110"/>
        </w:rPr>
        <w:t xml:space="preserve">where </w:t>
      </w:r>
      <w:r>
        <w:rPr>
          <w:rFonts w:ascii="Cambria" w:eastAsia="Cambria"/>
          <w:w w:val="110"/>
        </w:rPr>
        <w:t>𝑅𝑒𝐿𝑈</w:t>
      </w:r>
      <w:r>
        <w:rPr>
          <w:rFonts w:ascii="Cambria" w:eastAsia="Cambria"/>
          <w:spacing w:val="32"/>
          <w:w w:val="110"/>
        </w:rPr>
        <w:t xml:space="preserve"> </w:t>
      </w:r>
      <w:r>
        <w:rPr>
          <w:w w:val="110"/>
        </w:rPr>
        <w:t xml:space="preserve">is the rectified linear unit activation function, </w:t>
      </w:r>
      <w:r>
        <w:rPr>
          <w:rFonts w:ascii="Cambria" w:eastAsia="Cambria"/>
          <w:w w:val="110"/>
        </w:rPr>
        <w:t>𝑊</w:t>
      </w:r>
      <w:r>
        <w:rPr>
          <w:rFonts w:ascii="Cambria" w:eastAsia="Cambria"/>
          <w:w w:val="110"/>
          <w:position w:val="-3"/>
          <w:sz w:val="12"/>
        </w:rPr>
        <w:t>𝑓</w:t>
      </w:r>
      <w:r>
        <w:rPr>
          <w:rFonts w:ascii="Cambria" w:eastAsia="Cambria"/>
          <w:spacing w:val="40"/>
          <w:w w:val="110"/>
          <w:position w:val="-3"/>
          <w:sz w:val="12"/>
        </w:rPr>
        <w:t xml:space="preserve"> </w:t>
      </w:r>
      <w:r>
        <w:rPr>
          <w:w w:val="110"/>
        </w:rPr>
        <w:t xml:space="preserve">and </w:t>
      </w:r>
      <w:r>
        <w:rPr>
          <w:rFonts w:ascii="Cambria" w:eastAsia="Cambria"/>
          <w:w w:val="110"/>
        </w:rPr>
        <w:t>𝐵</w:t>
      </w:r>
      <w:r>
        <w:rPr>
          <w:rFonts w:ascii="Cambria" w:eastAsia="Cambria"/>
          <w:w w:val="110"/>
          <w:position w:val="-3"/>
          <w:sz w:val="12"/>
        </w:rPr>
        <w:t>𝑓</w:t>
      </w:r>
      <w:r>
        <w:rPr>
          <w:rFonts w:ascii="Cambria" w:eastAsia="Cambria"/>
          <w:spacing w:val="40"/>
          <w:w w:val="110"/>
          <w:position w:val="-3"/>
          <w:sz w:val="12"/>
        </w:rPr>
        <w:t xml:space="preserve"> </w:t>
      </w:r>
      <w:r>
        <w:rPr>
          <w:w w:val="110"/>
        </w:rPr>
        <w:t>are the weights and bias of the fully connected layer. Based on the same idea, a layer norm operation is applied to the residual sum as follows:</w:t>
      </w:r>
    </w:p>
    <w:p w14:paraId="0639A058">
      <w:pPr>
        <w:pStyle w:val="3"/>
        <w:tabs>
          <w:tab w:val="left" w:pos="4765"/>
        </w:tabs>
        <w:spacing w:before="78"/>
        <w:ind w:left="521"/>
        <w:jc w:val="both"/>
      </w:pPr>
      <w:r>
        <w:rPr>
          <w:rFonts w:ascii="Cambria" w:eastAsia="Cambria"/>
        </w:rPr>
        <w:t>𝐻</w:t>
      </w:r>
      <w:r>
        <w:rPr>
          <w:rFonts w:ascii="Cambria" w:eastAsia="Cambria"/>
          <w:vertAlign w:val="superscript"/>
        </w:rPr>
        <w:t>𝑡</w:t>
      </w:r>
      <w:r>
        <w:rPr>
          <w:rFonts w:ascii="Cambria" w:eastAsia="Cambria"/>
          <w:position w:val="11"/>
          <w:sz w:val="10"/>
          <w:vertAlign w:val="baseline"/>
        </w:rPr>
        <w:t>(𝑝)</w:t>
      </w:r>
      <w:r>
        <w:rPr>
          <w:rFonts w:ascii="Cambria" w:eastAsia="Cambria"/>
          <w:spacing w:val="62"/>
          <w:position w:val="11"/>
          <w:sz w:val="10"/>
          <w:vertAlign w:val="baseline"/>
        </w:rPr>
        <w:t xml:space="preserve"> </w:t>
      </w:r>
      <w:r>
        <w:rPr>
          <w:rFonts w:ascii="Cambria" w:eastAsia="Cambria"/>
          <w:vertAlign w:val="baseline"/>
        </w:rPr>
        <w:t>=</w:t>
      </w:r>
      <w:r>
        <w:rPr>
          <w:rFonts w:ascii="Cambria" w:eastAsia="Cambria"/>
          <w:spacing w:val="23"/>
          <w:vertAlign w:val="baseline"/>
        </w:rPr>
        <w:t xml:space="preserve"> </w:t>
      </w:r>
      <w:r>
        <w:rPr>
          <w:rFonts w:ascii="Cambria" w:eastAsia="Cambria"/>
          <w:vertAlign w:val="baseline"/>
        </w:rPr>
        <w:t>𝐿𝑎𝑦𝑒𝑟𝑁𝑜𝑟𝑚(𝐻</w:t>
      </w:r>
      <w:r>
        <w:rPr>
          <w:rFonts w:ascii="Cambria" w:eastAsia="Cambria"/>
          <w:vertAlign w:val="superscript"/>
        </w:rPr>
        <w:t>𝑡𝑎𝑣</w:t>
      </w:r>
      <w:r>
        <w:rPr>
          <w:rFonts w:ascii="Cambria" w:eastAsia="Cambria"/>
          <w:spacing w:val="24"/>
          <w:vertAlign w:val="baseline"/>
        </w:rPr>
        <w:t xml:space="preserve"> </w:t>
      </w:r>
      <w:r>
        <w:rPr>
          <w:rFonts w:ascii="Cambria" w:eastAsia="Cambria"/>
          <w:vertAlign w:val="baseline"/>
        </w:rPr>
        <w:t>+</w:t>
      </w:r>
      <w:r>
        <w:rPr>
          <w:rFonts w:ascii="Cambria" w:eastAsia="Cambria"/>
          <w:spacing w:val="11"/>
          <w:vertAlign w:val="baseline"/>
        </w:rPr>
        <w:t xml:space="preserve"> </w:t>
      </w:r>
      <w:r>
        <w:rPr>
          <w:rFonts w:ascii="Cambria" w:eastAsia="Cambria"/>
          <w:vertAlign w:val="baseline"/>
        </w:rPr>
        <w:t>𝐹</w:t>
      </w:r>
      <w:r>
        <w:rPr>
          <w:rFonts w:ascii="Cambria" w:eastAsia="Cambria"/>
          <w:spacing w:val="-6"/>
          <w:vertAlign w:val="baseline"/>
        </w:rPr>
        <w:t xml:space="preserve"> </w:t>
      </w:r>
      <w:r>
        <w:rPr>
          <w:rFonts w:ascii="Cambria" w:eastAsia="Cambria"/>
          <w:spacing w:val="-4"/>
          <w:vertAlign w:val="superscript"/>
        </w:rPr>
        <w:t>𝑡𝑎𝑣</w:t>
      </w:r>
      <w:r>
        <w:rPr>
          <w:rFonts w:ascii="Cambria" w:eastAsia="Cambria"/>
          <w:spacing w:val="-4"/>
          <w:vertAlign w:val="baseline"/>
        </w:rPr>
        <w:t>)</w:t>
      </w:r>
      <w:r>
        <w:rPr>
          <w:rFonts w:ascii="Cambria" w:eastAsia="Cambria"/>
          <w:vertAlign w:val="baseline"/>
        </w:rPr>
        <w:tab/>
      </w:r>
      <w:r>
        <w:rPr>
          <w:spacing w:val="-4"/>
          <w:vertAlign w:val="baseline"/>
        </w:rPr>
        <w:t>(13)</w:t>
      </w:r>
    </w:p>
    <w:p w14:paraId="4FD37565">
      <w:pPr>
        <w:pStyle w:val="3"/>
        <w:spacing w:before="96" w:line="268" w:lineRule="auto"/>
        <w:ind w:left="521" w:right="38"/>
        <w:jc w:val="both"/>
      </w:pPr>
      <w:r>
        <mc:AlternateContent>
          <mc:Choice Requires="wps">
            <w:drawing>
              <wp:anchor distT="0" distB="0" distL="0" distR="0" simplePos="0" relativeHeight="251724800" behindDoc="1" locked="0" layoutInCell="1" allowOverlap="1">
                <wp:simplePos x="0" y="0"/>
                <wp:positionH relativeFrom="page">
                  <wp:posOffset>3505835</wp:posOffset>
                </wp:positionH>
                <wp:positionV relativeFrom="paragraph">
                  <wp:posOffset>149860</wp:posOffset>
                </wp:positionV>
                <wp:extent cx="24130" cy="76200"/>
                <wp:effectExtent l="0" t="0" r="0" b="0"/>
                <wp:wrapNone/>
                <wp:docPr id="242" name="Textbox 242"/>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62BB9512">
                            <w:pPr>
                              <w:spacing w:before="0" w:line="120" w:lineRule="exact"/>
                              <w:ind w:left="0" w:right="0" w:firstLine="0"/>
                              <w:jc w:val="left"/>
                              <w:rPr>
                                <w:rFonts w:ascii="Cambria" w:eastAsia="Cambria"/>
                                <w:sz w:val="12"/>
                              </w:rPr>
                            </w:pPr>
                            <w:r>
                              <w:rPr>
                                <w:rFonts w:ascii="Cambria" w:eastAsia="Cambria"/>
                                <w:spacing w:val="-10"/>
                                <w:w w:val="80"/>
                                <w:sz w:val="12"/>
                              </w:rPr>
                              <w:t>𝑡</w:t>
                            </w:r>
                          </w:p>
                        </w:txbxContent>
                      </wps:txbx>
                      <wps:bodyPr wrap="square" lIns="0" tIns="0" rIns="0" bIns="0" rtlCol="0">
                        <a:noAutofit/>
                      </wps:bodyPr>
                    </wps:wsp>
                  </a:graphicData>
                </a:graphic>
              </wp:anchor>
            </w:drawing>
          </mc:Choice>
          <mc:Fallback>
            <w:pict>
              <v:shape id="Textbox 242" o:spid="_x0000_s1026" o:spt="202" type="#_x0000_t202" style="position:absolute;left:0pt;margin-left:276.05pt;margin-top:11.8pt;height:6pt;width:1.9pt;mso-position-horizontal-relative:page;z-index:-251591680;mso-width-relative:page;mso-height-relative:page;" filled="f" stroked="f" coordsize="21600,21600" o:gfxdata="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Ol3&#10;H2bYAAAACQEAAA8AAAAAAAAAAQAgAAAAIgAAAGRycy9kb3ducmV2LnhtbFBLAQIUABQAAAAIAIdO&#10;4kBeuKHZsQEAAHUDAAAOAAAAAAAAAAEAIAAAACcBAABkcnMvZTJvRG9jLnhtbFBLBQYAAAAABgAG&#10;AFkBAABKBQAAAAA=&#10;">
                <v:fill on="f" focussize="0,0"/>
                <v:stroke on="f"/>
                <v:imagedata o:title=""/>
                <o:lock v:ext="edit" aspectratio="f"/>
                <v:textbox inset="0mm,0mm,0mm,0mm">
                  <w:txbxContent>
                    <w:p w14:paraId="62BB9512">
                      <w:pPr>
                        <w:spacing w:before="0" w:line="120" w:lineRule="exact"/>
                        <w:ind w:left="0" w:right="0" w:firstLine="0"/>
                        <w:jc w:val="left"/>
                        <w:rPr>
                          <w:rFonts w:ascii="Cambria" w:eastAsia="Cambria"/>
                          <w:sz w:val="12"/>
                        </w:rPr>
                      </w:pPr>
                      <w:r>
                        <w:rPr>
                          <w:rFonts w:ascii="Cambria" w:eastAsia="Cambria"/>
                          <w:spacing w:val="-10"/>
                          <w:w w:val="80"/>
                          <w:sz w:val="12"/>
                        </w:rPr>
                        <w:t>𝑡</w:t>
                      </w:r>
                    </w:p>
                  </w:txbxContent>
                </v:textbox>
              </v:shape>
            </w:pict>
          </mc:Fallback>
        </mc:AlternateContent>
      </w:r>
      <w:r>
        <w:rPr>
          <w:w w:val="110"/>
        </w:rPr>
        <w:t xml:space="preserve">where </w:t>
      </w:r>
      <w:r>
        <w:rPr>
          <w:rFonts w:ascii="Cambria" w:hAnsi="Cambria" w:eastAsia="Cambria"/>
          <w:w w:val="110"/>
        </w:rPr>
        <w:t>𝐻</w:t>
      </w:r>
      <w:r>
        <w:rPr>
          <w:rFonts w:ascii="Cambria" w:hAnsi="Cambria" w:eastAsia="Cambria"/>
          <w:w w:val="110"/>
          <w:vertAlign w:val="superscript"/>
        </w:rPr>
        <w:t>𝑡</w:t>
      </w:r>
      <w:r>
        <w:rPr>
          <w:rFonts w:ascii="Cambria" w:hAnsi="Cambria" w:eastAsia="Cambria"/>
          <w:w w:val="110"/>
          <w:position w:val="10"/>
          <w:sz w:val="10"/>
          <w:vertAlign w:val="baseline"/>
        </w:rPr>
        <w:t>(𝑝)</w:t>
      </w:r>
      <w:r>
        <w:rPr>
          <w:rFonts w:ascii="Cambria" w:hAnsi="Cambria" w:eastAsia="Cambria"/>
          <w:spacing w:val="40"/>
          <w:w w:val="110"/>
          <w:position w:val="10"/>
          <w:sz w:val="10"/>
          <w:vertAlign w:val="baseline"/>
        </w:rPr>
        <w:t xml:space="preserve"> </w:t>
      </w:r>
      <w:r>
        <w:rPr>
          <w:w w:val="110"/>
          <w:vertAlign w:val="baseline"/>
        </w:rPr>
        <w:t xml:space="preserve">is the final fused multimodal features of </w:t>
      </w:r>
      <w:r>
        <w:rPr>
          <w:rFonts w:ascii="Cambria" w:hAnsi="Cambria" w:eastAsia="Cambria"/>
          <w:w w:val="110"/>
          <w:vertAlign w:val="baseline"/>
        </w:rPr>
        <w:t>MMA</w:t>
      </w:r>
      <w:r>
        <w:rPr>
          <w:rFonts w:ascii="Cambria" w:hAnsi="Cambria" w:eastAsia="Cambria"/>
          <w:spacing w:val="40"/>
          <w:w w:val="110"/>
          <w:vertAlign w:val="baseline"/>
        </w:rPr>
        <w:t xml:space="preserve"> </w:t>
      </w:r>
      <w:r>
        <w:rPr>
          <w:w w:val="110"/>
          <w:vertAlign w:val="baseline"/>
        </w:rPr>
        <w:t>in</w:t>
      </w:r>
      <w:r>
        <w:rPr>
          <w:spacing w:val="40"/>
          <w:w w:val="110"/>
          <w:vertAlign w:val="baseline"/>
        </w:rPr>
        <w:t xml:space="preserve"> </w:t>
      </w:r>
      <w:r>
        <w:rPr>
          <w:w w:val="110"/>
          <w:vertAlign w:val="baseline"/>
        </w:rPr>
        <w:t xml:space="preserve">the </w:t>
      </w:r>
      <w:r>
        <w:rPr>
          <w:rFonts w:ascii="Cambria" w:hAnsi="Cambria" w:eastAsia="Cambria"/>
          <w:w w:val="110"/>
          <w:vertAlign w:val="baseline"/>
        </w:rPr>
        <w:t>𝑝</w:t>
      </w:r>
      <w:r>
        <w:rPr>
          <w:w w:val="110"/>
          <w:vertAlign w:val="baseline"/>
        </w:rPr>
        <w:t xml:space="preserve">th layer, and the layer index </w:t>
      </w:r>
      <w:r>
        <w:rPr>
          <w:rFonts w:ascii="Cambria" w:hAnsi="Cambria" w:eastAsia="Cambria"/>
          <w:w w:val="110"/>
          <w:vertAlign w:val="baseline"/>
        </w:rPr>
        <w:t>𝑝 ∈ {1,</w:t>
      </w:r>
      <w:r>
        <w:rPr>
          <w:rFonts w:ascii="Cambria" w:hAnsi="Cambria" w:eastAsia="Cambria"/>
          <w:spacing w:val="-5"/>
          <w:w w:val="110"/>
          <w:vertAlign w:val="baseline"/>
        </w:rPr>
        <w:t xml:space="preserve"> </w:t>
      </w:r>
      <w:r>
        <w:rPr>
          <w:rFonts w:ascii="Cambria" w:hAnsi="Cambria" w:eastAsia="Cambria"/>
          <w:w w:val="110"/>
          <w:vertAlign w:val="baseline"/>
        </w:rPr>
        <w:t>…</w:t>
      </w:r>
      <w:r>
        <w:rPr>
          <w:rFonts w:ascii="Cambria" w:hAnsi="Cambria" w:eastAsia="Cambria"/>
          <w:spacing w:val="-5"/>
          <w:w w:val="110"/>
          <w:vertAlign w:val="baseline"/>
        </w:rPr>
        <w:t xml:space="preserve"> </w:t>
      </w:r>
      <w:r>
        <w:rPr>
          <w:rFonts w:ascii="Cambria" w:hAnsi="Cambria" w:eastAsia="Cambria"/>
          <w:w w:val="110"/>
          <w:vertAlign w:val="baseline"/>
        </w:rPr>
        <w:t>,</w:t>
      </w:r>
      <w:r>
        <w:rPr>
          <w:rFonts w:ascii="Cambria" w:hAnsi="Cambria" w:eastAsia="Cambria"/>
          <w:spacing w:val="-5"/>
          <w:w w:val="110"/>
          <w:vertAlign w:val="baseline"/>
        </w:rPr>
        <w:t xml:space="preserve"> </w:t>
      </w:r>
      <w:r>
        <w:rPr>
          <w:rFonts w:ascii="Cambria" w:hAnsi="Cambria" w:eastAsia="Cambria"/>
          <w:w w:val="110"/>
          <w:vertAlign w:val="baseline"/>
        </w:rPr>
        <w:t>𝑛}</w:t>
      </w:r>
      <w:r>
        <w:rPr>
          <w:w w:val="110"/>
          <w:vertAlign w:val="baseline"/>
        </w:rPr>
        <w:t>.</w:t>
      </w:r>
    </w:p>
    <w:p w14:paraId="60ABEE2E">
      <w:pPr>
        <w:pStyle w:val="3"/>
        <w:spacing w:before="156" w:line="98" w:lineRule="exact"/>
        <w:ind w:left="282"/>
      </w:pPr>
      <w:r>
        <w:rPr>
          <w:w w:val="110"/>
        </w:rPr>
        <w:t>By</w:t>
      </w:r>
      <w:r>
        <w:rPr>
          <w:spacing w:val="1"/>
          <w:w w:val="110"/>
        </w:rPr>
        <w:t xml:space="preserve"> </w:t>
      </w:r>
      <w:r>
        <w:rPr>
          <w:w w:val="110"/>
        </w:rPr>
        <w:t>stacking</w:t>
      </w:r>
      <w:r>
        <w:rPr>
          <w:spacing w:val="1"/>
          <w:w w:val="110"/>
        </w:rPr>
        <w:t xml:space="preserve"> </w:t>
      </w:r>
      <w:r>
        <w:rPr>
          <w:rFonts w:ascii="Cambria" w:eastAsia="Cambria"/>
          <w:w w:val="110"/>
        </w:rPr>
        <w:t>𝑛</w:t>
      </w:r>
      <w:r>
        <w:rPr>
          <w:rFonts w:ascii="Cambria" w:eastAsia="Cambria"/>
          <w:spacing w:val="6"/>
          <w:w w:val="110"/>
        </w:rPr>
        <w:t xml:space="preserve"> </w:t>
      </w:r>
      <w:r>
        <w:rPr>
          <w:w w:val="110"/>
        </w:rPr>
        <w:t>layers</w:t>
      </w:r>
      <w:r>
        <w:rPr>
          <w:spacing w:val="2"/>
          <w:w w:val="110"/>
        </w:rPr>
        <w:t xml:space="preserve"> </w:t>
      </w:r>
      <w:r>
        <w:rPr>
          <w:w w:val="110"/>
        </w:rPr>
        <w:t>of</w:t>
      </w:r>
      <w:r>
        <w:rPr>
          <w:spacing w:val="1"/>
          <w:w w:val="110"/>
        </w:rPr>
        <w:t xml:space="preserve"> </w:t>
      </w:r>
      <w:r>
        <w:rPr>
          <w:rFonts w:ascii="Cambria" w:eastAsia="Cambria"/>
          <w:w w:val="110"/>
        </w:rPr>
        <w:t>MMA</w:t>
      </w:r>
      <w:r>
        <w:rPr>
          <w:rFonts w:ascii="Cambria" w:eastAsia="Cambria"/>
          <w:spacing w:val="4"/>
          <w:w w:val="110"/>
        </w:rPr>
        <w:t xml:space="preserve"> </w:t>
      </w:r>
      <w:r>
        <w:rPr>
          <w:w w:val="110"/>
        </w:rPr>
        <w:t>,</w:t>
      </w:r>
      <w:r>
        <w:rPr>
          <w:spacing w:val="1"/>
          <w:w w:val="110"/>
        </w:rPr>
        <w:t xml:space="preserve"> </w:t>
      </w:r>
      <w:r>
        <w:rPr>
          <w:w w:val="110"/>
        </w:rPr>
        <w:t>we</w:t>
      </w:r>
      <w:r>
        <w:rPr>
          <w:spacing w:val="2"/>
          <w:w w:val="110"/>
        </w:rPr>
        <w:t xml:space="preserve"> </w:t>
      </w:r>
      <w:r>
        <w:rPr>
          <w:w w:val="110"/>
        </w:rPr>
        <w:t>can</w:t>
      </w:r>
      <w:r>
        <w:rPr>
          <w:spacing w:val="1"/>
          <w:w w:val="110"/>
        </w:rPr>
        <w:t xml:space="preserve"> </w:t>
      </w:r>
      <w:r>
        <w:rPr>
          <w:w w:val="110"/>
        </w:rPr>
        <w:t>obtain</w:t>
      </w:r>
      <w:r>
        <w:rPr>
          <w:spacing w:val="2"/>
          <w:w w:val="110"/>
        </w:rPr>
        <w:t xml:space="preserve"> </w:t>
      </w:r>
      <w:r>
        <w:rPr>
          <w:w w:val="110"/>
        </w:rPr>
        <w:t>the</w:t>
      </w:r>
      <w:r>
        <w:rPr>
          <w:spacing w:val="1"/>
          <w:w w:val="110"/>
        </w:rPr>
        <w:t xml:space="preserve"> </w:t>
      </w:r>
      <w:r>
        <w:rPr>
          <w:w w:val="110"/>
        </w:rPr>
        <w:t>text-leading</w:t>
      </w:r>
      <w:r>
        <w:rPr>
          <w:spacing w:val="2"/>
          <w:w w:val="110"/>
        </w:rPr>
        <w:t xml:space="preserve"> </w:t>
      </w:r>
      <w:r>
        <w:rPr>
          <w:spacing w:val="-2"/>
          <w:w w:val="110"/>
        </w:rPr>
        <w:t>fused</w:t>
      </w:r>
    </w:p>
    <w:p w14:paraId="195DB352">
      <w:pPr>
        <w:spacing w:before="0" w:line="240" w:lineRule="auto"/>
        <w:rPr>
          <w:sz w:val="14"/>
        </w:rPr>
      </w:pPr>
      <w:r>
        <w:br w:type="column"/>
      </w:r>
    </w:p>
    <w:p w14:paraId="2108AFE8">
      <w:pPr>
        <w:pStyle w:val="3"/>
        <w:rPr>
          <w:sz w:val="14"/>
        </w:rPr>
      </w:pPr>
    </w:p>
    <w:p w14:paraId="177C7CC2">
      <w:pPr>
        <w:pStyle w:val="3"/>
        <w:rPr>
          <w:sz w:val="14"/>
        </w:rPr>
      </w:pPr>
    </w:p>
    <w:p w14:paraId="5F6D3BF8">
      <w:pPr>
        <w:pStyle w:val="3"/>
        <w:rPr>
          <w:sz w:val="14"/>
        </w:rPr>
      </w:pPr>
    </w:p>
    <w:p w14:paraId="2FF9A96A">
      <w:pPr>
        <w:pStyle w:val="3"/>
        <w:rPr>
          <w:sz w:val="14"/>
        </w:rPr>
      </w:pPr>
    </w:p>
    <w:p w14:paraId="3D5AC821">
      <w:pPr>
        <w:pStyle w:val="3"/>
        <w:rPr>
          <w:sz w:val="14"/>
        </w:rPr>
      </w:pPr>
    </w:p>
    <w:p w14:paraId="11102273">
      <w:pPr>
        <w:pStyle w:val="3"/>
        <w:rPr>
          <w:sz w:val="14"/>
        </w:rPr>
      </w:pPr>
    </w:p>
    <w:p w14:paraId="29952CAC">
      <w:pPr>
        <w:pStyle w:val="3"/>
        <w:rPr>
          <w:sz w:val="14"/>
        </w:rPr>
      </w:pPr>
    </w:p>
    <w:p w14:paraId="415FCACC">
      <w:pPr>
        <w:pStyle w:val="3"/>
        <w:rPr>
          <w:sz w:val="14"/>
        </w:rPr>
      </w:pPr>
    </w:p>
    <w:p w14:paraId="33D48CA6">
      <w:pPr>
        <w:pStyle w:val="3"/>
        <w:rPr>
          <w:sz w:val="14"/>
        </w:rPr>
      </w:pPr>
    </w:p>
    <w:p w14:paraId="7E3F9674">
      <w:pPr>
        <w:pStyle w:val="3"/>
        <w:rPr>
          <w:sz w:val="14"/>
        </w:rPr>
      </w:pPr>
    </w:p>
    <w:p w14:paraId="65228DB6">
      <w:pPr>
        <w:pStyle w:val="3"/>
        <w:rPr>
          <w:sz w:val="14"/>
        </w:rPr>
      </w:pPr>
    </w:p>
    <w:p w14:paraId="5E09A411">
      <w:pPr>
        <w:pStyle w:val="3"/>
        <w:rPr>
          <w:sz w:val="14"/>
        </w:rPr>
      </w:pPr>
    </w:p>
    <w:p w14:paraId="3EDC3A7F">
      <w:pPr>
        <w:pStyle w:val="3"/>
        <w:rPr>
          <w:sz w:val="14"/>
        </w:rPr>
      </w:pPr>
    </w:p>
    <w:p w14:paraId="17094D57">
      <w:pPr>
        <w:pStyle w:val="3"/>
        <w:spacing w:before="27"/>
        <w:rPr>
          <w:sz w:val="14"/>
        </w:rPr>
      </w:pPr>
    </w:p>
    <w:p w14:paraId="7C4D12DD">
      <w:pPr>
        <w:spacing w:before="0"/>
        <w:ind w:left="517" w:right="0" w:firstLine="0"/>
        <w:jc w:val="left"/>
        <w:rPr>
          <w:sz w:val="14"/>
        </w:rPr>
      </w:pPr>
      <w:bookmarkStart w:id="21" w:name="_bookmark11"/>
      <w:bookmarkEnd w:id="21"/>
      <w:r>
        <w:rPr>
          <w:b/>
          <w:w w:val="115"/>
          <w:sz w:val="14"/>
        </w:rPr>
        <w:t>/ig.</w:t>
      </w:r>
      <w:r>
        <w:rPr>
          <w:b/>
          <w:spacing w:val="16"/>
          <w:w w:val="115"/>
          <w:sz w:val="14"/>
        </w:rPr>
        <w:t xml:space="preserve"> </w:t>
      </w:r>
      <w:r>
        <w:rPr>
          <w:b/>
          <w:w w:val="115"/>
          <w:sz w:val="14"/>
        </w:rPr>
        <w:t>5.</w:t>
      </w:r>
      <w:r>
        <w:rPr>
          <w:b/>
          <w:spacing w:val="45"/>
          <w:w w:val="115"/>
          <w:sz w:val="14"/>
        </w:rPr>
        <w:t xml:space="preserve"> </w:t>
      </w:r>
      <w:r>
        <w:rPr>
          <w:w w:val="115"/>
          <w:sz w:val="14"/>
        </w:rPr>
        <w:t>The</w:t>
      </w:r>
      <w:r>
        <w:rPr>
          <w:spacing w:val="16"/>
          <w:w w:val="115"/>
          <w:sz w:val="14"/>
        </w:rPr>
        <w:t xml:space="preserve"> </w:t>
      </w:r>
      <w:r>
        <w:rPr>
          <w:w w:val="115"/>
          <w:sz w:val="14"/>
        </w:rPr>
        <w:t>extended</w:t>
      </w:r>
      <w:r>
        <w:rPr>
          <w:spacing w:val="17"/>
          <w:w w:val="115"/>
          <w:sz w:val="14"/>
        </w:rPr>
        <w:t xml:space="preserve"> </w:t>
      </w:r>
      <w:r>
        <w:rPr>
          <w:w w:val="115"/>
          <w:sz w:val="14"/>
        </w:rPr>
        <w:t>relation-aware</w:t>
      </w:r>
      <w:r>
        <w:rPr>
          <w:spacing w:val="17"/>
          <w:w w:val="115"/>
          <w:sz w:val="14"/>
        </w:rPr>
        <w:t xml:space="preserve"> </w:t>
      </w:r>
      <w:r>
        <w:rPr>
          <w:w w:val="115"/>
          <w:sz w:val="14"/>
        </w:rPr>
        <w:t>graph</w:t>
      </w:r>
      <w:r>
        <w:rPr>
          <w:spacing w:val="16"/>
          <w:w w:val="115"/>
          <w:sz w:val="14"/>
        </w:rPr>
        <w:t xml:space="preserve"> </w:t>
      </w:r>
      <w:r>
        <w:rPr>
          <w:w w:val="115"/>
          <w:sz w:val="14"/>
        </w:rPr>
        <w:t>attention</w:t>
      </w:r>
      <w:r>
        <w:rPr>
          <w:spacing w:val="17"/>
          <w:w w:val="115"/>
          <w:sz w:val="14"/>
        </w:rPr>
        <w:t xml:space="preserve"> </w:t>
      </w:r>
      <w:r>
        <w:rPr>
          <w:spacing w:val="-2"/>
          <w:w w:val="115"/>
          <w:sz w:val="14"/>
        </w:rPr>
        <w:t>network.</w:t>
      </w:r>
    </w:p>
    <w:p w14:paraId="4995E432">
      <w:pPr>
        <w:pStyle w:val="3"/>
        <w:rPr>
          <w:sz w:val="14"/>
        </w:rPr>
      </w:pPr>
    </w:p>
    <w:p w14:paraId="3B5F687F">
      <w:pPr>
        <w:pStyle w:val="3"/>
        <w:rPr>
          <w:sz w:val="14"/>
        </w:rPr>
      </w:pPr>
    </w:p>
    <w:p w14:paraId="0A1FC224">
      <w:pPr>
        <w:pStyle w:val="3"/>
        <w:spacing w:before="5"/>
        <w:rPr>
          <w:sz w:val="14"/>
        </w:rPr>
      </w:pPr>
    </w:p>
    <w:p w14:paraId="709D799F">
      <w:pPr>
        <w:pStyle w:val="8"/>
        <w:numPr>
          <w:ilvl w:val="0"/>
          <w:numId w:val="5"/>
        </w:numPr>
        <w:tabs>
          <w:tab w:val="left" w:pos="494"/>
          <w:tab w:val="left" w:pos="496"/>
        </w:tabs>
        <w:spacing w:before="1" w:after="0" w:line="273" w:lineRule="auto"/>
        <w:ind w:left="496" w:right="41" w:hanging="215"/>
        <w:jc w:val="left"/>
        <w:rPr>
          <w:sz w:val="16"/>
        </w:rPr>
      </w:pPr>
      <w:r>
        <w:rPr>
          <w:b/>
          <w:w w:val="110"/>
          <w:sz w:val="16"/>
        </w:rPr>
        <w:t>Self-past</w:t>
      </w:r>
      <w:r>
        <w:rPr>
          <w:w w:val="110"/>
          <w:sz w:val="16"/>
        </w:rPr>
        <w:t>. It reflects the influence of the previous utterance of the same speaker on the current utterance.</w:t>
      </w:r>
    </w:p>
    <w:p w14:paraId="4566D156">
      <w:pPr>
        <w:pStyle w:val="8"/>
        <w:spacing w:after="0" w:line="273" w:lineRule="auto"/>
        <w:jc w:val="left"/>
        <w:rPr>
          <w:sz w:val="16"/>
        </w:rPr>
        <w:sectPr>
          <w:type w:val="continuous"/>
          <w:pgSz w:w="11910" w:h="15880"/>
          <w:pgMar w:top="620" w:right="708" w:bottom="280" w:left="708" w:header="655" w:footer="442" w:gutter="0"/>
          <w:cols w:equalWidth="0" w:num="2">
            <w:col w:w="5106" w:space="299"/>
            <w:col w:w="5089"/>
          </w:cols>
        </w:sectPr>
      </w:pPr>
    </w:p>
    <w:p w14:paraId="1B04D658">
      <w:pPr>
        <w:pStyle w:val="3"/>
        <w:spacing w:before="111"/>
        <w:ind w:left="43"/>
        <w:rPr>
          <w:rFonts w:ascii="Cambria" w:eastAsia="Cambria"/>
        </w:rPr>
      </w:pPr>
      <w:r>
        <w:rPr>
          <w:w w:val="110"/>
        </w:rPr>
        <w:t>representation</w:t>
      </w:r>
      <w:r>
        <w:rPr>
          <w:spacing w:val="12"/>
          <w:w w:val="115"/>
        </w:rPr>
        <w:t xml:space="preserve"> </w:t>
      </w:r>
      <w:r>
        <w:rPr>
          <w:rFonts w:ascii="Cambria" w:eastAsia="Cambria"/>
          <w:spacing w:val="-10"/>
          <w:w w:val="115"/>
        </w:rPr>
        <w:t>𝐻</w:t>
      </w:r>
    </w:p>
    <w:p w14:paraId="3E4809D1">
      <w:pPr>
        <w:spacing w:before="71"/>
        <w:ind w:left="0" w:right="0" w:firstLine="0"/>
        <w:jc w:val="left"/>
        <w:rPr>
          <w:rFonts w:ascii="Cambria" w:eastAsia="Cambria"/>
          <w:sz w:val="10"/>
        </w:rPr>
      </w:pPr>
      <w:r>
        <w:br w:type="column"/>
      </w:r>
      <w:r>
        <w:rPr>
          <w:rFonts w:ascii="Cambria" w:eastAsia="Cambria"/>
          <w:spacing w:val="-4"/>
          <w:w w:val="85"/>
          <w:position w:val="-3"/>
          <w:sz w:val="12"/>
        </w:rPr>
        <w:t>𝑡</w:t>
      </w:r>
      <w:r>
        <w:rPr>
          <w:rFonts w:ascii="Cambria" w:eastAsia="Cambria"/>
          <w:spacing w:val="-4"/>
          <w:w w:val="85"/>
          <w:sz w:val="10"/>
        </w:rPr>
        <w:t>(𝑛)</w:t>
      </w:r>
    </w:p>
    <w:p w14:paraId="65D845BA">
      <w:pPr>
        <w:spacing w:before="0" w:line="118" w:lineRule="exact"/>
        <w:ind w:left="885" w:right="0" w:firstLine="0"/>
        <w:jc w:val="left"/>
        <w:rPr>
          <w:rFonts w:ascii="Cambria" w:eastAsia="Cambria"/>
          <w:sz w:val="12"/>
        </w:rPr>
      </w:pPr>
      <w:r>
        <w:br w:type="column"/>
      </w:r>
      <w:r>
        <w:rPr>
          <w:rFonts w:ascii="Cambria" w:eastAsia="Cambria"/>
          <w:spacing w:val="-10"/>
          <w:w w:val="90"/>
          <w:sz w:val="12"/>
        </w:rPr>
        <w:t>𝑡</w:t>
      </w:r>
    </w:p>
    <w:p w14:paraId="0629A5A2">
      <w:pPr>
        <w:pStyle w:val="3"/>
        <w:spacing w:line="181" w:lineRule="exact"/>
        <w:ind w:left="20"/>
      </w:pPr>
      <w:r>
        <w:rPr>
          <w:w w:val="110"/>
        </w:rPr>
        <w:t>that</w:t>
      </w:r>
      <w:r>
        <w:rPr>
          <w:spacing w:val="2"/>
          <w:w w:val="110"/>
        </w:rPr>
        <w:t xml:space="preserve"> </w:t>
      </w:r>
      <w:r>
        <w:rPr>
          <w:w w:val="110"/>
        </w:rPr>
        <w:t>retains</w:t>
      </w:r>
      <w:r>
        <w:rPr>
          <w:spacing w:val="2"/>
          <w:w w:val="110"/>
        </w:rPr>
        <w:t xml:space="preserve"> </w:t>
      </w:r>
      <w:r>
        <w:rPr>
          <w:w w:val="110"/>
        </w:rPr>
        <w:t>primarily</w:t>
      </w:r>
      <w:r>
        <w:rPr>
          <w:spacing w:val="2"/>
          <w:w w:val="110"/>
        </w:rPr>
        <w:t xml:space="preserve"> </w:t>
      </w:r>
      <w:r>
        <w:rPr>
          <w:w w:val="110"/>
        </w:rPr>
        <w:t>the</w:t>
      </w:r>
      <w:r>
        <w:rPr>
          <w:spacing w:val="3"/>
          <w:w w:val="110"/>
        </w:rPr>
        <w:t xml:space="preserve"> </w:t>
      </w:r>
      <w:r>
        <w:rPr>
          <w:w w:val="110"/>
        </w:rPr>
        <w:t>textual</w:t>
      </w:r>
      <w:r>
        <w:rPr>
          <w:spacing w:val="2"/>
          <w:w w:val="110"/>
        </w:rPr>
        <w:t xml:space="preserve"> </w:t>
      </w:r>
      <w:r>
        <w:rPr>
          <w:w w:val="110"/>
        </w:rPr>
        <w:t>information</w:t>
      </w:r>
      <w:r>
        <w:rPr>
          <w:spacing w:val="2"/>
          <w:w w:val="110"/>
        </w:rPr>
        <w:t xml:space="preserve"> </w:t>
      </w:r>
      <w:r>
        <w:rPr>
          <w:spacing w:val="-2"/>
          <w:w w:val="110"/>
        </w:rPr>
        <w:t>while</w:t>
      </w:r>
    </w:p>
    <w:p w14:paraId="6B8AF52B">
      <w:pPr>
        <w:pStyle w:val="8"/>
        <w:numPr>
          <w:ilvl w:val="0"/>
          <w:numId w:val="5"/>
        </w:numPr>
        <w:tabs>
          <w:tab w:val="left" w:pos="256"/>
        </w:tabs>
        <w:spacing w:before="12" w:after="0" w:line="240" w:lineRule="auto"/>
        <w:ind w:left="256" w:right="0" w:hanging="213"/>
        <w:jc w:val="left"/>
        <w:rPr>
          <w:sz w:val="16"/>
        </w:rPr>
      </w:pPr>
      <w:r>
        <w:br w:type="column"/>
      </w:r>
      <w:r>
        <w:rPr>
          <w:b/>
          <w:w w:val="110"/>
          <w:sz w:val="16"/>
        </w:rPr>
        <w:t>Self-future</w:t>
      </w:r>
      <w:r>
        <w:rPr>
          <w:w w:val="110"/>
          <w:sz w:val="16"/>
        </w:rPr>
        <w:t>.</w:t>
      </w:r>
      <w:r>
        <w:rPr>
          <w:spacing w:val="13"/>
          <w:w w:val="110"/>
          <w:sz w:val="16"/>
        </w:rPr>
        <w:t xml:space="preserve"> </w:t>
      </w:r>
      <w:r>
        <w:rPr>
          <w:w w:val="110"/>
          <w:sz w:val="16"/>
        </w:rPr>
        <w:t>It</w:t>
      </w:r>
      <w:r>
        <w:rPr>
          <w:spacing w:val="14"/>
          <w:w w:val="110"/>
          <w:sz w:val="16"/>
        </w:rPr>
        <w:t xml:space="preserve"> </w:t>
      </w:r>
      <w:r>
        <w:rPr>
          <w:w w:val="110"/>
          <w:sz w:val="16"/>
        </w:rPr>
        <w:t>reflects</w:t>
      </w:r>
      <w:r>
        <w:rPr>
          <w:spacing w:val="14"/>
          <w:w w:val="110"/>
          <w:sz w:val="16"/>
        </w:rPr>
        <w:t xml:space="preserve"> </w:t>
      </w:r>
      <w:r>
        <w:rPr>
          <w:w w:val="110"/>
          <w:sz w:val="16"/>
        </w:rPr>
        <w:t>the</w:t>
      </w:r>
      <w:r>
        <w:rPr>
          <w:spacing w:val="14"/>
          <w:w w:val="110"/>
          <w:sz w:val="16"/>
        </w:rPr>
        <w:t xml:space="preserve"> </w:t>
      </w:r>
      <w:r>
        <w:rPr>
          <w:w w:val="110"/>
          <w:sz w:val="16"/>
        </w:rPr>
        <w:t>influence</w:t>
      </w:r>
      <w:r>
        <w:rPr>
          <w:spacing w:val="14"/>
          <w:w w:val="110"/>
          <w:sz w:val="16"/>
        </w:rPr>
        <w:t xml:space="preserve"> </w:t>
      </w:r>
      <w:r>
        <w:rPr>
          <w:w w:val="110"/>
          <w:sz w:val="16"/>
        </w:rPr>
        <w:t>of</w:t>
      </w:r>
      <w:r>
        <w:rPr>
          <w:spacing w:val="14"/>
          <w:w w:val="110"/>
          <w:sz w:val="16"/>
        </w:rPr>
        <w:t xml:space="preserve"> </w:t>
      </w:r>
      <w:r>
        <w:rPr>
          <w:w w:val="110"/>
          <w:sz w:val="16"/>
        </w:rPr>
        <w:t>the</w:t>
      </w:r>
      <w:r>
        <w:rPr>
          <w:spacing w:val="14"/>
          <w:w w:val="110"/>
          <w:sz w:val="16"/>
        </w:rPr>
        <w:t xml:space="preserve"> </w:t>
      </w:r>
      <w:r>
        <w:rPr>
          <w:w w:val="110"/>
          <w:sz w:val="16"/>
        </w:rPr>
        <w:t>following</w:t>
      </w:r>
      <w:r>
        <w:rPr>
          <w:spacing w:val="13"/>
          <w:w w:val="110"/>
          <w:sz w:val="16"/>
        </w:rPr>
        <w:t xml:space="preserve"> </w:t>
      </w:r>
      <w:r>
        <w:rPr>
          <w:spacing w:val="-2"/>
          <w:w w:val="110"/>
          <w:sz w:val="16"/>
        </w:rPr>
        <w:t>utterance</w:t>
      </w:r>
    </w:p>
    <w:p w14:paraId="07B56998">
      <w:pPr>
        <w:pStyle w:val="3"/>
        <w:spacing w:before="25" w:line="112" w:lineRule="exact"/>
        <w:ind w:left="257"/>
      </w:pPr>
      <w:r>
        <w:rPr>
          <w:w w:val="110"/>
        </w:rPr>
        <w:t>of</w:t>
      </w:r>
      <w:r>
        <w:rPr>
          <w:spacing w:val="10"/>
          <w:w w:val="110"/>
        </w:rPr>
        <w:t xml:space="preserve"> </w:t>
      </w:r>
      <w:r>
        <w:rPr>
          <w:w w:val="110"/>
        </w:rPr>
        <w:t>the</w:t>
      </w:r>
      <w:r>
        <w:rPr>
          <w:spacing w:val="10"/>
          <w:w w:val="110"/>
        </w:rPr>
        <w:t xml:space="preserve"> </w:t>
      </w:r>
      <w:r>
        <w:rPr>
          <w:w w:val="110"/>
        </w:rPr>
        <w:t>same</w:t>
      </w:r>
      <w:r>
        <w:rPr>
          <w:spacing w:val="11"/>
          <w:w w:val="110"/>
        </w:rPr>
        <w:t xml:space="preserve"> </w:t>
      </w:r>
      <w:r>
        <w:rPr>
          <w:w w:val="110"/>
        </w:rPr>
        <w:t>speaker</w:t>
      </w:r>
      <w:r>
        <w:rPr>
          <w:spacing w:val="10"/>
          <w:w w:val="110"/>
        </w:rPr>
        <w:t xml:space="preserve"> </w:t>
      </w:r>
      <w:r>
        <w:rPr>
          <w:w w:val="110"/>
        </w:rPr>
        <w:t>on</w:t>
      </w:r>
      <w:r>
        <w:rPr>
          <w:spacing w:val="10"/>
          <w:w w:val="110"/>
        </w:rPr>
        <w:t xml:space="preserve"> </w:t>
      </w:r>
      <w:r>
        <w:rPr>
          <w:w w:val="110"/>
        </w:rPr>
        <w:t>the</w:t>
      </w:r>
      <w:r>
        <w:rPr>
          <w:spacing w:val="11"/>
          <w:w w:val="110"/>
        </w:rPr>
        <w:t xml:space="preserve"> </w:t>
      </w:r>
      <w:r>
        <w:rPr>
          <w:w w:val="110"/>
        </w:rPr>
        <w:t>current</w:t>
      </w:r>
      <w:r>
        <w:rPr>
          <w:spacing w:val="10"/>
          <w:w w:val="110"/>
        </w:rPr>
        <w:t xml:space="preserve"> </w:t>
      </w:r>
      <w:r>
        <w:rPr>
          <w:spacing w:val="-2"/>
          <w:w w:val="110"/>
        </w:rPr>
        <w:t>utterance.</w:t>
      </w:r>
    </w:p>
    <w:p w14:paraId="21BCDA08">
      <w:pPr>
        <w:pStyle w:val="3"/>
        <w:spacing w:after="0" w:line="112" w:lineRule="exact"/>
        <w:sectPr>
          <w:type w:val="continuous"/>
          <w:pgSz w:w="11910" w:h="15880"/>
          <w:pgMar w:top="620" w:right="708" w:bottom="280" w:left="708" w:header="655" w:footer="442" w:gutter="0"/>
          <w:cols w:equalWidth="0" w:num="4">
            <w:col w:w="1241" w:space="14"/>
            <w:col w:w="154" w:space="39"/>
            <w:col w:w="3618" w:space="578"/>
            <w:col w:w="4850"/>
          </w:cols>
        </w:sectPr>
      </w:pPr>
    </w:p>
    <w:p w14:paraId="77D11888">
      <w:pPr>
        <w:pStyle w:val="3"/>
        <w:spacing w:line="273" w:lineRule="auto"/>
        <w:ind w:left="43"/>
        <w:jc w:val="both"/>
      </w:pPr>
      <w:r>
        <w:rPr>
          <w:w w:val="110"/>
        </w:rPr>
        <w:t>effectively incorporating relevant audio and visual information at the same</w:t>
      </w:r>
      <w:r>
        <w:rPr>
          <w:spacing w:val="-7"/>
          <w:w w:val="110"/>
        </w:rPr>
        <w:t xml:space="preserve"> </w:t>
      </w:r>
      <w:r>
        <w:rPr>
          <w:w w:val="110"/>
        </w:rPr>
        <w:t>time.</w:t>
      </w:r>
      <w:r>
        <w:rPr>
          <w:spacing w:val="-6"/>
          <w:w w:val="110"/>
        </w:rPr>
        <w:t xml:space="preserve"> </w:t>
      </w:r>
      <w:r>
        <w:rPr>
          <w:w w:val="110"/>
        </w:rPr>
        <w:t>Similarly,</w:t>
      </w:r>
      <w:r>
        <w:rPr>
          <w:spacing w:val="-6"/>
          <w:w w:val="110"/>
        </w:rPr>
        <w:t xml:space="preserve"> </w:t>
      </w:r>
      <w:r>
        <w:rPr>
          <w:w w:val="110"/>
        </w:rPr>
        <w:t>we</w:t>
      </w:r>
      <w:r>
        <w:rPr>
          <w:spacing w:val="-7"/>
          <w:w w:val="110"/>
        </w:rPr>
        <w:t xml:space="preserve"> </w:t>
      </w:r>
      <w:r>
        <w:rPr>
          <w:w w:val="110"/>
        </w:rPr>
        <w:t>can</w:t>
      </w:r>
      <w:r>
        <w:rPr>
          <w:spacing w:val="-6"/>
          <w:w w:val="110"/>
        </w:rPr>
        <w:t xml:space="preserve"> </w:t>
      </w:r>
      <w:r>
        <w:rPr>
          <w:w w:val="110"/>
        </w:rPr>
        <w:t>obtain</w:t>
      </w:r>
      <w:r>
        <w:rPr>
          <w:spacing w:val="-6"/>
          <w:w w:val="110"/>
        </w:rPr>
        <w:t xml:space="preserve"> </w:t>
      </w:r>
      <w:r>
        <w:rPr>
          <w:w w:val="110"/>
        </w:rPr>
        <w:t>the</w:t>
      </w:r>
      <w:r>
        <w:rPr>
          <w:spacing w:val="-6"/>
          <w:w w:val="110"/>
        </w:rPr>
        <w:t xml:space="preserve"> </w:t>
      </w:r>
      <w:r>
        <w:rPr>
          <w:w w:val="110"/>
        </w:rPr>
        <w:t>audio-leading</w:t>
      </w:r>
      <w:r>
        <w:rPr>
          <w:spacing w:val="-7"/>
          <w:w w:val="110"/>
        </w:rPr>
        <w:t xml:space="preserve"> </w:t>
      </w:r>
      <w:r>
        <w:rPr>
          <w:w w:val="110"/>
        </w:rPr>
        <w:t>fused</w:t>
      </w:r>
      <w:r>
        <w:rPr>
          <w:spacing w:val="-6"/>
          <w:w w:val="110"/>
        </w:rPr>
        <w:t xml:space="preserve"> </w:t>
      </w:r>
      <w:r>
        <w:rPr>
          <w:spacing w:val="-2"/>
          <w:w w:val="110"/>
        </w:rPr>
        <w:t>representa-</w:t>
      </w:r>
    </w:p>
    <w:p w14:paraId="26102FDC">
      <w:pPr>
        <w:pStyle w:val="3"/>
        <w:spacing w:line="184" w:lineRule="exact"/>
        <w:ind w:left="43"/>
        <w:jc w:val="both"/>
      </w:pPr>
      <w:r>
        <w:rPr>
          <w:w w:val="110"/>
        </w:rPr>
        <w:t>tion</w:t>
      </w:r>
      <w:r>
        <w:rPr>
          <w:spacing w:val="4"/>
          <w:w w:val="110"/>
        </w:rPr>
        <w:t xml:space="preserve"> </w:t>
      </w:r>
      <w:r>
        <w:rPr>
          <w:rFonts w:ascii="Cambria" w:eastAsia="Cambria"/>
          <w:w w:val="110"/>
        </w:rPr>
        <w:t>𝐻</w:t>
      </w:r>
      <w:r>
        <w:rPr>
          <w:rFonts w:ascii="Cambria" w:eastAsia="Cambria"/>
          <w:w w:val="110"/>
          <w:vertAlign w:val="superscript"/>
        </w:rPr>
        <w:t>𝑎</w:t>
      </w:r>
      <w:r>
        <w:rPr>
          <w:rFonts w:ascii="Cambria" w:eastAsia="Cambria"/>
          <w:w w:val="110"/>
          <w:position w:val="10"/>
          <w:sz w:val="10"/>
          <w:vertAlign w:val="baseline"/>
        </w:rPr>
        <w:t>(𝑛)</w:t>
      </w:r>
      <w:r>
        <w:rPr>
          <w:rFonts w:ascii="Cambria" w:eastAsia="Cambria"/>
          <w:spacing w:val="44"/>
          <w:w w:val="110"/>
          <w:position w:val="10"/>
          <w:sz w:val="10"/>
          <w:vertAlign w:val="baseline"/>
        </w:rPr>
        <w:t xml:space="preserve"> </w:t>
      </w:r>
      <w:r>
        <w:rPr>
          <w:w w:val="110"/>
          <w:vertAlign w:val="baseline"/>
        </w:rPr>
        <w:t>and</w:t>
      </w:r>
      <w:r>
        <w:rPr>
          <w:spacing w:val="5"/>
          <w:w w:val="110"/>
          <w:vertAlign w:val="baseline"/>
        </w:rPr>
        <w:t xml:space="preserve"> </w:t>
      </w:r>
      <w:r>
        <w:rPr>
          <w:w w:val="110"/>
          <w:vertAlign w:val="baseline"/>
        </w:rPr>
        <w:t>the</w:t>
      </w:r>
      <w:r>
        <w:rPr>
          <w:spacing w:val="5"/>
          <w:w w:val="110"/>
          <w:vertAlign w:val="baseline"/>
        </w:rPr>
        <w:t xml:space="preserve"> </w:t>
      </w:r>
      <w:r>
        <w:rPr>
          <w:w w:val="110"/>
          <w:vertAlign w:val="baseline"/>
        </w:rPr>
        <w:t>video-leading</w:t>
      </w:r>
      <w:r>
        <w:rPr>
          <w:spacing w:val="5"/>
          <w:w w:val="110"/>
          <w:vertAlign w:val="baseline"/>
        </w:rPr>
        <w:t xml:space="preserve"> </w:t>
      </w:r>
      <w:r>
        <w:rPr>
          <w:w w:val="110"/>
          <w:vertAlign w:val="baseline"/>
        </w:rPr>
        <w:t>fused</w:t>
      </w:r>
      <w:r>
        <w:rPr>
          <w:spacing w:val="4"/>
          <w:w w:val="110"/>
          <w:vertAlign w:val="baseline"/>
        </w:rPr>
        <w:t xml:space="preserve"> </w:t>
      </w:r>
      <w:r>
        <w:rPr>
          <w:w w:val="110"/>
          <w:vertAlign w:val="baseline"/>
        </w:rPr>
        <w:t>representation</w:t>
      </w:r>
      <w:r>
        <w:rPr>
          <w:spacing w:val="5"/>
          <w:w w:val="110"/>
          <w:vertAlign w:val="baseline"/>
        </w:rPr>
        <w:t xml:space="preserve"> </w:t>
      </w:r>
      <w:r>
        <w:rPr>
          <w:rFonts w:ascii="Cambria" w:eastAsia="Cambria"/>
          <w:w w:val="110"/>
          <w:vertAlign w:val="baseline"/>
        </w:rPr>
        <w:t>𝐻</w:t>
      </w:r>
      <w:r>
        <w:rPr>
          <w:rFonts w:ascii="Cambria" w:eastAsia="Cambria"/>
          <w:w w:val="110"/>
          <w:vertAlign w:val="superscript"/>
        </w:rPr>
        <w:t>𝑣</w:t>
      </w:r>
      <w:r>
        <w:rPr>
          <w:rFonts w:ascii="Cambria" w:eastAsia="Cambria"/>
          <w:w w:val="110"/>
          <w:position w:val="10"/>
          <w:sz w:val="10"/>
          <w:vertAlign w:val="baseline"/>
        </w:rPr>
        <w:t>(𝑛)</w:t>
      </w:r>
      <w:r>
        <w:rPr>
          <w:rFonts w:ascii="Cambria" w:eastAsia="Cambria"/>
          <w:spacing w:val="44"/>
          <w:w w:val="110"/>
          <w:position w:val="10"/>
          <w:sz w:val="10"/>
          <w:vertAlign w:val="baseline"/>
        </w:rPr>
        <w:t xml:space="preserve"> </w:t>
      </w:r>
      <w:r>
        <w:rPr>
          <w:w w:val="110"/>
          <w:vertAlign w:val="baseline"/>
        </w:rPr>
        <w:t>by</w:t>
      </w:r>
      <w:r>
        <w:rPr>
          <w:spacing w:val="5"/>
          <w:w w:val="110"/>
          <w:vertAlign w:val="baseline"/>
        </w:rPr>
        <w:t xml:space="preserve"> </w:t>
      </w:r>
      <w:r>
        <w:rPr>
          <w:spacing w:val="-2"/>
          <w:w w:val="110"/>
          <w:vertAlign w:val="baseline"/>
        </w:rPr>
        <w:t>stacking</w:t>
      </w:r>
    </w:p>
    <w:p w14:paraId="596C490E">
      <w:pPr>
        <w:pStyle w:val="3"/>
        <w:spacing w:before="12" w:line="271" w:lineRule="auto"/>
        <w:ind w:left="43"/>
        <w:jc w:val="both"/>
      </w:pPr>
      <w:r>
        <w:rPr>
          <w:rFonts w:ascii="Cambria" w:eastAsia="Cambria"/>
          <w:w w:val="110"/>
        </w:rPr>
        <w:t xml:space="preserve">𝑛 </w:t>
      </w:r>
      <w:r>
        <w:rPr>
          <w:w w:val="110"/>
        </w:rPr>
        <w:t xml:space="preserve">layers of </w:t>
      </w:r>
      <w:r>
        <w:rPr>
          <w:rFonts w:ascii="Cambria" w:eastAsia="Cambria"/>
          <w:w w:val="110"/>
        </w:rPr>
        <w:t>MMA</w:t>
      </w:r>
      <w:r>
        <w:rPr>
          <w:rFonts w:ascii="Cambria" w:eastAsia="Cambria"/>
          <w:w w:val="110"/>
          <w:vertAlign w:val="subscript"/>
        </w:rPr>
        <w:t>𝑎</w:t>
      </w:r>
      <w:r>
        <w:rPr>
          <w:rFonts w:ascii="Cambria" w:eastAsia="Cambria"/>
          <w:w w:val="110"/>
          <w:vertAlign w:val="baseline"/>
        </w:rPr>
        <w:t xml:space="preserve"> </w:t>
      </w:r>
      <w:r>
        <w:rPr>
          <w:w w:val="110"/>
          <w:vertAlign w:val="baseline"/>
        </w:rPr>
        <w:t xml:space="preserve">and </w:t>
      </w:r>
      <w:r>
        <w:rPr>
          <w:rFonts w:ascii="Cambria" w:eastAsia="Cambria"/>
          <w:w w:val="110"/>
          <w:vertAlign w:val="baseline"/>
        </w:rPr>
        <w:t>MMA</w:t>
      </w:r>
      <w:r>
        <w:rPr>
          <w:rFonts w:ascii="Cambria" w:eastAsia="Cambria"/>
          <w:w w:val="110"/>
          <w:vertAlign w:val="subscript"/>
        </w:rPr>
        <w:t>𝑣</w:t>
      </w:r>
      <w:r>
        <w:rPr>
          <w:w w:val="110"/>
          <w:vertAlign w:val="baseline"/>
        </w:rPr>
        <w:t>, respectively. These fused features can capture rich cross-modal dependencies and are more suitable for the MECPEC task.</w:t>
      </w:r>
    </w:p>
    <w:p w14:paraId="45F2189C">
      <w:pPr>
        <w:pStyle w:val="3"/>
        <w:spacing w:before="3" w:line="159" w:lineRule="exact"/>
        <w:ind w:left="282"/>
      </w:pPr>
      <w:r>
        <w:rPr>
          <w:w w:val="110"/>
        </w:rPr>
        <w:t>The</w:t>
      </w:r>
      <w:r>
        <w:rPr>
          <w:spacing w:val="30"/>
          <w:w w:val="110"/>
        </w:rPr>
        <w:t xml:space="preserve"> </w:t>
      </w:r>
      <w:r>
        <w:rPr>
          <w:w w:val="110"/>
        </w:rPr>
        <w:t>goal</w:t>
      </w:r>
      <w:r>
        <w:rPr>
          <w:spacing w:val="31"/>
          <w:w w:val="110"/>
        </w:rPr>
        <w:t xml:space="preserve"> </w:t>
      </w:r>
      <w:r>
        <w:rPr>
          <w:w w:val="110"/>
        </w:rPr>
        <w:t>of</w:t>
      </w:r>
      <w:r>
        <w:rPr>
          <w:spacing w:val="31"/>
          <w:w w:val="110"/>
        </w:rPr>
        <w:t xml:space="preserve"> </w:t>
      </w:r>
      <w:r>
        <w:rPr>
          <w:w w:val="110"/>
        </w:rPr>
        <w:t>the</w:t>
      </w:r>
      <w:r>
        <w:rPr>
          <w:spacing w:val="31"/>
          <w:w w:val="110"/>
        </w:rPr>
        <w:t xml:space="preserve"> </w:t>
      </w:r>
      <w:r>
        <w:rPr>
          <w:w w:val="110"/>
        </w:rPr>
        <w:t>adaptive</w:t>
      </w:r>
      <w:r>
        <w:rPr>
          <w:spacing w:val="31"/>
          <w:w w:val="110"/>
        </w:rPr>
        <w:t xml:space="preserve"> </w:t>
      </w:r>
      <w:r>
        <w:rPr>
          <w:w w:val="110"/>
        </w:rPr>
        <w:t>fusion</w:t>
      </w:r>
      <w:r>
        <w:rPr>
          <w:spacing w:val="31"/>
          <w:w w:val="110"/>
        </w:rPr>
        <w:t xml:space="preserve"> </w:t>
      </w:r>
      <w:r>
        <w:rPr>
          <w:w w:val="110"/>
        </w:rPr>
        <w:t>submodule</w:t>
      </w:r>
      <w:r>
        <w:rPr>
          <w:spacing w:val="30"/>
          <w:w w:val="110"/>
        </w:rPr>
        <w:t xml:space="preserve"> </w:t>
      </w:r>
      <w:r>
        <w:rPr>
          <w:w w:val="110"/>
        </w:rPr>
        <w:t>is</w:t>
      </w:r>
      <w:r>
        <w:rPr>
          <w:spacing w:val="31"/>
          <w:w w:val="110"/>
        </w:rPr>
        <w:t xml:space="preserve"> </w:t>
      </w:r>
      <w:r>
        <w:rPr>
          <w:w w:val="110"/>
        </w:rPr>
        <w:t>to</w:t>
      </w:r>
      <w:r>
        <w:rPr>
          <w:spacing w:val="31"/>
          <w:w w:val="110"/>
        </w:rPr>
        <w:t xml:space="preserve"> </w:t>
      </w:r>
      <w:r>
        <w:rPr>
          <w:w w:val="110"/>
        </w:rPr>
        <w:t>fuse</w:t>
      </w:r>
      <w:r>
        <w:rPr>
          <w:spacing w:val="31"/>
          <w:w w:val="110"/>
        </w:rPr>
        <w:t xml:space="preserve"> </w:t>
      </w:r>
      <w:r>
        <w:rPr>
          <w:w w:val="110"/>
        </w:rPr>
        <w:t>the</w:t>
      </w:r>
      <w:r>
        <w:rPr>
          <w:spacing w:val="31"/>
          <w:w w:val="110"/>
        </w:rPr>
        <w:t xml:space="preserve"> </w:t>
      </w:r>
      <w:r>
        <w:rPr>
          <w:spacing w:val="-2"/>
          <w:w w:val="110"/>
        </w:rPr>
        <w:t>multi-</w:t>
      </w:r>
    </w:p>
    <w:p w14:paraId="5E0D9D32">
      <w:pPr>
        <w:pStyle w:val="8"/>
        <w:numPr>
          <w:ilvl w:val="0"/>
          <w:numId w:val="5"/>
        </w:numPr>
        <w:tabs>
          <w:tab w:val="left" w:pos="255"/>
          <w:tab w:val="left" w:pos="257"/>
        </w:tabs>
        <w:spacing w:before="102" w:after="0" w:line="273" w:lineRule="auto"/>
        <w:ind w:left="257" w:right="41" w:hanging="215"/>
        <w:jc w:val="left"/>
        <w:rPr>
          <w:sz w:val="16"/>
        </w:rPr>
      </w:pPr>
      <w:r>
        <w:br w:type="column"/>
      </w:r>
      <w:r>
        <w:rPr>
          <w:b/>
          <w:w w:val="110"/>
          <w:sz w:val="16"/>
        </w:rPr>
        <w:t>Inter-past</w:t>
      </w:r>
      <w:r>
        <w:rPr>
          <w:w w:val="110"/>
          <w:sz w:val="16"/>
        </w:rPr>
        <w:t>. It reflects the influence of the previous utterance of other speaker(s) on the current utterance.</w:t>
      </w:r>
    </w:p>
    <w:p w14:paraId="6DF09635">
      <w:pPr>
        <w:pStyle w:val="8"/>
        <w:numPr>
          <w:ilvl w:val="0"/>
          <w:numId w:val="5"/>
        </w:numPr>
        <w:tabs>
          <w:tab w:val="left" w:pos="255"/>
          <w:tab w:val="left" w:pos="257"/>
        </w:tabs>
        <w:spacing w:before="4" w:after="0" w:line="273" w:lineRule="auto"/>
        <w:ind w:left="257" w:right="41" w:hanging="215"/>
        <w:jc w:val="left"/>
        <w:rPr>
          <w:sz w:val="16"/>
        </w:rPr>
      </w:pPr>
      <w:r>
        <w:rPr>
          <w:b/>
          <w:w w:val="110"/>
          <w:sz w:val="16"/>
        </w:rPr>
        <w:t>Inter-future</w:t>
      </w:r>
      <w:r>
        <w:rPr>
          <w:w w:val="110"/>
          <w:sz w:val="16"/>
        </w:rPr>
        <w:t>. It reflects the influence of the following utterance of other speaker(s) on the current utterance.</w:t>
      </w:r>
    </w:p>
    <w:p w14:paraId="2F5C73BD">
      <w:pPr>
        <w:pStyle w:val="8"/>
        <w:numPr>
          <w:ilvl w:val="0"/>
          <w:numId w:val="5"/>
        </w:numPr>
        <w:tabs>
          <w:tab w:val="left" w:pos="255"/>
          <w:tab w:val="left" w:pos="257"/>
        </w:tabs>
        <w:spacing w:before="4" w:after="0" w:line="273" w:lineRule="auto"/>
        <w:ind w:left="257" w:right="41" w:hanging="215"/>
        <w:jc w:val="left"/>
        <w:rPr>
          <w:sz w:val="16"/>
        </w:rPr>
      </w:pPr>
      <w:r>
        <w:rPr>
          <w:b/>
          <w:w w:val="110"/>
          <w:sz w:val="16"/>
        </w:rPr>
        <w:t>Self-loop</w:t>
      </w:r>
      <w:r>
        <w:rPr>
          <w:w w:val="110"/>
          <w:sz w:val="16"/>
        </w:rPr>
        <w:t>. It reflects the influence of the current utterance of the same speaker on itself.</w:t>
      </w:r>
    </w:p>
    <w:p w14:paraId="087DBD87">
      <w:pPr>
        <w:pStyle w:val="8"/>
        <w:spacing w:after="0" w:line="273" w:lineRule="auto"/>
        <w:jc w:val="left"/>
        <w:rPr>
          <w:sz w:val="16"/>
        </w:rPr>
        <w:sectPr>
          <w:type w:val="continuous"/>
          <w:pgSz w:w="11910" w:h="15880"/>
          <w:pgMar w:top="620" w:right="708" w:bottom="280" w:left="708" w:header="655" w:footer="442" w:gutter="0"/>
          <w:cols w:equalWidth="0" w:num="2">
            <w:col w:w="5066" w:space="579"/>
            <w:col w:w="4849"/>
          </w:cols>
        </w:sectPr>
      </w:pPr>
    </w:p>
    <w:p w14:paraId="14427A30">
      <w:pPr>
        <w:pStyle w:val="3"/>
        <w:spacing w:line="210" w:lineRule="exact"/>
        <w:ind w:left="43"/>
      </w:pPr>
      <w:r>
        <w:rPr>
          <w:w w:val="110"/>
        </w:rPr>
        <w:t xml:space="preserve">modal features </w:t>
      </w:r>
      <w:r>
        <w:rPr>
          <w:rFonts w:ascii="Cambria" w:eastAsia="Cambria"/>
          <w:w w:val="110"/>
        </w:rPr>
        <w:t>𝐻</w:t>
      </w:r>
      <w:r>
        <w:rPr>
          <w:rFonts w:ascii="Cambria" w:eastAsia="Cambria"/>
          <w:w w:val="110"/>
          <w:vertAlign w:val="superscript"/>
        </w:rPr>
        <w:t>𝑡</w:t>
      </w:r>
      <w:r>
        <w:rPr>
          <w:rFonts w:ascii="Cambria" w:eastAsia="Cambria"/>
          <w:w w:val="110"/>
          <w:position w:val="10"/>
          <w:sz w:val="10"/>
          <w:vertAlign w:val="baseline"/>
        </w:rPr>
        <w:t>(𝑛)</w:t>
      </w:r>
      <w:r>
        <w:rPr>
          <w:rFonts w:ascii="Cambria" w:eastAsia="Cambria"/>
          <w:spacing w:val="-6"/>
          <w:w w:val="110"/>
          <w:position w:val="10"/>
          <w:sz w:val="10"/>
          <w:vertAlign w:val="baseline"/>
        </w:rPr>
        <w:t xml:space="preserve"> </w:t>
      </w:r>
      <w:r>
        <w:rPr>
          <w:w w:val="110"/>
          <w:vertAlign w:val="baseline"/>
        </w:rPr>
        <w:t xml:space="preserve">, </w:t>
      </w:r>
      <w:r>
        <w:rPr>
          <w:rFonts w:ascii="Cambria" w:eastAsia="Cambria"/>
          <w:w w:val="110"/>
          <w:vertAlign w:val="baseline"/>
        </w:rPr>
        <w:t>𝐻</w:t>
      </w:r>
      <w:r>
        <w:rPr>
          <w:rFonts w:ascii="Cambria" w:eastAsia="Cambria"/>
          <w:w w:val="110"/>
          <w:vertAlign w:val="superscript"/>
        </w:rPr>
        <w:t>𝑎</w:t>
      </w:r>
      <w:r>
        <w:rPr>
          <w:rFonts w:ascii="Cambria" w:eastAsia="Cambria"/>
          <w:w w:val="110"/>
          <w:position w:val="10"/>
          <w:sz w:val="10"/>
          <w:vertAlign w:val="baseline"/>
        </w:rPr>
        <w:t>(𝑛)</w:t>
      </w:r>
      <w:r>
        <w:rPr>
          <w:rFonts w:ascii="Cambria" w:eastAsia="Cambria"/>
          <w:spacing w:val="-6"/>
          <w:w w:val="110"/>
          <w:position w:val="10"/>
          <w:sz w:val="10"/>
          <w:vertAlign w:val="baseline"/>
        </w:rPr>
        <w:t xml:space="preserve"> </w:t>
      </w:r>
      <w:r>
        <w:rPr>
          <w:w w:val="110"/>
          <w:vertAlign w:val="baseline"/>
        </w:rPr>
        <w:t xml:space="preserve">, and </w:t>
      </w:r>
      <w:r>
        <w:rPr>
          <w:rFonts w:ascii="Cambria" w:eastAsia="Cambria"/>
          <w:w w:val="110"/>
          <w:vertAlign w:val="baseline"/>
        </w:rPr>
        <w:t>𝐻</w:t>
      </w:r>
      <w:r>
        <w:rPr>
          <w:rFonts w:ascii="Cambria" w:eastAsia="Cambria"/>
          <w:w w:val="110"/>
          <w:vertAlign w:val="superscript"/>
        </w:rPr>
        <w:t>𝑣</w:t>
      </w:r>
      <w:r>
        <w:rPr>
          <w:rFonts w:ascii="Cambria" w:eastAsia="Cambria"/>
          <w:w w:val="110"/>
          <w:position w:val="10"/>
          <w:sz w:val="10"/>
          <w:vertAlign w:val="baseline"/>
        </w:rPr>
        <w:t>(𝑛)</w:t>
      </w:r>
      <w:r>
        <w:rPr>
          <w:rFonts w:ascii="Cambria" w:eastAsia="Cambria"/>
          <w:spacing w:val="40"/>
          <w:w w:val="110"/>
          <w:position w:val="10"/>
          <w:sz w:val="10"/>
          <w:vertAlign w:val="baseline"/>
        </w:rPr>
        <w:t xml:space="preserve"> </w:t>
      </w:r>
      <w:r>
        <w:rPr>
          <w:w w:val="110"/>
          <w:vertAlign w:val="baseline"/>
        </w:rPr>
        <w:t>according to their contributions adaptively.</w:t>
      </w:r>
      <w:r>
        <w:rPr>
          <w:spacing w:val="15"/>
          <w:w w:val="110"/>
          <w:vertAlign w:val="baseline"/>
        </w:rPr>
        <w:t xml:space="preserve"> </w:t>
      </w:r>
      <w:r>
        <w:rPr>
          <w:w w:val="110"/>
          <w:vertAlign w:val="baseline"/>
        </w:rPr>
        <w:t>Therefore,</w:t>
      </w:r>
      <w:r>
        <w:rPr>
          <w:spacing w:val="17"/>
          <w:w w:val="110"/>
          <w:vertAlign w:val="baseline"/>
        </w:rPr>
        <w:t xml:space="preserve"> </w:t>
      </w:r>
      <w:r>
        <w:rPr>
          <w:w w:val="110"/>
          <w:vertAlign w:val="baseline"/>
        </w:rPr>
        <w:t>we</w:t>
      </w:r>
      <w:r>
        <w:rPr>
          <w:spacing w:val="17"/>
          <w:w w:val="110"/>
          <w:vertAlign w:val="baseline"/>
        </w:rPr>
        <w:t xml:space="preserve"> </w:t>
      </w:r>
      <w:r>
        <w:rPr>
          <w:w w:val="110"/>
          <w:vertAlign w:val="baseline"/>
        </w:rPr>
        <w:t>first</w:t>
      </w:r>
      <w:r>
        <w:rPr>
          <w:spacing w:val="16"/>
          <w:w w:val="110"/>
          <w:vertAlign w:val="baseline"/>
        </w:rPr>
        <w:t xml:space="preserve"> </w:t>
      </w:r>
      <w:r>
        <w:rPr>
          <w:w w:val="110"/>
          <w:vertAlign w:val="baseline"/>
        </w:rPr>
        <w:t>send</w:t>
      </w:r>
      <w:r>
        <w:rPr>
          <w:spacing w:val="17"/>
          <w:w w:val="110"/>
          <w:vertAlign w:val="baseline"/>
        </w:rPr>
        <w:t xml:space="preserve"> </w:t>
      </w:r>
      <w:r>
        <w:rPr>
          <w:w w:val="110"/>
          <w:vertAlign w:val="baseline"/>
        </w:rPr>
        <w:t>the</w:t>
      </w:r>
      <w:r>
        <w:rPr>
          <w:spacing w:val="17"/>
          <w:w w:val="110"/>
          <w:vertAlign w:val="baseline"/>
        </w:rPr>
        <w:t xml:space="preserve"> </w:t>
      </w:r>
      <w:r>
        <w:rPr>
          <w:w w:val="110"/>
          <w:vertAlign w:val="baseline"/>
        </w:rPr>
        <w:t>concatenation</w:t>
      </w:r>
      <w:r>
        <w:rPr>
          <w:spacing w:val="17"/>
          <w:w w:val="110"/>
          <w:vertAlign w:val="baseline"/>
        </w:rPr>
        <w:t xml:space="preserve"> </w:t>
      </w:r>
      <w:r>
        <w:rPr>
          <w:w w:val="110"/>
          <w:vertAlign w:val="baseline"/>
        </w:rPr>
        <w:t>of</w:t>
      </w:r>
      <w:r>
        <w:rPr>
          <w:spacing w:val="16"/>
          <w:w w:val="110"/>
          <w:vertAlign w:val="baseline"/>
        </w:rPr>
        <w:t xml:space="preserve"> </w:t>
      </w:r>
      <w:r>
        <w:rPr>
          <w:rFonts w:ascii="Cambria" w:eastAsia="Cambria"/>
          <w:w w:val="110"/>
          <w:vertAlign w:val="baseline"/>
        </w:rPr>
        <w:t>𝐻</w:t>
      </w:r>
      <w:r>
        <w:rPr>
          <w:rFonts w:ascii="Cambria" w:eastAsia="Cambria"/>
          <w:w w:val="110"/>
          <w:vertAlign w:val="superscript"/>
        </w:rPr>
        <w:t>𝑡</w:t>
      </w:r>
      <w:r>
        <w:rPr>
          <w:rFonts w:ascii="Cambria" w:eastAsia="Cambria"/>
          <w:w w:val="110"/>
          <w:position w:val="10"/>
          <w:sz w:val="10"/>
          <w:vertAlign w:val="baseline"/>
        </w:rPr>
        <w:t>(𝑛)</w:t>
      </w:r>
      <w:r>
        <w:rPr>
          <w:rFonts w:ascii="Cambria" w:eastAsia="Cambria"/>
          <w:spacing w:val="-6"/>
          <w:w w:val="110"/>
          <w:position w:val="10"/>
          <w:sz w:val="10"/>
          <w:vertAlign w:val="baseline"/>
        </w:rPr>
        <w:t xml:space="preserve"> </w:t>
      </w:r>
      <w:r>
        <w:rPr>
          <w:w w:val="110"/>
          <w:vertAlign w:val="baseline"/>
        </w:rPr>
        <w:t>,</w:t>
      </w:r>
      <w:r>
        <w:rPr>
          <w:spacing w:val="17"/>
          <w:w w:val="110"/>
          <w:vertAlign w:val="baseline"/>
        </w:rPr>
        <w:t xml:space="preserve"> </w:t>
      </w:r>
      <w:r>
        <w:rPr>
          <w:rFonts w:ascii="Cambria" w:eastAsia="Cambria"/>
          <w:w w:val="110"/>
          <w:vertAlign w:val="baseline"/>
        </w:rPr>
        <w:t>𝐻</w:t>
      </w:r>
      <w:r>
        <w:rPr>
          <w:rFonts w:ascii="Cambria" w:eastAsia="Cambria"/>
          <w:w w:val="110"/>
          <w:vertAlign w:val="superscript"/>
        </w:rPr>
        <w:t>𝑎</w:t>
      </w:r>
      <w:r>
        <w:rPr>
          <w:rFonts w:ascii="Cambria" w:eastAsia="Cambria"/>
          <w:w w:val="110"/>
          <w:position w:val="10"/>
          <w:sz w:val="10"/>
          <w:vertAlign w:val="baseline"/>
        </w:rPr>
        <w:t>(𝑛)</w:t>
      </w:r>
      <w:r>
        <w:rPr>
          <w:rFonts w:ascii="Cambria" w:eastAsia="Cambria"/>
          <w:spacing w:val="-6"/>
          <w:w w:val="110"/>
          <w:position w:val="10"/>
          <w:sz w:val="10"/>
          <w:vertAlign w:val="baseline"/>
        </w:rPr>
        <w:t xml:space="preserve"> </w:t>
      </w:r>
      <w:r>
        <w:rPr>
          <w:spacing w:val="-10"/>
          <w:w w:val="110"/>
          <w:vertAlign w:val="baseline"/>
        </w:rPr>
        <w:t>,</w:t>
      </w:r>
    </w:p>
    <w:p w14:paraId="252F2BC7">
      <w:pPr>
        <w:pStyle w:val="3"/>
        <w:spacing w:before="88" w:line="214" w:lineRule="exact"/>
        <w:ind w:left="282"/>
        <w:rPr>
          <w:rFonts w:ascii="Cambria" w:eastAsia="Cambria"/>
          <w:position w:val="-3"/>
          <w:sz w:val="12"/>
        </w:rPr>
      </w:pPr>
      <w:r>
        <w:br w:type="column"/>
      </w:r>
      <w:r>
        <w:rPr>
          <w:w w:val="110"/>
        </w:rPr>
        <w:t>Correspondingly,</w:t>
      </w:r>
      <w:r>
        <w:rPr>
          <w:spacing w:val="-1"/>
          <w:w w:val="110"/>
        </w:rPr>
        <w:t xml:space="preserve"> </w:t>
      </w:r>
      <w:r>
        <w:rPr>
          <w:w w:val="110"/>
        </w:rPr>
        <w:t xml:space="preserve">the edge between </w:t>
      </w:r>
      <w:r>
        <w:rPr>
          <w:rFonts w:ascii="Cambria" w:eastAsia="Cambria"/>
          <w:w w:val="110"/>
        </w:rPr>
        <w:t>𝑣</w:t>
      </w:r>
      <w:r>
        <w:rPr>
          <w:rFonts w:ascii="Cambria" w:eastAsia="Cambria"/>
          <w:w w:val="110"/>
          <w:position w:val="-3"/>
          <w:sz w:val="12"/>
        </w:rPr>
        <w:t>𝑖</w:t>
      </w:r>
      <w:r>
        <w:rPr>
          <w:rFonts w:ascii="Cambria" w:eastAsia="Cambria"/>
          <w:spacing w:val="24"/>
          <w:w w:val="110"/>
          <w:position w:val="-3"/>
          <w:sz w:val="12"/>
        </w:rPr>
        <w:t xml:space="preserve"> </w:t>
      </w:r>
      <w:r>
        <w:rPr>
          <w:w w:val="110"/>
        </w:rPr>
        <w:t xml:space="preserve">and </w:t>
      </w:r>
      <w:r>
        <w:rPr>
          <w:rFonts w:ascii="Cambria" w:eastAsia="Cambria"/>
          <w:spacing w:val="-8"/>
          <w:w w:val="110"/>
        </w:rPr>
        <w:t>𝑣</w:t>
      </w:r>
      <w:r>
        <w:rPr>
          <w:rFonts w:ascii="Cambria" w:eastAsia="Cambria"/>
          <w:spacing w:val="-8"/>
          <w:w w:val="110"/>
          <w:position w:val="-3"/>
          <w:sz w:val="12"/>
        </w:rPr>
        <w:t>𝑗</w:t>
      </w:r>
    </w:p>
    <w:p w14:paraId="666B56A9">
      <w:pPr>
        <w:spacing w:before="0" w:line="16" w:lineRule="exact"/>
        <w:ind w:left="43" w:right="0" w:firstLine="0"/>
        <w:jc w:val="left"/>
        <w:rPr>
          <w:rFonts w:ascii="Cambria"/>
          <w:sz w:val="16"/>
        </w:rPr>
      </w:pPr>
      <w:r>
        <w:rPr>
          <w:rFonts w:ascii="Cambria"/>
          <w:spacing w:val="-10"/>
          <w:w w:val="95"/>
          <w:sz w:val="16"/>
        </w:rPr>
        <w:t>(</w:t>
      </w:r>
    </w:p>
    <w:p w14:paraId="152AEBDD">
      <w:pPr>
        <w:pStyle w:val="3"/>
        <w:spacing w:before="103"/>
        <w:ind w:left="26"/>
        <w:rPr>
          <w:rFonts w:ascii="Cambria" w:eastAsia="Cambria"/>
        </w:rPr>
      </w:pPr>
      <w:r>
        <w:br w:type="column"/>
      </w:r>
      <w:r>
        <w:rPr>
          <w:w w:val="110"/>
        </w:rPr>
        <w:t>is</w:t>
      </w:r>
      <w:r>
        <w:rPr>
          <w:spacing w:val="3"/>
          <w:w w:val="110"/>
        </w:rPr>
        <w:t xml:space="preserve"> </w:t>
      </w:r>
      <w:r>
        <w:rPr>
          <w:w w:val="110"/>
        </w:rPr>
        <w:t>represented</w:t>
      </w:r>
      <w:r>
        <w:rPr>
          <w:spacing w:val="3"/>
          <w:w w:val="110"/>
        </w:rPr>
        <w:t xml:space="preserve"> </w:t>
      </w:r>
      <w:r>
        <w:rPr>
          <w:w w:val="110"/>
        </w:rPr>
        <w:t>as</w:t>
      </w:r>
      <w:r>
        <w:rPr>
          <w:spacing w:val="4"/>
          <w:w w:val="110"/>
        </w:rPr>
        <w:t xml:space="preserve"> </w:t>
      </w:r>
      <w:r>
        <w:rPr>
          <w:rFonts w:ascii="Cambria" w:eastAsia="Cambria"/>
          <w:spacing w:val="-17"/>
          <w:w w:val="110"/>
        </w:rPr>
        <w:t>𝑒</w:t>
      </w:r>
    </w:p>
    <w:p w14:paraId="4692F8CF">
      <w:pPr>
        <w:spacing w:before="103" w:line="198" w:lineRule="exact"/>
        <w:ind w:left="0" w:right="0" w:firstLine="0"/>
        <w:jc w:val="left"/>
        <w:rPr>
          <w:rFonts w:ascii="Cambria" w:eastAsia="Cambria"/>
          <w:position w:val="4"/>
          <w:sz w:val="16"/>
        </w:rPr>
      </w:pPr>
      <w:r>
        <w:br w:type="column"/>
      </w:r>
      <w:r>
        <w:rPr>
          <w:rFonts w:ascii="Cambria" w:eastAsia="Cambria"/>
          <w:w w:val="115"/>
          <w:sz w:val="12"/>
        </w:rPr>
        <w:t>𝑖𝑗</w:t>
      </w:r>
      <w:r>
        <w:rPr>
          <w:rFonts w:ascii="Cambria" w:eastAsia="Cambria"/>
          <w:spacing w:val="20"/>
          <w:w w:val="115"/>
          <w:sz w:val="12"/>
        </w:rPr>
        <w:t xml:space="preserve"> </w:t>
      </w:r>
      <w:r>
        <w:rPr>
          <w:rFonts w:ascii="Cambria" w:eastAsia="Cambria"/>
          <w:spacing w:val="-12"/>
          <w:w w:val="115"/>
          <w:position w:val="4"/>
          <w:sz w:val="16"/>
        </w:rPr>
        <w:t>=</w:t>
      </w:r>
    </w:p>
    <w:p w14:paraId="1DECCDB0">
      <w:pPr>
        <w:spacing w:after="0" w:line="198" w:lineRule="exact"/>
        <w:jc w:val="left"/>
        <w:rPr>
          <w:rFonts w:ascii="Cambria" w:eastAsia="Cambria"/>
          <w:position w:val="4"/>
          <w:sz w:val="16"/>
        </w:rPr>
        <w:sectPr>
          <w:type w:val="continuous"/>
          <w:pgSz w:w="11910" w:h="15880"/>
          <w:pgMar w:top="620" w:right="708" w:bottom="280" w:left="708" w:header="655" w:footer="442" w:gutter="0"/>
          <w:cols w:equalWidth="0" w:num="4">
            <w:col w:w="5066" w:space="314"/>
            <w:col w:w="3447" w:space="40"/>
            <w:col w:w="1325" w:space="0"/>
            <w:col w:w="302"/>
          </w:cols>
        </w:sectPr>
      </w:pPr>
    </w:p>
    <w:p w14:paraId="3E977432">
      <w:pPr>
        <w:pStyle w:val="3"/>
        <w:spacing w:before="3"/>
        <w:ind w:left="43"/>
      </w:pPr>
      <w:r>
        <w:rPr>
          <w:w w:val="110"/>
        </w:rPr>
        <w:t>and</w:t>
      </w:r>
      <w:r>
        <w:rPr>
          <w:spacing w:val="5"/>
          <w:w w:val="110"/>
        </w:rPr>
        <w:t xml:space="preserve"> </w:t>
      </w:r>
      <w:r>
        <w:rPr>
          <w:rFonts w:ascii="Cambria" w:eastAsia="Cambria"/>
          <w:w w:val="110"/>
        </w:rPr>
        <w:t>𝐻</w:t>
      </w:r>
      <w:r>
        <w:rPr>
          <w:rFonts w:ascii="Cambria" w:eastAsia="Cambria"/>
          <w:w w:val="110"/>
          <w:vertAlign w:val="superscript"/>
        </w:rPr>
        <w:t>𝑣</w:t>
      </w:r>
      <w:r>
        <w:rPr>
          <w:rFonts w:ascii="Cambria" w:eastAsia="Cambria"/>
          <w:w w:val="110"/>
          <w:position w:val="10"/>
          <w:sz w:val="10"/>
          <w:vertAlign w:val="baseline"/>
        </w:rPr>
        <w:t>(𝑛)</w:t>
      </w:r>
      <w:r>
        <w:rPr>
          <w:rFonts w:ascii="Cambria" w:eastAsia="Cambria"/>
          <w:spacing w:val="46"/>
          <w:w w:val="110"/>
          <w:position w:val="10"/>
          <w:sz w:val="10"/>
          <w:vertAlign w:val="baseline"/>
        </w:rPr>
        <w:t xml:space="preserve"> </w:t>
      </w:r>
      <w:r>
        <w:rPr>
          <w:w w:val="110"/>
          <w:vertAlign w:val="baseline"/>
        </w:rPr>
        <w:t>to</w:t>
      </w:r>
      <w:r>
        <w:rPr>
          <w:spacing w:val="6"/>
          <w:w w:val="110"/>
          <w:vertAlign w:val="baseline"/>
        </w:rPr>
        <w:t xml:space="preserve"> </w:t>
      </w:r>
      <w:r>
        <w:rPr>
          <w:w w:val="110"/>
          <w:vertAlign w:val="baseline"/>
        </w:rPr>
        <w:t>a</w:t>
      </w:r>
      <w:r>
        <w:rPr>
          <w:spacing w:val="5"/>
          <w:w w:val="110"/>
          <w:vertAlign w:val="baseline"/>
        </w:rPr>
        <w:t xml:space="preserve"> </w:t>
      </w:r>
      <w:r>
        <w:rPr>
          <w:w w:val="110"/>
          <w:vertAlign w:val="baseline"/>
        </w:rPr>
        <w:t>fully</w:t>
      </w:r>
      <w:r>
        <w:rPr>
          <w:spacing w:val="6"/>
          <w:w w:val="110"/>
          <w:vertAlign w:val="baseline"/>
        </w:rPr>
        <w:t xml:space="preserve"> </w:t>
      </w:r>
      <w:r>
        <w:rPr>
          <w:w w:val="110"/>
          <w:vertAlign w:val="baseline"/>
        </w:rPr>
        <w:t>connected</w:t>
      </w:r>
      <w:r>
        <w:rPr>
          <w:spacing w:val="6"/>
          <w:w w:val="110"/>
          <w:vertAlign w:val="baseline"/>
        </w:rPr>
        <w:t xml:space="preserve"> </w:t>
      </w:r>
      <w:r>
        <w:rPr>
          <w:w w:val="110"/>
          <w:vertAlign w:val="baseline"/>
        </w:rPr>
        <w:t>layer</w:t>
      </w:r>
      <w:r>
        <w:rPr>
          <w:spacing w:val="6"/>
          <w:w w:val="110"/>
          <w:vertAlign w:val="baseline"/>
        </w:rPr>
        <w:t xml:space="preserve"> </w:t>
      </w:r>
      <w:r>
        <w:rPr>
          <w:w w:val="110"/>
          <w:vertAlign w:val="baseline"/>
        </w:rPr>
        <w:t>to</w:t>
      </w:r>
      <w:r>
        <w:rPr>
          <w:spacing w:val="6"/>
          <w:w w:val="110"/>
          <w:vertAlign w:val="baseline"/>
        </w:rPr>
        <w:t xml:space="preserve"> </w:t>
      </w:r>
      <w:r>
        <w:rPr>
          <w:w w:val="110"/>
          <w:vertAlign w:val="baseline"/>
        </w:rPr>
        <w:t>get</w:t>
      </w:r>
      <w:r>
        <w:rPr>
          <w:spacing w:val="6"/>
          <w:w w:val="110"/>
          <w:vertAlign w:val="baseline"/>
        </w:rPr>
        <w:t xml:space="preserve"> </w:t>
      </w:r>
      <w:r>
        <w:rPr>
          <w:w w:val="110"/>
          <w:vertAlign w:val="baseline"/>
        </w:rPr>
        <w:t>the</w:t>
      </w:r>
      <w:r>
        <w:rPr>
          <w:spacing w:val="5"/>
          <w:w w:val="110"/>
          <w:vertAlign w:val="baseline"/>
        </w:rPr>
        <w:t xml:space="preserve"> </w:t>
      </w:r>
      <w:r>
        <w:rPr>
          <w:w w:val="110"/>
          <w:vertAlign w:val="baseline"/>
        </w:rPr>
        <w:t>initial</w:t>
      </w:r>
      <w:r>
        <w:rPr>
          <w:spacing w:val="6"/>
          <w:w w:val="110"/>
          <w:vertAlign w:val="baseline"/>
        </w:rPr>
        <w:t xml:space="preserve"> </w:t>
      </w:r>
      <w:r>
        <w:rPr>
          <w:w w:val="110"/>
          <w:vertAlign w:val="baseline"/>
        </w:rPr>
        <w:t>fused</w:t>
      </w:r>
      <w:r>
        <w:rPr>
          <w:spacing w:val="6"/>
          <w:w w:val="110"/>
          <w:vertAlign w:val="baseline"/>
        </w:rPr>
        <w:t xml:space="preserve"> </w:t>
      </w:r>
      <w:r>
        <w:rPr>
          <w:spacing w:val="-2"/>
          <w:w w:val="110"/>
          <w:vertAlign w:val="baseline"/>
        </w:rPr>
        <w:t>multimodal</w:t>
      </w:r>
    </w:p>
    <w:p w14:paraId="61798985">
      <w:pPr>
        <w:pStyle w:val="3"/>
        <w:spacing w:line="69" w:lineRule="auto"/>
        <w:ind w:left="96"/>
      </w:pPr>
      <w:r>
        <w:br w:type="column"/>
      </w:r>
      <w:r>
        <w:rPr>
          <w:rFonts w:ascii="Cambria" w:eastAsia="Cambria"/>
          <w:w w:val="105"/>
        </w:rPr>
        <w:t>𝑣</w:t>
      </w:r>
      <w:r>
        <w:rPr>
          <w:rFonts w:ascii="Cambria" w:eastAsia="Cambria"/>
          <w:w w:val="105"/>
          <w:position w:val="-3"/>
          <w:sz w:val="12"/>
        </w:rPr>
        <w:t>𝑖</w:t>
      </w:r>
      <w:r>
        <w:rPr>
          <w:rFonts w:ascii="Cambria" w:eastAsia="Cambria"/>
          <w:w w:val="105"/>
        </w:rPr>
        <w:t>,</w:t>
      </w:r>
      <w:r>
        <w:rPr>
          <w:rFonts w:ascii="Cambria" w:eastAsia="Cambria"/>
          <w:spacing w:val="-8"/>
          <w:w w:val="105"/>
        </w:rPr>
        <w:t xml:space="preserve"> </w:t>
      </w:r>
      <w:r>
        <w:rPr>
          <w:rFonts w:ascii="Cambria" w:eastAsia="Cambria"/>
          <w:w w:val="105"/>
        </w:rPr>
        <w:t>𝑟</w:t>
      </w:r>
      <w:r>
        <w:rPr>
          <w:rFonts w:ascii="Cambria" w:eastAsia="Cambria"/>
          <w:w w:val="105"/>
          <w:position w:val="-3"/>
          <w:sz w:val="12"/>
        </w:rPr>
        <w:t>𝑖𝑗</w:t>
      </w:r>
      <w:r>
        <w:rPr>
          <w:rFonts w:ascii="Cambria" w:eastAsia="Cambria"/>
          <w:spacing w:val="-10"/>
          <w:w w:val="105"/>
          <w:position w:val="-3"/>
          <w:sz w:val="12"/>
        </w:rPr>
        <w:t xml:space="preserve"> </w:t>
      </w:r>
      <w:r>
        <w:rPr>
          <w:rFonts w:ascii="Cambria" w:eastAsia="Cambria"/>
          <w:w w:val="105"/>
        </w:rPr>
        <w:t>,</w:t>
      </w:r>
      <w:r>
        <w:rPr>
          <w:rFonts w:ascii="Cambria" w:eastAsia="Cambria"/>
          <w:spacing w:val="-7"/>
          <w:w w:val="105"/>
        </w:rPr>
        <w:t xml:space="preserve"> </w:t>
      </w:r>
      <w:r>
        <w:rPr>
          <w:rFonts w:ascii="Cambria" w:eastAsia="Cambria"/>
          <w:w w:val="105"/>
        </w:rPr>
        <w:t>𝑣</w:t>
      </w:r>
      <w:r>
        <w:rPr>
          <w:rFonts w:ascii="Cambria" w:eastAsia="Cambria"/>
          <w:w w:val="105"/>
          <w:position w:val="-3"/>
          <w:sz w:val="12"/>
        </w:rPr>
        <w:t>𝑗</w:t>
      </w:r>
      <w:r>
        <w:rPr>
          <w:rFonts w:ascii="Cambria" w:eastAsia="Cambria"/>
          <w:spacing w:val="-10"/>
          <w:w w:val="105"/>
          <w:position w:val="-3"/>
          <w:sz w:val="12"/>
        </w:rPr>
        <w:t xml:space="preserve"> </w:t>
      </w:r>
      <w:r>
        <w:rPr>
          <w:rFonts w:ascii="Cambria" w:eastAsia="Cambria"/>
          <w:w w:val="105"/>
        </w:rPr>
        <w:t>)</w:t>
      </w:r>
      <w:r>
        <w:rPr>
          <w:w w:val="105"/>
        </w:rPr>
        <w:t>.</w:t>
      </w:r>
      <w:r>
        <w:rPr>
          <w:spacing w:val="36"/>
          <w:w w:val="105"/>
        </w:rPr>
        <w:t xml:space="preserve"> </w:t>
      </w:r>
      <w:r>
        <w:rPr>
          <w:w w:val="105"/>
        </w:rPr>
        <w:t>Its</w:t>
      </w:r>
      <w:r>
        <w:rPr>
          <w:spacing w:val="36"/>
          <w:w w:val="105"/>
        </w:rPr>
        <w:t xml:space="preserve"> </w:t>
      </w:r>
      <w:r>
        <w:rPr>
          <w:w w:val="105"/>
        </w:rPr>
        <w:t>weight</w:t>
      </w:r>
      <w:r>
        <w:rPr>
          <w:spacing w:val="36"/>
          <w:w w:val="105"/>
        </w:rPr>
        <w:t xml:space="preserve"> </w:t>
      </w:r>
      <w:r>
        <w:rPr>
          <w:w w:val="105"/>
        </w:rPr>
        <w:t>can</w:t>
      </w:r>
      <w:r>
        <w:rPr>
          <w:spacing w:val="37"/>
          <w:w w:val="105"/>
        </w:rPr>
        <w:t xml:space="preserve"> </w:t>
      </w:r>
      <w:r>
        <w:rPr>
          <w:w w:val="105"/>
        </w:rPr>
        <w:t>be</w:t>
      </w:r>
      <w:r>
        <w:rPr>
          <w:spacing w:val="36"/>
          <w:w w:val="105"/>
        </w:rPr>
        <w:t xml:space="preserve"> </w:t>
      </w:r>
      <w:r>
        <w:rPr>
          <w:w w:val="105"/>
        </w:rPr>
        <w:t>computed</w:t>
      </w:r>
      <w:r>
        <w:rPr>
          <w:spacing w:val="36"/>
          <w:w w:val="105"/>
        </w:rPr>
        <w:t xml:space="preserve"> </w:t>
      </w:r>
      <w:r>
        <w:rPr>
          <w:w w:val="105"/>
        </w:rPr>
        <w:t>using</w:t>
      </w:r>
      <w:r>
        <w:rPr>
          <w:spacing w:val="36"/>
          <w:w w:val="105"/>
        </w:rPr>
        <w:t xml:space="preserve"> </w:t>
      </w:r>
      <w:r>
        <w:rPr>
          <w:w w:val="105"/>
        </w:rPr>
        <w:t>the</w:t>
      </w:r>
      <w:r>
        <w:rPr>
          <w:spacing w:val="36"/>
          <w:w w:val="105"/>
        </w:rPr>
        <w:t xml:space="preserve"> </w:t>
      </w:r>
      <w:r>
        <w:rPr>
          <w:w w:val="105"/>
        </w:rPr>
        <w:t>following</w:t>
      </w:r>
      <w:r>
        <w:rPr>
          <w:spacing w:val="36"/>
          <w:w w:val="105"/>
        </w:rPr>
        <w:t xml:space="preserve"> </w:t>
      </w:r>
      <w:r>
        <w:rPr>
          <w:spacing w:val="-2"/>
          <w:w w:val="105"/>
        </w:rPr>
        <w:t>attention</w:t>
      </w:r>
    </w:p>
    <w:p w14:paraId="73D1E314">
      <w:pPr>
        <w:pStyle w:val="3"/>
        <w:spacing w:before="17" w:line="133" w:lineRule="exact"/>
        <w:ind w:left="43"/>
      </w:pPr>
      <w:r>
        <w:rPr>
          <w:spacing w:val="-2"/>
          <w:w w:val="110"/>
        </w:rPr>
        <w:t>mechanism:</w:t>
      </w:r>
    </w:p>
    <w:p w14:paraId="4B9EF053">
      <w:pPr>
        <w:pStyle w:val="3"/>
        <w:spacing w:after="0" w:line="133" w:lineRule="exact"/>
        <w:sectPr>
          <w:type w:val="continuous"/>
          <w:pgSz w:w="11910" w:h="15880"/>
          <w:pgMar w:top="620" w:right="708" w:bottom="280" w:left="708" w:header="655" w:footer="442" w:gutter="0"/>
          <w:cols w:equalWidth="0" w:num="2">
            <w:col w:w="5066" w:space="314"/>
            <w:col w:w="5114"/>
          </w:cols>
        </w:sectPr>
      </w:pPr>
    </w:p>
    <w:p w14:paraId="0F41C736">
      <w:pPr>
        <w:pStyle w:val="3"/>
        <w:spacing w:before="18" w:line="171" w:lineRule="exact"/>
        <w:ind w:left="43"/>
      </w:pPr>
      <w:r>
        <w:rPr>
          <w:w w:val="110"/>
        </w:rPr>
        <w:t>features</w:t>
      </w:r>
      <w:r>
        <w:rPr>
          <w:spacing w:val="10"/>
          <w:w w:val="110"/>
        </w:rPr>
        <w:t xml:space="preserve"> </w:t>
      </w:r>
      <w:r>
        <w:rPr>
          <w:rFonts w:ascii="Cambria" w:hAnsi="Cambria" w:eastAsia="Cambria"/>
          <w:spacing w:val="9"/>
          <w:w w:val="110"/>
        </w:rPr>
        <w:t>𝐻̃</w:t>
      </w:r>
      <w:r>
        <w:rPr>
          <w:rFonts w:ascii="Cambria" w:hAnsi="Cambria" w:eastAsia="Cambria"/>
          <w:spacing w:val="9"/>
          <w:w w:val="110"/>
          <w:vertAlign w:val="superscript"/>
        </w:rPr>
        <w:t>𝑚</w:t>
      </w:r>
      <w:r>
        <w:rPr>
          <w:spacing w:val="9"/>
          <w:w w:val="110"/>
          <w:vertAlign w:val="baseline"/>
        </w:rPr>
        <w:t>,</w:t>
      </w:r>
      <w:r>
        <w:rPr>
          <w:spacing w:val="11"/>
          <w:w w:val="110"/>
          <w:vertAlign w:val="baseline"/>
        </w:rPr>
        <w:t xml:space="preserve"> </w:t>
      </w:r>
      <w:r>
        <w:rPr>
          <w:spacing w:val="-4"/>
          <w:w w:val="110"/>
          <w:vertAlign w:val="baseline"/>
        </w:rPr>
        <w:t>i.e.,</w:t>
      </w:r>
    </w:p>
    <w:p w14:paraId="731A1975">
      <w:pPr>
        <w:tabs>
          <w:tab w:val="left" w:pos="2057"/>
        </w:tabs>
        <w:spacing w:before="0" w:line="171" w:lineRule="exact"/>
        <w:ind w:left="817" w:right="0" w:firstLine="0"/>
        <w:jc w:val="left"/>
        <w:rPr>
          <w:rFonts w:ascii="Cambria"/>
          <w:sz w:val="16"/>
        </w:rPr>
      </w:pPr>
      <w:r>
        <w:rPr>
          <w:rFonts w:ascii="Cambria"/>
          <w:sz w:val="16"/>
        </w:rPr>
        <mc:AlternateContent>
          <mc:Choice Requires="wps">
            <w:drawing>
              <wp:anchor distT="0" distB="0" distL="0" distR="0" simplePos="0" relativeHeight="251728896" behindDoc="1" locked="0" layoutInCell="1" allowOverlap="1">
                <wp:simplePos x="0" y="0"/>
                <wp:positionH relativeFrom="page">
                  <wp:posOffset>1014730</wp:posOffset>
                </wp:positionH>
                <wp:positionV relativeFrom="paragraph">
                  <wp:posOffset>66675</wp:posOffset>
                </wp:positionV>
                <wp:extent cx="728980" cy="166370"/>
                <wp:effectExtent l="0" t="0" r="0" b="0"/>
                <wp:wrapNone/>
                <wp:docPr id="243" name="Textbox 243"/>
                <wp:cNvGraphicFramePr/>
                <a:graphic xmlns:a="http://schemas.openxmlformats.org/drawingml/2006/main">
                  <a:graphicData uri="http://schemas.microsoft.com/office/word/2010/wordprocessingShape">
                    <wps:wsp>
                      <wps:cNvSpPr txBox="1"/>
                      <wps:spPr>
                        <a:xfrm>
                          <a:off x="0" y="0"/>
                          <a:ext cx="728980" cy="166370"/>
                        </a:xfrm>
                        <a:prstGeom prst="rect">
                          <a:avLst/>
                        </a:prstGeom>
                      </wps:spPr>
                      <wps:txbx>
                        <w:txbxContent>
                          <w:p w14:paraId="40237CCF">
                            <w:pPr>
                              <w:spacing w:before="7"/>
                              <w:ind w:left="0" w:right="0" w:firstLine="0"/>
                              <w:jc w:val="left"/>
                              <w:rPr>
                                <w:rFonts w:ascii="Cambria" w:eastAsia="Cambria"/>
                                <w:sz w:val="10"/>
                              </w:rPr>
                            </w:pPr>
                            <w:r>
                              <w:rPr>
                                <w:rFonts w:ascii="Cambria" w:eastAsia="Cambria"/>
                                <w:position w:val="-10"/>
                                <w:sz w:val="16"/>
                              </w:rPr>
                              <w:t>𝐻</w:t>
                            </w:r>
                            <w:r>
                              <w:rPr>
                                <w:rFonts w:ascii="Cambria" w:eastAsia="Cambria"/>
                                <w:position w:val="-3"/>
                                <w:sz w:val="12"/>
                              </w:rPr>
                              <w:t>𝑡</w:t>
                            </w:r>
                            <w:r>
                              <w:rPr>
                                <w:rFonts w:ascii="Cambria" w:eastAsia="Cambria"/>
                                <w:sz w:val="10"/>
                              </w:rPr>
                              <w:t>(𝑛)</w:t>
                            </w:r>
                            <w:r>
                              <w:rPr>
                                <w:rFonts w:ascii="Cambria" w:eastAsia="Cambria"/>
                                <w:spacing w:val="1"/>
                                <w:sz w:val="10"/>
                              </w:rPr>
                              <w:t xml:space="preserve"> </w:t>
                            </w:r>
                            <w:r>
                              <w:rPr>
                                <w:rFonts w:ascii="Cambria" w:eastAsia="Cambria"/>
                                <w:position w:val="-10"/>
                                <w:sz w:val="16"/>
                              </w:rPr>
                              <w:t>;</w:t>
                            </w:r>
                            <w:r>
                              <w:rPr>
                                <w:rFonts w:ascii="Cambria" w:eastAsia="Cambria"/>
                                <w:spacing w:val="-3"/>
                                <w:position w:val="-10"/>
                                <w:sz w:val="16"/>
                              </w:rPr>
                              <w:t xml:space="preserve"> </w:t>
                            </w:r>
                            <w:r>
                              <w:rPr>
                                <w:rFonts w:ascii="Cambria" w:eastAsia="Cambria"/>
                                <w:position w:val="-10"/>
                                <w:sz w:val="16"/>
                              </w:rPr>
                              <w:t>𝐻</w:t>
                            </w:r>
                            <w:r>
                              <w:rPr>
                                <w:rFonts w:ascii="Cambria" w:eastAsia="Cambria"/>
                                <w:position w:val="-3"/>
                                <w:sz w:val="12"/>
                              </w:rPr>
                              <w:t>𝑎</w:t>
                            </w:r>
                            <w:r>
                              <w:rPr>
                                <w:rFonts w:ascii="Cambria" w:eastAsia="Cambria"/>
                                <w:sz w:val="10"/>
                              </w:rPr>
                              <w:t>(𝑛)</w:t>
                            </w:r>
                            <w:r>
                              <w:rPr>
                                <w:rFonts w:ascii="Cambria" w:eastAsia="Cambria"/>
                                <w:spacing w:val="1"/>
                                <w:sz w:val="10"/>
                              </w:rPr>
                              <w:t xml:space="preserve"> </w:t>
                            </w:r>
                            <w:r>
                              <w:rPr>
                                <w:rFonts w:ascii="Cambria" w:eastAsia="Cambria"/>
                                <w:position w:val="-10"/>
                                <w:sz w:val="16"/>
                              </w:rPr>
                              <w:t>;</w:t>
                            </w:r>
                            <w:r>
                              <w:rPr>
                                <w:rFonts w:ascii="Cambria" w:eastAsia="Cambria"/>
                                <w:spacing w:val="-3"/>
                                <w:position w:val="-10"/>
                                <w:sz w:val="16"/>
                              </w:rPr>
                              <w:t xml:space="preserve"> </w:t>
                            </w:r>
                            <w:r>
                              <w:rPr>
                                <w:rFonts w:ascii="Cambria" w:eastAsia="Cambria"/>
                                <w:spacing w:val="-2"/>
                                <w:position w:val="-10"/>
                                <w:sz w:val="16"/>
                              </w:rPr>
                              <w:t>𝐻</w:t>
                            </w:r>
                            <w:r>
                              <w:rPr>
                                <w:rFonts w:ascii="Cambria" w:eastAsia="Cambria"/>
                                <w:spacing w:val="-2"/>
                                <w:position w:val="-3"/>
                                <w:sz w:val="12"/>
                              </w:rPr>
                              <w:t>𝑣</w:t>
                            </w:r>
                            <w:r>
                              <w:rPr>
                                <w:rFonts w:ascii="Cambria" w:eastAsia="Cambria"/>
                                <w:spacing w:val="-2"/>
                                <w:sz w:val="10"/>
                              </w:rPr>
                              <w:t>(𝑛)</w:t>
                            </w:r>
                          </w:p>
                        </w:txbxContent>
                      </wps:txbx>
                      <wps:bodyPr wrap="square" lIns="0" tIns="0" rIns="0" bIns="0" rtlCol="0">
                        <a:noAutofit/>
                      </wps:bodyPr>
                    </wps:wsp>
                  </a:graphicData>
                </a:graphic>
              </wp:anchor>
            </w:drawing>
          </mc:Choice>
          <mc:Fallback>
            <w:pict>
              <v:shape id="Textbox 243" o:spid="_x0000_s1026" o:spt="202" type="#_x0000_t202" style="position:absolute;left:0pt;margin-left:79.9pt;margin-top:5.25pt;height:13.1pt;width:57.4pt;mso-position-horizontal-relative:page;z-index:-251587584;mso-width-relative:page;mso-height-relative:page;" filled="f" stroked="f" coordsize="21600,21600" o:gfxdata="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3cVLy2AAAAAkBAAAPAAAAAAAAAAEAIAAAACIAAABkcnMvZG93bnJldi54bWxQSwECFAAUAAAA&#10;CACHTuJAIe28LbUBAAB3AwAADgAAAAAAAAABACAAAAAnAQAAZHJzL2Uyb0RvYy54bWxQSwUGAAAA&#10;AAYABgBZAQAATgUAAAAA&#10;">
                <v:fill on="f" focussize="0,0"/>
                <v:stroke on="f"/>
                <v:imagedata o:title=""/>
                <o:lock v:ext="edit" aspectratio="f"/>
                <v:textbox inset="0mm,0mm,0mm,0mm">
                  <w:txbxContent>
                    <w:p w14:paraId="40237CCF">
                      <w:pPr>
                        <w:spacing w:before="7"/>
                        <w:ind w:left="0" w:right="0" w:firstLine="0"/>
                        <w:jc w:val="left"/>
                        <w:rPr>
                          <w:rFonts w:ascii="Cambria" w:eastAsia="Cambria"/>
                          <w:sz w:val="10"/>
                        </w:rPr>
                      </w:pPr>
                      <w:r>
                        <w:rPr>
                          <w:rFonts w:ascii="Cambria" w:eastAsia="Cambria"/>
                          <w:position w:val="-10"/>
                          <w:sz w:val="16"/>
                        </w:rPr>
                        <w:t>𝐻</w:t>
                      </w:r>
                      <w:r>
                        <w:rPr>
                          <w:rFonts w:ascii="Cambria" w:eastAsia="Cambria"/>
                          <w:position w:val="-3"/>
                          <w:sz w:val="12"/>
                        </w:rPr>
                        <w:t>𝑡</w:t>
                      </w:r>
                      <w:r>
                        <w:rPr>
                          <w:rFonts w:ascii="Cambria" w:eastAsia="Cambria"/>
                          <w:sz w:val="10"/>
                        </w:rPr>
                        <w:t>(𝑛)</w:t>
                      </w:r>
                      <w:r>
                        <w:rPr>
                          <w:rFonts w:ascii="Cambria" w:eastAsia="Cambria"/>
                          <w:spacing w:val="1"/>
                          <w:sz w:val="10"/>
                        </w:rPr>
                        <w:t xml:space="preserve"> </w:t>
                      </w:r>
                      <w:r>
                        <w:rPr>
                          <w:rFonts w:ascii="Cambria" w:eastAsia="Cambria"/>
                          <w:position w:val="-10"/>
                          <w:sz w:val="16"/>
                        </w:rPr>
                        <w:t>;</w:t>
                      </w:r>
                      <w:r>
                        <w:rPr>
                          <w:rFonts w:ascii="Cambria" w:eastAsia="Cambria"/>
                          <w:spacing w:val="-3"/>
                          <w:position w:val="-10"/>
                          <w:sz w:val="16"/>
                        </w:rPr>
                        <w:t xml:space="preserve"> </w:t>
                      </w:r>
                      <w:r>
                        <w:rPr>
                          <w:rFonts w:ascii="Cambria" w:eastAsia="Cambria"/>
                          <w:position w:val="-10"/>
                          <w:sz w:val="16"/>
                        </w:rPr>
                        <w:t>𝐻</w:t>
                      </w:r>
                      <w:r>
                        <w:rPr>
                          <w:rFonts w:ascii="Cambria" w:eastAsia="Cambria"/>
                          <w:position w:val="-3"/>
                          <w:sz w:val="12"/>
                        </w:rPr>
                        <w:t>𝑎</w:t>
                      </w:r>
                      <w:r>
                        <w:rPr>
                          <w:rFonts w:ascii="Cambria" w:eastAsia="Cambria"/>
                          <w:sz w:val="10"/>
                        </w:rPr>
                        <w:t>(𝑛)</w:t>
                      </w:r>
                      <w:r>
                        <w:rPr>
                          <w:rFonts w:ascii="Cambria" w:eastAsia="Cambria"/>
                          <w:spacing w:val="1"/>
                          <w:sz w:val="10"/>
                        </w:rPr>
                        <w:t xml:space="preserve"> </w:t>
                      </w:r>
                      <w:r>
                        <w:rPr>
                          <w:rFonts w:ascii="Cambria" w:eastAsia="Cambria"/>
                          <w:position w:val="-10"/>
                          <w:sz w:val="16"/>
                        </w:rPr>
                        <w:t>;</w:t>
                      </w:r>
                      <w:r>
                        <w:rPr>
                          <w:rFonts w:ascii="Cambria" w:eastAsia="Cambria"/>
                          <w:spacing w:val="-3"/>
                          <w:position w:val="-10"/>
                          <w:sz w:val="16"/>
                        </w:rPr>
                        <w:t xml:space="preserve"> </w:t>
                      </w:r>
                      <w:r>
                        <w:rPr>
                          <w:rFonts w:ascii="Cambria" w:eastAsia="Cambria"/>
                          <w:spacing w:val="-2"/>
                          <w:position w:val="-10"/>
                          <w:sz w:val="16"/>
                        </w:rPr>
                        <w:t>𝐻</w:t>
                      </w:r>
                      <w:r>
                        <w:rPr>
                          <w:rFonts w:ascii="Cambria" w:eastAsia="Cambria"/>
                          <w:spacing w:val="-2"/>
                          <w:position w:val="-3"/>
                          <w:sz w:val="12"/>
                        </w:rPr>
                        <w:t>𝑣</w:t>
                      </w:r>
                      <w:r>
                        <w:rPr>
                          <w:rFonts w:ascii="Cambria" w:eastAsia="Cambria"/>
                          <w:spacing w:val="-2"/>
                          <w:sz w:val="10"/>
                        </w:rPr>
                        <w:t>(𝑛)</w:t>
                      </w:r>
                    </w:p>
                  </w:txbxContent>
                </v:textbox>
              </v:shape>
            </w:pict>
          </mc:Fallback>
        </mc:AlternateContent>
      </w:r>
      <w:r>
        <w:rPr>
          <w:rFonts w:ascii="Cambria"/>
          <w:spacing w:val="-10"/>
          <w:w w:val="130"/>
          <w:sz w:val="16"/>
        </w:rPr>
        <w:t>[</w:t>
      </w:r>
      <w:r>
        <w:rPr>
          <w:rFonts w:ascii="Cambria"/>
          <w:sz w:val="16"/>
        </w:rPr>
        <w:tab/>
      </w:r>
      <w:r>
        <w:rPr>
          <w:rFonts w:ascii="Cambria"/>
          <w:spacing w:val="-10"/>
          <w:w w:val="130"/>
          <w:sz w:val="16"/>
        </w:rPr>
        <w:t>]</w:t>
      </w:r>
    </w:p>
    <w:p w14:paraId="2BFC98DC">
      <w:pPr>
        <w:spacing w:before="178"/>
        <w:ind w:left="43" w:right="0" w:firstLine="0"/>
        <w:jc w:val="left"/>
        <w:rPr>
          <w:rFonts w:ascii="Cambria" w:eastAsia="Cambria"/>
          <w:sz w:val="16"/>
        </w:rPr>
      </w:pPr>
      <w:r>
        <w:br w:type="column"/>
      </w:r>
      <w:r>
        <w:rPr>
          <w:rFonts w:ascii="Cambria" w:eastAsia="Cambria"/>
          <w:sz w:val="16"/>
        </w:rPr>
        <w:t>𝛼</w:t>
      </w:r>
      <w:r>
        <w:rPr>
          <w:rFonts w:ascii="Cambria" w:eastAsia="Cambria"/>
          <w:position w:val="-3"/>
          <w:sz w:val="12"/>
        </w:rPr>
        <w:t>𝑖𝑗𝑟</w:t>
      </w:r>
      <w:r>
        <w:rPr>
          <w:rFonts w:ascii="Cambria" w:eastAsia="Cambria"/>
          <w:spacing w:val="31"/>
          <w:position w:val="-3"/>
          <w:sz w:val="12"/>
        </w:rPr>
        <w:t xml:space="preserve"> </w:t>
      </w:r>
      <w:r>
        <w:rPr>
          <w:rFonts w:ascii="Cambria" w:eastAsia="Cambria"/>
          <w:sz w:val="16"/>
        </w:rPr>
        <w:t>=</w:t>
      </w:r>
      <w:r>
        <w:rPr>
          <w:rFonts w:ascii="Cambria" w:eastAsia="Cambria"/>
          <w:spacing w:val="13"/>
          <w:sz w:val="16"/>
        </w:rPr>
        <w:t xml:space="preserve"> </w:t>
      </w:r>
      <w:r>
        <w:rPr>
          <w:rFonts w:ascii="Cambria" w:eastAsia="Cambria"/>
          <w:spacing w:val="-2"/>
          <w:sz w:val="16"/>
        </w:rPr>
        <w:t>𝑆𝑜𝑓𝑡𝑚𝑎𝑥</w:t>
      </w:r>
    </w:p>
    <w:p w14:paraId="216C52B8">
      <w:pPr>
        <w:spacing w:before="0" w:line="366" w:lineRule="exact"/>
        <w:ind w:left="0" w:right="0" w:firstLine="0"/>
        <w:jc w:val="left"/>
        <w:rPr>
          <w:rFonts w:ascii="Cambria" w:eastAsia="Cambria"/>
          <w:sz w:val="16"/>
        </w:rPr>
      </w:pPr>
      <w:r>
        <w:br w:type="column"/>
      </w:r>
      <w:r>
        <w:rPr>
          <w:rFonts w:ascii="Cambria" w:eastAsia="Cambria"/>
          <w:spacing w:val="-2"/>
          <w:position w:val="18"/>
          <w:sz w:val="16"/>
        </w:rPr>
        <w:t>(</w:t>
      </w:r>
      <w:r>
        <w:rPr>
          <w:rFonts w:ascii="Cambria" w:eastAsia="Cambria"/>
          <w:spacing w:val="-2"/>
          <w:sz w:val="16"/>
        </w:rPr>
        <w:t>𝐿𝑒𝑎𝑘𝑦𝑅𝑒𝐿𝑈</w:t>
      </w:r>
    </w:p>
    <w:p w14:paraId="4ABD3462">
      <w:pPr>
        <w:spacing w:before="1"/>
        <w:ind w:left="4" w:right="0" w:firstLine="0"/>
        <w:jc w:val="left"/>
        <w:rPr>
          <w:rFonts w:ascii="Cambria" w:eastAsia="Cambria"/>
          <w:position w:val="-10"/>
          <w:sz w:val="12"/>
        </w:rPr>
      </w:pPr>
      <w:r>
        <w:br w:type="column"/>
      </w:r>
      <w:r>
        <w:rPr>
          <w:rFonts w:ascii="Cambria" w:eastAsia="Cambria"/>
          <w:spacing w:val="-5"/>
          <w:sz w:val="16"/>
        </w:rPr>
        <w:t>(</w:t>
      </w:r>
      <w:r>
        <w:rPr>
          <w:rFonts w:ascii="Cambria" w:eastAsia="Cambria"/>
          <w:spacing w:val="-5"/>
          <w:position w:val="-17"/>
          <w:sz w:val="16"/>
        </w:rPr>
        <w:t>𝑎</w:t>
      </w:r>
      <w:r>
        <w:rPr>
          <w:rFonts w:ascii="Cambria" w:eastAsia="Cambria"/>
          <w:spacing w:val="-5"/>
          <w:position w:val="-10"/>
          <w:sz w:val="12"/>
        </w:rPr>
        <w:t>𝑇</w:t>
      </w:r>
    </w:p>
    <w:p w14:paraId="0C1FA89E">
      <w:pPr>
        <w:spacing w:before="0" w:line="397" w:lineRule="exact"/>
        <w:ind w:left="15" w:right="0" w:firstLine="0"/>
        <w:jc w:val="left"/>
        <w:rPr>
          <w:rFonts w:ascii="Cambria" w:eastAsia="Cambria"/>
          <w:sz w:val="16"/>
        </w:rPr>
      </w:pPr>
      <w:r>
        <w:br w:type="column"/>
      </w:r>
      <w:r>
        <w:rPr>
          <w:rFonts w:ascii="Cambria" w:eastAsia="Cambria"/>
          <w:spacing w:val="2"/>
          <w:w w:val="105"/>
          <w:position w:val="18"/>
          <w:sz w:val="16"/>
        </w:rPr>
        <w:t>[</w:t>
      </w:r>
      <w:r>
        <w:rPr>
          <w:rFonts w:ascii="Cambria" w:eastAsia="Cambria"/>
          <w:spacing w:val="2"/>
          <w:w w:val="105"/>
          <w:sz w:val="16"/>
        </w:rPr>
        <w:t>𝑊</w:t>
      </w:r>
      <w:r>
        <w:rPr>
          <w:rFonts w:ascii="Cambria" w:eastAsia="Cambria"/>
          <w:spacing w:val="2"/>
          <w:w w:val="105"/>
          <w:position w:val="-3"/>
          <w:sz w:val="12"/>
        </w:rPr>
        <w:t>𝑟</w:t>
      </w:r>
      <w:r>
        <w:rPr>
          <w:rFonts w:ascii="Cambria" w:eastAsia="Cambria"/>
          <w:spacing w:val="2"/>
          <w:w w:val="105"/>
          <w:sz w:val="16"/>
        </w:rPr>
        <w:t>𝐻</w:t>
      </w:r>
      <w:r>
        <w:rPr>
          <w:rFonts w:ascii="Cambria" w:eastAsia="Cambria"/>
          <w:spacing w:val="2"/>
          <w:w w:val="105"/>
          <w:sz w:val="16"/>
          <w:vertAlign w:val="superscript"/>
        </w:rPr>
        <w:t>𝑚</w:t>
      </w:r>
      <w:r>
        <w:rPr>
          <w:rFonts w:ascii="Cambria" w:eastAsia="Cambria"/>
          <w:spacing w:val="2"/>
          <w:w w:val="105"/>
          <w:sz w:val="16"/>
          <w:vertAlign w:val="baseline"/>
        </w:rPr>
        <w:t>;</w:t>
      </w:r>
      <w:r>
        <w:rPr>
          <w:rFonts w:ascii="Cambria" w:eastAsia="Cambria"/>
          <w:spacing w:val="10"/>
          <w:w w:val="105"/>
          <w:sz w:val="16"/>
          <w:vertAlign w:val="baseline"/>
        </w:rPr>
        <w:t xml:space="preserve"> </w:t>
      </w:r>
      <w:r>
        <w:rPr>
          <w:rFonts w:ascii="Cambria" w:eastAsia="Cambria"/>
          <w:spacing w:val="-4"/>
          <w:w w:val="105"/>
          <w:sz w:val="16"/>
          <w:vertAlign w:val="baseline"/>
        </w:rPr>
        <w:t>𝑊</w:t>
      </w:r>
      <w:r>
        <w:rPr>
          <w:rFonts w:ascii="Cambria" w:eastAsia="Cambria"/>
          <w:spacing w:val="-4"/>
          <w:w w:val="105"/>
          <w:position w:val="-3"/>
          <w:sz w:val="12"/>
          <w:vertAlign w:val="baseline"/>
        </w:rPr>
        <w:t>𝑟</w:t>
      </w:r>
      <w:r>
        <w:rPr>
          <w:rFonts w:ascii="Cambria" w:eastAsia="Cambria"/>
          <w:spacing w:val="-4"/>
          <w:w w:val="105"/>
          <w:sz w:val="16"/>
          <w:vertAlign w:val="baseline"/>
        </w:rPr>
        <w:t>𝐻</w:t>
      </w:r>
      <w:r>
        <w:rPr>
          <w:rFonts w:ascii="Cambria" w:eastAsia="Cambria"/>
          <w:spacing w:val="-4"/>
          <w:w w:val="105"/>
          <w:sz w:val="16"/>
          <w:vertAlign w:val="superscript"/>
        </w:rPr>
        <w:t>𝑚</w:t>
      </w:r>
    </w:p>
    <w:p w14:paraId="7DE843C0">
      <w:pPr>
        <w:spacing w:before="1"/>
        <w:ind w:left="0" w:right="0" w:firstLine="0"/>
        <w:jc w:val="left"/>
        <w:rPr>
          <w:rFonts w:ascii="Cambria"/>
          <w:sz w:val="16"/>
        </w:rPr>
      </w:pPr>
      <w:r>
        <w:br w:type="column"/>
      </w:r>
      <w:r>
        <w:rPr>
          <w:rFonts w:ascii="Cambria"/>
          <w:spacing w:val="-5"/>
          <w:w w:val="145"/>
          <w:sz w:val="16"/>
        </w:rPr>
        <w:t>]))</w:t>
      </w:r>
    </w:p>
    <w:p w14:paraId="65A74BC6">
      <w:pPr>
        <w:pStyle w:val="3"/>
        <w:spacing w:before="180"/>
        <w:ind w:left="43"/>
      </w:pPr>
      <w:r>
        <w:br w:type="column"/>
      </w:r>
      <w:r>
        <w:rPr>
          <w:spacing w:val="-4"/>
          <w:w w:val="110"/>
        </w:rPr>
        <w:t>(16)</w:t>
      </w:r>
    </w:p>
    <w:p w14:paraId="36972519">
      <w:pPr>
        <w:pStyle w:val="3"/>
        <w:spacing w:after="0"/>
        <w:sectPr>
          <w:type w:val="continuous"/>
          <w:pgSz w:w="11910" w:h="15880"/>
          <w:pgMar w:top="620" w:right="708" w:bottom="280" w:left="708" w:header="655" w:footer="442" w:gutter="0"/>
          <w:cols w:equalWidth="0" w:num="7">
            <w:col w:w="2131" w:space="3249"/>
            <w:col w:w="1101" w:space="26"/>
            <w:col w:w="938" w:space="40"/>
            <w:col w:w="244" w:space="39"/>
            <w:col w:w="1056" w:space="10"/>
            <w:col w:w="267" w:space="1001"/>
            <w:col w:w="392"/>
          </w:cols>
        </w:sectPr>
      </w:pPr>
    </w:p>
    <w:p w14:paraId="4D3D4B81">
      <w:pPr>
        <w:spacing w:before="31"/>
        <w:ind w:left="0" w:right="38" w:firstLine="0"/>
        <w:jc w:val="right"/>
        <w:rPr>
          <w:rFonts w:ascii="Cambria" w:eastAsia="Cambria"/>
          <w:sz w:val="12"/>
        </w:rPr>
      </w:pPr>
      <w:r>
        <w:rPr>
          <w:rFonts w:ascii="Cambria" w:eastAsia="Cambria"/>
          <w:sz w:val="12"/>
        </w:rPr>
        <mc:AlternateContent>
          <mc:Choice Requires="wps">
            <w:drawing>
              <wp:anchor distT="0" distB="0" distL="0" distR="0" simplePos="0" relativeHeight="251678720" behindDoc="0" locked="0" layoutInCell="1" allowOverlap="1">
                <wp:simplePos x="0" y="0"/>
                <wp:positionH relativeFrom="page">
                  <wp:posOffset>476885</wp:posOffset>
                </wp:positionH>
                <wp:positionV relativeFrom="paragraph">
                  <wp:posOffset>-36195</wp:posOffset>
                </wp:positionV>
                <wp:extent cx="376555" cy="138430"/>
                <wp:effectExtent l="0" t="0" r="0" b="0"/>
                <wp:wrapNone/>
                <wp:docPr id="244" name="Textbox 244"/>
                <wp:cNvGraphicFramePr/>
                <a:graphic xmlns:a="http://schemas.openxmlformats.org/drawingml/2006/main">
                  <a:graphicData uri="http://schemas.microsoft.com/office/word/2010/wordprocessingShape">
                    <wps:wsp>
                      <wps:cNvSpPr txBox="1"/>
                      <wps:spPr>
                        <a:xfrm>
                          <a:off x="0" y="0"/>
                          <a:ext cx="376555" cy="138430"/>
                        </a:xfrm>
                        <a:prstGeom prst="rect">
                          <a:avLst/>
                        </a:prstGeom>
                      </wps:spPr>
                      <wps:txbx>
                        <w:txbxContent>
                          <w:p w14:paraId="5E3C08D8">
                            <w:pPr>
                              <w:spacing w:before="11"/>
                              <w:ind w:left="0" w:right="0" w:firstLine="0"/>
                              <w:jc w:val="left"/>
                              <w:rPr>
                                <w:rFonts w:ascii="Cambria" w:hAnsi="Cambria" w:eastAsia="Cambria"/>
                                <w:sz w:val="16"/>
                              </w:rPr>
                            </w:pPr>
                            <w:r>
                              <w:rPr>
                                <w:rFonts w:ascii="Cambria" w:hAnsi="Cambria" w:eastAsia="Cambria"/>
                                <w:spacing w:val="9"/>
                                <w:w w:val="110"/>
                                <w:sz w:val="16"/>
                              </w:rPr>
                              <w:t>𝐻̃</w:t>
                            </w:r>
                            <w:r>
                              <w:rPr>
                                <w:rFonts w:ascii="Cambria" w:hAnsi="Cambria" w:eastAsia="Cambria"/>
                                <w:spacing w:val="9"/>
                                <w:w w:val="110"/>
                                <w:sz w:val="16"/>
                                <w:vertAlign w:val="superscript"/>
                              </w:rPr>
                              <w:t>𝑚</w:t>
                            </w:r>
                            <w:r>
                              <w:rPr>
                                <w:rFonts w:ascii="Cambria" w:hAnsi="Cambria" w:eastAsia="Cambria"/>
                                <w:spacing w:val="22"/>
                                <w:w w:val="110"/>
                                <w:sz w:val="16"/>
                                <w:vertAlign w:val="baseline"/>
                              </w:rPr>
                              <w:t xml:space="preserve"> </w:t>
                            </w:r>
                            <w:r>
                              <w:rPr>
                                <w:rFonts w:ascii="Cambria" w:hAnsi="Cambria" w:eastAsia="Cambria"/>
                                <w:w w:val="110"/>
                                <w:sz w:val="16"/>
                                <w:vertAlign w:val="baseline"/>
                              </w:rPr>
                              <w:t>=</w:t>
                            </w:r>
                            <w:r>
                              <w:rPr>
                                <w:rFonts w:ascii="Cambria" w:hAnsi="Cambria" w:eastAsia="Cambria"/>
                                <w:spacing w:val="12"/>
                                <w:w w:val="110"/>
                                <w:sz w:val="16"/>
                                <w:vertAlign w:val="baseline"/>
                              </w:rPr>
                              <w:t xml:space="preserve"> </w:t>
                            </w:r>
                            <w:r>
                              <w:rPr>
                                <w:rFonts w:ascii="Cambria" w:hAnsi="Cambria" w:eastAsia="Cambria"/>
                                <w:spacing w:val="-43"/>
                                <w:w w:val="110"/>
                                <w:sz w:val="16"/>
                                <w:vertAlign w:val="baseline"/>
                              </w:rPr>
                              <w:t>𝑊</w:t>
                            </w:r>
                          </w:p>
                        </w:txbxContent>
                      </wps:txbx>
                      <wps:bodyPr wrap="square" lIns="0" tIns="0" rIns="0" bIns="0" rtlCol="0">
                        <a:noAutofit/>
                      </wps:bodyPr>
                    </wps:wsp>
                  </a:graphicData>
                </a:graphic>
              </wp:anchor>
            </w:drawing>
          </mc:Choice>
          <mc:Fallback>
            <w:pict>
              <v:shape id="Textbox 244" o:spid="_x0000_s1026" o:spt="202" type="#_x0000_t202" style="position:absolute;left:0pt;margin-left:37.55pt;margin-top:-2.85pt;height:10.9pt;width:29.65pt;mso-position-horizontal-relative:page;z-index:251678720;mso-width-relative:page;mso-height-relative:page;" filled="f" stroked="f" coordsize="21600,21600" o:gfxdata="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wp+tU2AAAAAgBAAAPAAAAAAAAAAEAIAAAACIAAABkcnMvZG93bnJldi54bWxQSwECFAAUAAAA&#10;CACHTuJAxEXetLUBAAB3AwAADgAAAAAAAAABACAAAAAnAQAAZHJzL2Uyb0RvYy54bWxQSwUGAAAA&#10;AAYABgBZAQAATgUAAAAA&#10;">
                <v:fill on="f" focussize="0,0"/>
                <v:stroke on="f"/>
                <v:imagedata o:title=""/>
                <o:lock v:ext="edit" aspectratio="f"/>
                <v:textbox inset="0mm,0mm,0mm,0mm">
                  <w:txbxContent>
                    <w:p w14:paraId="5E3C08D8">
                      <w:pPr>
                        <w:spacing w:before="11"/>
                        <w:ind w:left="0" w:right="0" w:firstLine="0"/>
                        <w:jc w:val="left"/>
                        <w:rPr>
                          <w:rFonts w:ascii="Cambria" w:hAnsi="Cambria" w:eastAsia="Cambria"/>
                          <w:sz w:val="16"/>
                        </w:rPr>
                      </w:pPr>
                      <w:r>
                        <w:rPr>
                          <w:rFonts w:ascii="Cambria" w:hAnsi="Cambria" w:eastAsia="Cambria"/>
                          <w:spacing w:val="9"/>
                          <w:w w:val="110"/>
                          <w:sz w:val="16"/>
                        </w:rPr>
                        <w:t>𝐻̃</w:t>
                      </w:r>
                      <w:r>
                        <w:rPr>
                          <w:rFonts w:ascii="Cambria" w:hAnsi="Cambria" w:eastAsia="Cambria"/>
                          <w:spacing w:val="9"/>
                          <w:w w:val="110"/>
                          <w:sz w:val="16"/>
                          <w:vertAlign w:val="superscript"/>
                        </w:rPr>
                        <w:t>𝑚</w:t>
                      </w:r>
                      <w:r>
                        <w:rPr>
                          <w:rFonts w:ascii="Cambria" w:hAnsi="Cambria" w:eastAsia="Cambria"/>
                          <w:spacing w:val="22"/>
                          <w:w w:val="110"/>
                          <w:sz w:val="16"/>
                          <w:vertAlign w:val="baseline"/>
                        </w:rPr>
                        <w:t xml:space="preserve"> </w:t>
                      </w:r>
                      <w:r>
                        <w:rPr>
                          <w:rFonts w:ascii="Cambria" w:hAnsi="Cambria" w:eastAsia="Cambria"/>
                          <w:w w:val="110"/>
                          <w:sz w:val="16"/>
                          <w:vertAlign w:val="baseline"/>
                        </w:rPr>
                        <w:t>=</w:t>
                      </w:r>
                      <w:r>
                        <w:rPr>
                          <w:rFonts w:ascii="Cambria" w:hAnsi="Cambria" w:eastAsia="Cambria"/>
                          <w:spacing w:val="12"/>
                          <w:w w:val="110"/>
                          <w:sz w:val="16"/>
                          <w:vertAlign w:val="baseline"/>
                        </w:rPr>
                        <w:t xml:space="preserve"> </w:t>
                      </w:r>
                      <w:r>
                        <w:rPr>
                          <w:rFonts w:ascii="Cambria" w:hAnsi="Cambria" w:eastAsia="Cambria"/>
                          <w:spacing w:val="-43"/>
                          <w:w w:val="110"/>
                          <w:sz w:val="16"/>
                          <w:vertAlign w:val="baseline"/>
                        </w:rPr>
                        <w:t>𝑊</w:t>
                      </w:r>
                    </w:p>
                  </w:txbxContent>
                </v:textbox>
              </v:shape>
            </w:pict>
          </mc:Fallback>
        </mc:AlternateContent>
      </w:r>
      <w:r>
        <w:rPr>
          <w:rFonts w:ascii="Cambria" w:eastAsia="Cambria"/>
          <w:sz w:val="12"/>
        </w:rPr>
        <mc:AlternateContent>
          <mc:Choice Requires="wps">
            <w:drawing>
              <wp:anchor distT="0" distB="0" distL="0" distR="0" simplePos="0" relativeHeight="251729920" behindDoc="1" locked="0" layoutInCell="1" allowOverlap="1">
                <wp:simplePos x="0" y="0"/>
                <wp:positionH relativeFrom="page">
                  <wp:posOffset>5314950</wp:posOffset>
                </wp:positionH>
                <wp:positionV relativeFrom="paragraph">
                  <wp:posOffset>-66675</wp:posOffset>
                </wp:positionV>
                <wp:extent cx="31115" cy="76200"/>
                <wp:effectExtent l="0" t="0" r="0" b="0"/>
                <wp:wrapNone/>
                <wp:docPr id="245" name="Textbox 245"/>
                <wp:cNvGraphicFramePr/>
                <a:graphic xmlns:a="http://schemas.openxmlformats.org/drawingml/2006/main">
                  <a:graphicData uri="http://schemas.microsoft.com/office/word/2010/wordprocessingShape">
                    <wps:wsp>
                      <wps:cNvSpPr txBox="1"/>
                      <wps:spPr>
                        <a:xfrm>
                          <a:off x="0" y="0"/>
                          <a:ext cx="31115" cy="76200"/>
                        </a:xfrm>
                        <a:prstGeom prst="rect">
                          <a:avLst/>
                        </a:prstGeom>
                      </wps:spPr>
                      <wps:txbx>
                        <w:txbxContent>
                          <w:p w14:paraId="27983C01">
                            <w:pPr>
                              <w:spacing w:before="0" w:line="120" w:lineRule="exact"/>
                              <w:ind w:left="0" w:right="0" w:firstLine="0"/>
                              <w:jc w:val="left"/>
                              <w:rPr>
                                <w:rFonts w:ascii="Cambria" w:eastAsia="Cambria"/>
                                <w:sz w:val="12"/>
                              </w:rPr>
                            </w:pPr>
                            <w:r>
                              <w:rPr>
                                <w:rFonts w:ascii="Cambria" w:eastAsia="Cambria"/>
                                <w:spacing w:val="-10"/>
                                <w:w w:val="85"/>
                                <w:sz w:val="12"/>
                              </w:rPr>
                              <w:t>𝑟</w:t>
                            </w:r>
                          </w:p>
                        </w:txbxContent>
                      </wps:txbx>
                      <wps:bodyPr wrap="square" lIns="0" tIns="0" rIns="0" bIns="0" rtlCol="0">
                        <a:noAutofit/>
                      </wps:bodyPr>
                    </wps:wsp>
                  </a:graphicData>
                </a:graphic>
              </wp:anchor>
            </w:drawing>
          </mc:Choice>
          <mc:Fallback>
            <w:pict>
              <v:shape id="Textbox 245" o:spid="_x0000_s1026" o:spt="202" type="#_x0000_t202" style="position:absolute;left:0pt;margin-left:418.5pt;margin-top:-5.25pt;height:6pt;width:2.45pt;mso-position-horizontal-relative:page;z-index:-251586560;mso-width-relative:page;mso-height-relative:page;" filled="f" stroked="f" coordsize="21600,21600" o:gfxdata="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CUYF2QAAAAkBAAAPAAAAAAAAAAEAIAAAACIAAABkcnMvZG93bnJldi54bWxQSwECFAAUAAAACACH&#10;TuJAlH/oDrEBAAB1AwAADgAAAAAAAAABACAAAAAoAQAAZHJzL2Uyb0RvYy54bWxQSwUGAAAAAAYA&#10;BgBZAQAASwUAAAAA&#10;">
                <v:fill on="f" focussize="0,0"/>
                <v:stroke on="f"/>
                <v:imagedata o:title=""/>
                <o:lock v:ext="edit" aspectratio="f"/>
                <v:textbox inset="0mm,0mm,0mm,0mm">
                  <w:txbxContent>
                    <w:p w14:paraId="27983C01">
                      <w:pPr>
                        <w:spacing w:before="0" w:line="120" w:lineRule="exact"/>
                        <w:ind w:left="0" w:right="0" w:firstLine="0"/>
                        <w:jc w:val="left"/>
                        <w:rPr>
                          <w:rFonts w:ascii="Cambria" w:eastAsia="Cambria"/>
                          <w:sz w:val="12"/>
                        </w:rPr>
                      </w:pPr>
                      <w:r>
                        <w:rPr>
                          <w:rFonts w:ascii="Cambria" w:eastAsia="Cambria"/>
                          <w:spacing w:val="-10"/>
                          <w:w w:val="85"/>
                          <w:sz w:val="12"/>
                        </w:rPr>
                        <w:t>𝑟</w:t>
                      </w:r>
                    </w:p>
                  </w:txbxContent>
                </v:textbox>
              </v:shape>
            </w:pict>
          </mc:Fallback>
        </mc:AlternateContent>
      </w:r>
      <w:r>
        <w:rPr>
          <w:rFonts w:ascii="Cambria" w:eastAsia="Cambria"/>
          <w:sz w:val="12"/>
        </w:rPr>
        <mc:AlternateContent>
          <mc:Choice Requires="wps">
            <w:drawing>
              <wp:anchor distT="0" distB="0" distL="0" distR="0" simplePos="0" relativeHeight="251730944" behindDoc="1" locked="0" layoutInCell="1" allowOverlap="1">
                <wp:simplePos x="0" y="0"/>
                <wp:positionH relativeFrom="page">
                  <wp:posOffset>5657215</wp:posOffset>
                </wp:positionH>
                <wp:positionV relativeFrom="paragraph">
                  <wp:posOffset>-66675</wp:posOffset>
                </wp:positionV>
                <wp:extent cx="24130" cy="76200"/>
                <wp:effectExtent l="0" t="0" r="0" b="0"/>
                <wp:wrapNone/>
                <wp:docPr id="246" name="Textbox 246"/>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4EA9E1F7">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46" o:spid="_x0000_s1026" o:spt="202" type="#_x0000_t202" style="position:absolute;left:0pt;margin-left:445.45pt;margin-top:-5.25pt;height:6pt;width:1.9pt;mso-position-horizontal-relative:page;z-index:-251585536;mso-width-relative:page;mso-height-relative:page;" filled="f" stroked="f" coordsize="21600,21600" o:gfxdata="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qeU&#10;odgAAAAJAQAADwAAAAAAAAABACAAAAAiAAAAZHJzL2Rvd25yZXYueG1sUEsBAhQAFAAAAAgAh07i&#10;QPFj9zmwAQAAdQMAAA4AAAAAAAAAAQAgAAAAJwEAAGRycy9lMm9Eb2MueG1sUEsFBgAAAAAGAAYA&#10;WQEAAEkFAAAAAA==&#10;">
                <v:fill on="f" focussize="0,0"/>
                <v:stroke on="f"/>
                <v:imagedata o:title=""/>
                <o:lock v:ext="edit" aspectratio="f"/>
                <v:textbox inset="0mm,0mm,0mm,0mm">
                  <w:txbxContent>
                    <w:p w14:paraId="4EA9E1F7">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rFonts w:ascii="Cambria" w:eastAsia="Cambria"/>
          <w:sz w:val="12"/>
        </w:rPr>
        <mc:AlternateContent>
          <mc:Choice Requires="wps">
            <w:drawing>
              <wp:anchor distT="0" distB="0" distL="0" distR="0" simplePos="0" relativeHeight="251730944" behindDoc="1" locked="0" layoutInCell="1" allowOverlap="1">
                <wp:simplePos x="0" y="0"/>
                <wp:positionH relativeFrom="page">
                  <wp:posOffset>5989955</wp:posOffset>
                </wp:positionH>
                <wp:positionV relativeFrom="paragraph">
                  <wp:posOffset>-66675</wp:posOffset>
                </wp:positionV>
                <wp:extent cx="29845" cy="76200"/>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29845" cy="76200"/>
                        </a:xfrm>
                        <a:prstGeom prst="rect">
                          <a:avLst/>
                        </a:prstGeom>
                      </wps:spPr>
                      <wps:txbx>
                        <w:txbxContent>
                          <w:p w14:paraId="0133E262">
                            <w:pPr>
                              <w:spacing w:before="0" w:line="120" w:lineRule="exact"/>
                              <w:ind w:left="0" w:right="0" w:firstLine="0"/>
                              <w:jc w:val="left"/>
                              <w:rPr>
                                <w:rFonts w:ascii="Cambria" w:eastAsia="Cambria"/>
                                <w:sz w:val="12"/>
                              </w:rPr>
                            </w:pPr>
                            <w:r>
                              <w:rPr>
                                <w:rFonts w:ascii="Cambria" w:eastAsia="Cambria"/>
                                <w:spacing w:val="-10"/>
                                <w:w w:val="105"/>
                                <w:sz w:val="12"/>
                              </w:rPr>
                              <w:t>𝑗</w:t>
                            </w:r>
                          </w:p>
                        </w:txbxContent>
                      </wps:txbx>
                      <wps:bodyPr wrap="square" lIns="0" tIns="0" rIns="0" bIns="0" rtlCol="0">
                        <a:noAutofit/>
                      </wps:bodyPr>
                    </wps:wsp>
                  </a:graphicData>
                </a:graphic>
              </wp:anchor>
            </w:drawing>
          </mc:Choice>
          <mc:Fallback>
            <w:pict>
              <v:shape id="Textbox 247" o:spid="_x0000_s1026" o:spt="202" type="#_x0000_t202" style="position:absolute;left:0pt;margin-left:471.65pt;margin-top:-5.25pt;height:6pt;width:2.35pt;mso-position-horizontal-relative:page;z-index:-251585536;mso-width-relative:page;mso-height-relative:page;" filled="f" stroked="f" coordsize="21600,21600" o:gfxdata="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D&#10;urwo2AAAAAkBAAAPAAAAAAAAAAEAIAAAACIAAABkcnMvZG93bnJldi54bWxQSwECFAAUAAAACACH&#10;TuJAombdvbIBAAB1AwAADgAAAAAAAAABACAAAAAnAQAAZHJzL2Uyb0RvYy54bWxQSwUGAAAAAAYA&#10;BgBZAQAASwUAAAAA&#10;">
                <v:fill on="f" focussize="0,0"/>
                <v:stroke on="f"/>
                <v:imagedata o:title=""/>
                <o:lock v:ext="edit" aspectratio="f"/>
                <v:textbox inset="0mm,0mm,0mm,0mm">
                  <w:txbxContent>
                    <w:p w14:paraId="0133E262">
                      <w:pPr>
                        <w:spacing w:before="0" w:line="120" w:lineRule="exact"/>
                        <w:ind w:left="0" w:right="0" w:firstLine="0"/>
                        <w:jc w:val="left"/>
                        <w:rPr>
                          <w:rFonts w:ascii="Cambria" w:eastAsia="Cambria"/>
                          <w:sz w:val="12"/>
                        </w:rPr>
                      </w:pPr>
                      <w:r>
                        <w:rPr>
                          <w:rFonts w:ascii="Cambria" w:eastAsia="Cambria"/>
                          <w:spacing w:val="-10"/>
                          <w:w w:val="105"/>
                          <w:sz w:val="12"/>
                        </w:rPr>
                        <w:t>𝑗</w:t>
                      </w:r>
                    </w:p>
                  </w:txbxContent>
                </v:textbox>
              </v:shape>
            </w:pict>
          </mc:Fallback>
        </mc:AlternateContent>
      </w:r>
      <w:r>
        <w:rPr>
          <w:rFonts w:ascii="Cambria" w:eastAsia="Cambria"/>
          <w:spacing w:val="-5"/>
          <w:w w:val="95"/>
          <w:sz w:val="12"/>
        </w:rPr>
        <w:t>𝑚1</w:t>
      </w:r>
    </w:p>
    <w:p w14:paraId="7C3E7C4C">
      <w:pPr>
        <w:spacing w:before="31"/>
        <w:ind w:left="0" w:right="38" w:firstLine="0"/>
        <w:jc w:val="right"/>
        <w:rPr>
          <w:rFonts w:ascii="Cambria" w:eastAsia="Cambria"/>
          <w:sz w:val="12"/>
        </w:rPr>
      </w:pPr>
      <w:r>
        <w:br w:type="column"/>
      </w:r>
      <w:r>
        <w:rPr>
          <w:rFonts w:ascii="Cambria" w:eastAsia="Cambria"/>
          <w:spacing w:val="-5"/>
          <w:w w:val="95"/>
          <w:sz w:val="12"/>
        </w:rPr>
        <w:t>𝑚1</w:t>
      </w:r>
    </w:p>
    <w:p w14:paraId="7CA806C6">
      <w:pPr>
        <w:spacing w:before="105" w:line="198" w:lineRule="exact"/>
        <w:ind w:left="635" w:right="0" w:firstLine="0"/>
        <w:jc w:val="left"/>
        <w:rPr>
          <w:rFonts w:ascii="Cambria" w:eastAsia="Cambria"/>
          <w:position w:val="-3"/>
          <w:sz w:val="12"/>
        </w:rPr>
      </w:pPr>
      <w:r>
        <w:br w:type="column"/>
      </w:r>
      <w:r>
        <w:rPr>
          <w:sz w:val="16"/>
        </w:rPr>
        <w:t>where</w:t>
      </w:r>
      <w:r>
        <w:rPr>
          <w:spacing w:val="73"/>
          <w:w w:val="150"/>
          <w:sz w:val="16"/>
        </w:rPr>
        <w:t xml:space="preserve"> </w:t>
      </w:r>
      <w:r>
        <w:rPr>
          <w:rFonts w:ascii="Cambria" w:eastAsia="Cambria"/>
          <w:spacing w:val="-12"/>
          <w:sz w:val="16"/>
        </w:rPr>
        <w:t>𝑊</w:t>
      </w:r>
      <w:r>
        <w:rPr>
          <w:rFonts w:ascii="Cambria" w:eastAsia="Cambria"/>
          <w:spacing w:val="-12"/>
          <w:position w:val="-3"/>
          <w:sz w:val="12"/>
        </w:rPr>
        <w:t>𝑟</w:t>
      </w:r>
    </w:p>
    <w:p w14:paraId="4E5C5365">
      <w:pPr>
        <w:spacing w:before="105" w:line="198" w:lineRule="exact"/>
        <w:ind w:left="62" w:right="0" w:firstLine="0"/>
        <w:jc w:val="left"/>
        <w:rPr>
          <w:rFonts w:ascii="Cambria" w:eastAsia="Cambria"/>
          <w:position w:val="-3"/>
          <w:sz w:val="12"/>
        </w:rPr>
      </w:pPr>
      <w:r>
        <w:br w:type="column"/>
      </w:r>
      <w:r>
        <w:rPr>
          <w:sz w:val="16"/>
        </w:rPr>
        <w:t>and</w:t>
      </w:r>
      <w:r>
        <w:rPr>
          <w:spacing w:val="62"/>
          <w:w w:val="150"/>
          <w:sz w:val="16"/>
        </w:rPr>
        <w:t xml:space="preserve"> </w:t>
      </w:r>
      <w:r>
        <w:rPr>
          <w:rFonts w:ascii="Cambria" w:eastAsia="Cambria"/>
          <w:spacing w:val="-14"/>
          <w:sz w:val="16"/>
        </w:rPr>
        <w:t>𝑎</w:t>
      </w:r>
      <w:r>
        <w:rPr>
          <w:rFonts w:ascii="Cambria" w:eastAsia="Cambria"/>
          <w:spacing w:val="-14"/>
          <w:position w:val="-3"/>
          <w:sz w:val="12"/>
        </w:rPr>
        <w:t>𝑟</w:t>
      </w:r>
    </w:p>
    <w:p w14:paraId="14F32730">
      <w:pPr>
        <w:pStyle w:val="3"/>
        <w:spacing w:before="108"/>
        <w:ind w:left="62"/>
      </w:pPr>
      <w:r>
        <w:br w:type="column"/>
      </w:r>
      <w:r>
        <w:rPr>
          <w:w w:val="110"/>
        </w:rPr>
        <w:t>are</w:t>
      </w:r>
      <w:r>
        <w:rPr>
          <w:spacing w:val="53"/>
          <w:w w:val="110"/>
        </w:rPr>
        <w:t xml:space="preserve"> </w:t>
      </w:r>
      <w:r>
        <w:rPr>
          <w:w w:val="110"/>
        </w:rPr>
        <w:t>the</w:t>
      </w:r>
      <w:r>
        <w:rPr>
          <w:spacing w:val="53"/>
          <w:w w:val="110"/>
        </w:rPr>
        <w:t xml:space="preserve"> </w:t>
      </w:r>
      <w:r>
        <w:rPr>
          <w:w w:val="110"/>
        </w:rPr>
        <w:t>attention</w:t>
      </w:r>
      <w:r>
        <w:rPr>
          <w:spacing w:val="54"/>
          <w:w w:val="110"/>
        </w:rPr>
        <w:t xml:space="preserve"> </w:t>
      </w:r>
      <w:r>
        <w:rPr>
          <w:w w:val="110"/>
        </w:rPr>
        <w:t>weight</w:t>
      </w:r>
      <w:r>
        <w:rPr>
          <w:spacing w:val="53"/>
          <w:w w:val="110"/>
        </w:rPr>
        <w:t xml:space="preserve"> </w:t>
      </w:r>
      <w:r>
        <w:rPr>
          <w:w w:val="110"/>
        </w:rPr>
        <w:t>matrix</w:t>
      </w:r>
      <w:r>
        <w:rPr>
          <w:spacing w:val="53"/>
          <w:w w:val="110"/>
        </w:rPr>
        <w:t xml:space="preserve"> </w:t>
      </w:r>
      <w:r>
        <w:rPr>
          <w:w w:val="110"/>
        </w:rPr>
        <w:t>and</w:t>
      </w:r>
      <w:r>
        <w:rPr>
          <w:spacing w:val="54"/>
          <w:w w:val="110"/>
        </w:rPr>
        <w:t xml:space="preserve"> </w:t>
      </w:r>
      <w:r>
        <w:rPr>
          <w:w w:val="110"/>
        </w:rPr>
        <w:t>vector,</w:t>
      </w:r>
      <w:r>
        <w:rPr>
          <w:spacing w:val="53"/>
          <w:w w:val="110"/>
        </w:rPr>
        <w:t xml:space="preserve"> </w:t>
      </w:r>
      <w:r>
        <w:rPr>
          <w:spacing w:val="-5"/>
          <w:w w:val="110"/>
        </w:rPr>
        <w:t>re-</w:t>
      </w:r>
    </w:p>
    <w:p w14:paraId="1012E166">
      <w:pPr>
        <w:pStyle w:val="3"/>
        <w:spacing w:after="0"/>
        <w:sectPr>
          <w:type w:val="continuous"/>
          <w:pgSz w:w="11910" w:h="15880"/>
          <w:pgMar w:top="620" w:right="708" w:bottom="280" w:left="708" w:header="655" w:footer="442" w:gutter="0"/>
          <w:cols w:equalWidth="0" w:num="5">
            <w:col w:w="821" w:space="965"/>
            <w:col w:w="821" w:space="2181"/>
            <w:col w:w="1359" w:space="40"/>
            <w:col w:w="546" w:space="39"/>
            <w:col w:w="3722"/>
          </w:cols>
        </w:sectPr>
      </w:pPr>
    </w:p>
    <w:p w14:paraId="6886C990">
      <w:pPr>
        <w:pStyle w:val="3"/>
        <w:spacing w:line="232" w:lineRule="auto"/>
        <w:ind w:left="43"/>
      </w:pPr>
      <w:r>
        <mc:AlternateContent>
          <mc:Choice Requires="wps">
            <w:drawing>
              <wp:anchor distT="0" distB="0" distL="0" distR="0" simplePos="0" relativeHeight="251679744" behindDoc="0" locked="0" layoutInCell="1" allowOverlap="1">
                <wp:simplePos x="0" y="0"/>
                <wp:positionH relativeFrom="page">
                  <wp:posOffset>1824990</wp:posOffset>
                </wp:positionH>
                <wp:positionV relativeFrom="paragraph">
                  <wp:posOffset>-228600</wp:posOffset>
                </wp:positionV>
                <wp:extent cx="162560" cy="138430"/>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162560" cy="138430"/>
                        </a:xfrm>
                        <a:prstGeom prst="rect">
                          <a:avLst/>
                        </a:prstGeom>
                      </wps:spPr>
                      <wps:txbx>
                        <w:txbxContent>
                          <w:p w14:paraId="4155C354">
                            <w:pPr>
                              <w:spacing w:before="11"/>
                              <w:ind w:left="0" w:right="0" w:firstLine="0"/>
                              <w:jc w:val="left"/>
                              <w:rPr>
                                <w:rFonts w:ascii="Cambria" w:eastAsia="Cambria"/>
                                <w:sz w:val="16"/>
                              </w:rPr>
                            </w:pPr>
                            <w:r>
                              <w:rPr>
                                <w:rFonts w:ascii="Cambria" w:eastAsia="Cambria"/>
                                <w:w w:val="115"/>
                                <w:sz w:val="16"/>
                              </w:rPr>
                              <w:t>+</w:t>
                            </w:r>
                            <w:r>
                              <w:rPr>
                                <w:rFonts w:ascii="Cambria" w:eastAsia="Cambria"/>
                                <w:spacing w:val="1"/>
                                <w:w w:val="115"/>
                                <w:sz w:val="16"/>
                              </w:rPr>
                              <w:t xml:space="preserve"> </w:t>
                            </w:r>
                            <w:r>
                              <w:rPr>
                                <w:rFonts w:ascii="Cambria" w:eastAsia="Cambria"/>
                                <w:spacing w:val="-20"/>
                                <w:w w:val="115"/>
                                <w:sz w:val="16"/>
                              </w:rPr>
                              <w:t>𝐵</w:t>
                            </w:r>
                          </w:p>
                        </w:txbxContent>
                      </wps:txbx>
                      <wps:bodyPr wrap="square" lIns="0" tIns="0" rIns="0" bIns="0" rtlCol="0">
                        <a:noAutofit/>
                      </wps:bodyPr>
                    </wps:wsp>
                  </a:graphicData>
                </a:graphic>
              </wp:anchor>
            </w:drawing>
          </mc:Choice>
          <mc:Fallback>
            <w:pict>
              <v:shape id="Textbox 248" o:spid="_x0000_s1026" o:spt="202" type="#_x0000_t202" style="position:absolute;left:0pt;margin-left:143.7pt;margin-top:-18pt;height:10.9pt;width:12.8pt;mso-position-horizontal-relative:page;z-index:251679744;mso-width-relative:page;mso-height-relative:page;" filled="f" stroked="f" coordsize="21600,21600" o:gfxdata="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lXqTK2gAAAAsBAAAPAAAAAAAAAAEAIAAAACIAAABkcnMvZG93bnJldi54bWxQSwECFAAUAAAA&#10;CACHTuJANi3/NLMBAAB3AwAADgAAAAAAAAABACAAAAApAQAAZHJzL2Uyb0RvYy54bWxQSwUGAAAA&#10;AAYABgBZAQAATgUAAAAA&#10;">
                <v:fill on="f" focussize="0,0"/>
                <v:stroke on="f"/>
                <v:imagedata o:title=""/>
                <o:lock v:ext="edit" aspectratio="f"/>
                <v:textbox inset="0mm,0mm,0mm,0mm">
                  <w:txbxContent>
                    <w:p w14:paraId="4155C354">
                      <w:pPr>
                        <w:spacing w:before="11"/>
                        <w:ind w:left="0" w:right="0" w:firstLine="0"/>
                        <w:jc w:val="left"/>
                        <w:rPr>
                          <w:rFonts w:ascii="Cambria" w:eastAsia="Cambria"/>
                          <w:sz w:val="16"/>
                        </w:rPr>
                      </w:pPr>
                      <w:r>
                        <w:rPr>
                          <w:rFonts w:ascii="Cambria" w:eastAsia="Cambria"/>
                          <w:w w:val="115"/>
                          <w:sz w:val="16"/>
                        </w:rPr>
                        <w:t>+</w:t>
                      </w:r>
                      <w:r>
                        <w:rPr>
                          <w:rFonts w:ascii="Cambria" w:eastAsia="Cambria"/>
                          <w:spacing w:val="1"/>
                          <w:w w:val="115"/>
                          <w:sz w:val="16"/>
                        </w:rPr>
                        <w:t xml:space="preserve"> </w:t>
                      </w:r>
                      <w:r>
                        <w:rPr>
                          <w:rFonts w:ascii="Cambria" w:eastAsia="Cambria"/>
                          <w:spacing w:val="-20"/>
                          <w:w w:val="115"/>
                          <w:sz w:val="16"/>
                        </w:rPr>
                        <w:t>𝐵</w:t>
                      </w:r>
                    </w:p>
                  </w:txbxContent>
                </v:textbox>
              </v:shape>
            </w:pict>
          </mc:Fallback>
        </mc:AlternateContent>
      </w:r>
      <w:r>
        <mc:AlternateContent>
          <mc:Choice Requires="wps">
            <w:drawing>
              <wp:anchor distT="0" distB="0" distL="0" distR="0" simplePos="0" relativeHeight="251679744" behindDoc="0" locked="0" layoutInCell="1" allowOverlap="1">
                <wp:simplePos x="0" y="0"/>
                <wp:positionH relativeFrom="page">
                  <wp:posOffset>3475990</wp:posOffset>
                </wp:positionH>
                <wp:positionV relativeFrom="paragraph">
                  <wp:posOffset>-213995</wp:posOffset>
                </wp:positionV>
                <wp:extent cx="190500" cy="112395"/>
                <wp:effectExtent l="0" t="0" r="0" b="0"/>
                <wp:wrapNone/>
                <wp:docPr id="249" name="Textbox 249"/>
                <wp:cNvGraphicFramePr/>
                <a:graphic xmlns:a="http://schemas.openxmlformats.org/drawingml/2006/main">
                  <a:graphicData uri="http://schemas.microsoft.com/office/word/2010/wordprocessingShape">
                    <wps:wsp>
                      <wps:cNvSpPr txBox="1"/>
                      <wps:spPr>
                        <a:xfrm>
                          <a:off x="0" y="0"/>
                          <a:ext cx="190500" cy="112395"/>
                        </a:xfrm>
                        <a:prstGeom prst="rect">
                          <a:avLst/>
                        </a:prstGeom>
                      </wps:spPr>
                      <wps:txbx>
                        <w:txbxContent>
                          <w:p w14:paraId="1D5EAC46">
                            <w:pPr>
                              <w:pStyle w:val="3"/>
                              <w:spacing w:line="175" w:lineRule="exact"/>
                            </w:pPr>
                            <w:r>
                              <w:rPr>
                                <w:spacing w:val="-4"/>
                                <w:w w:val="110"/>
                              </w:rPr>
                              <w:t>(14)</w:t>
                            </w:r>
                          </w:p>
                        </w:txbxContent>
                      </wps:txbx>
                      <wps:bodyPr wrap="square" lIns="0" tIns="0" rIns="0" bIns="0" rtlCol="0">
                        <a:noAutofit/>
                      </wps:bodyPr>
                    </wps:wsp>
                  </a:graphicData>
                </a:graphic>
              </wp:anchor>
            </w:drawing>
          </mc:Choice>
          <mc:Fallback>
            <w:pict>
              <v:shape id="Textbox 249" o:spid="_x0000_s1026" o:spt="202" type="#_x0000_t202" style="position:absolute;left:0pt;margin-left:273.7pt;margin-top:-16.85pt;height:8.85pt;width:15pt;mso-position-horizontal-relative:page;z-index:251679744;mso-width-relative:page;mso-height-relative:page;" filled="f" stroked="f" coordsize="21600,21600" o:gfxdata="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3+yyy2gAAAAsBAAAPAAAAAAAAAAEAIAAAACIAAABkcnMvZG93bnJldi54bWxQSwECFAAUAAAA&#10;CACHTuJAgUWc1LMBAAB3AwAADgAAAAAAAAABACAAAAApAQAAZHJzL2Uyb0RvYy54bWxQSwUGAAAA&#10;AAYABgBZAQAATgUAAAAA&#10;">
                <v:fill on="f" focussize="0,0"/>
                <v:stroke on="f"/>
                <v:imagedata o:title=""/>
                <o:lock v:ext="edit" aspectratio="f"/>
                <v:textbox inset="0mm,0mm,0mm,0mm">
                  <w:txbxContent>
                    <w:p w14:paraId="1D5EAC46">
                      <w:pPr>
                        <w:pStyle w:val="3"/>
                        <w:spacing w:line="175" w:lineRule="exact"/>
                      </w:pPr>
                      <w:r>
                        <w:rPr>
                          <w:spacing w:val="-4"/>
                          <w:w w:val="110"/>
                        </w:rPr>
                        <w:t>(14)</w:t>
                      </w:r>
                    </w:p>
                  </w:txbxContent>
                </v:textbox>
              </v:shape>
            </w:pict>
          </mc:Fallback>
        </mc:AlternateContent>
      </w:r>
      <w:r>
        <w:rPr>
          <w:w w:val="110"/>
        </w:rPr>
        <w:t>where</w:t>
      </w:r>
      <w:r>
        <w:rPr>
          <w:spacing w:val="-11"/>
          <w:w w:val="110"/>
        </w:rPr>
        <w:t xml:space="preserve"> </w:t>
      </w:r>
      <w:r>
        <w:rPr>
          <w:rFonts w:ascii="Cambria" w:eastAsia="Cambria"/>
          <w:w w:val="110"/>
        </w:rPr>
        <w:t>𝑊</w:t>
      </w:r>
      <w:r>
        <w:rPr>
          <w:rFonts w:ascii="Cambria" w:eastAsia="Cambria"/>
          <w:w w:val="110"/>
          <w:position w:val="-3"/>
          <w:sz w:val="12"/>
        </w:rPr>
        <w:t>𝑚1</w:t>
      </w:r>
      <w:r>
        <w:rPr>
          <w:rFonts w:ascii="Cambria" w:eastAsia="Cambria"/>
          <w:spacing w:val="9"/>
          <w:w w:val="110"/>
          <w:position w:val="-3"/>
          <w:sz w:val="12"/>
        </w:rPr>
        <w:t xml:space="preserve"> </w:t>
      </w:r>
      <w:r>
        <w:rPr>
          <w:w w:val="110"/>
        </w:rPr>
        <w:t>and</w:t>
      </w:r>
      <w:r>
        <w:rPr>
          <w:spacing w:val="-11"/>
          <w:w w:val="110"/>
        </w:rPr>
        <w:t xml:space="preserve"> </w:t>
      </w:r>
      <w:r>
        <w:rPr>
          <w:rFonts w:ascii="Cambria" w:eastAsia="Cambria"/>
          <w:w w:val="110"/>
        </w:rPr>
        <w:t>𝐵</w:t>
      </w:r>
      <w:r>
        <w:rPr>
          <w:rFonts w:ascii="Cambria" w:eastAsia="Cambria"/>
          <w:w w:val="110"/>
          <w:position w:val="-3"/>
          <w:sz w:val="12"/>
        </w:rPr>
        <w:t>𝑚1</w:t>
      </w:r>
      <w:r>
        <w:rPr>
          <w:rFonts w:ascii="Cambria" w:eastAsia="Cambria"/>
          <w:spacing w:val="11"/>
          <w:w w:val="110"/>
          <w:position w:val="-3"/>
          <w:sz w:val="12"/>
        </w:rPr>
        <w:t xml:space="preserve"> </w:t>
      </w:r>
      <w:r>
        <w:rPr>
          <w:w w:val="110"/>
        </w:rPr>
        <w:t>are</w:t>
      </w:r>
      <w:r>
        <w:rPr>
          <w:spacing w:val="-11"/>
          <w:w w:val="110"/>
        </w:rPr>
        <w:t xml:space="preserve"> </w:t>
      </w:r>
      <w:r>
        <w:rPr>
          <w:w w:val="110"/>
        </w:rPr>
        <w:t>the</w:t>
      </w:r>
      <w:r>
        <w:rPr>
          <w:spacing w:val="-11"/>
          <w:w w:val="110"/>
        </w:rPr>
        <w:t xml:space="preserve"> </w:t>
      </w:r>
      <w:r>
        <w:rPr>
          <w:w w:val="110"/>
        </w:rPr>
        <w:t>weights</w:t>
      </w:r>
      <w:r>
        <w:rPr>
          <w:spacing w:val="-11"/>
          <w:w w:val="110"/>
        </w:rPr>
        <w:t xml:space="preserve"> </w:t>
      </w:r>
      <w:r>
        <w:rPr>
          <w:w w:val="110"/>
        </w:rPr>
        <w:t>and</w:t>
      </w:r>
      <w:r>
        <w:rPr>
          <w:spacing w:val="-11"/>
          <w:w w:val="110"/>
        </w:rPr>
        <w:t xml:space="preserve"> </w:t>
      </w:r>
      <w:r>
        <w:rPr>
          <w:w w:val="110"/>
        </w:rPr>
        <w:t>bias</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first</w:t>
      </w:r>
      <w:r>
        <w:rPr>
          <w:spacing w:val="-11"/>
          <w:w w:val="110"/>
        </w:rPr>
        <w:t xml:space="preserve"> </w:t>
      </w:r>
      <w:r>
        <w:rPr>
          <w:w w:val="110"/>
        </w:rPr>
        <w:t>fully</w:t>
      </w:r>
      <w:r>
        <w:rPr>
          <w:spacing w:val="-11"/>
          <w:w w:val="110"/>
        </w:rPr>
        <w:t xml:space="preserve"> </w:t>
      </w:r>
      <w:r>
        <w:rPr>
          <w:w w:val="110"/>
        </w:rPr>
        <w:t>connected layer.</w:t>
      </w:r>
      <w:r>
        <w:rPr>
          <w:spacing w:val="21"/>
          <w:w w:val="110"/>
        </w:rPr>
        <w:t xml:space="preserve"> </w:t>
      </w:r>
      <w:r>
        <w:rPr>
          <w:w w:val="110"/>
        </w:rPr>
        <w:t>To</w:t>
      </w:r>
      <w:r>
        <w:rPr>
          <w:spacing w:val="21"/>
          <w:w w:val="110"/>
        </w:rPr>
        <w:t xml:space="preserve"> </w:t>
      </w:r>
      <w:r>
        <w:rPr>
          <w:w w:val="110"/>
        </w:rPr>
        <w:t>further</w:t>
      </w:r>
      <w:r>
        <w:rPr>
          <w:spacing w:val="21"/>
          <w:w w:val="110"/>
        </w:rPr>
        <w:t xml:space="preserve"> </w:t>
      </w:r>
      <w:r>
        <w:rPr>
          <w:w w:val="110"/>
        </w:rPr>
        <w:t>obtain</w:t>
      </w:r>
      <w:r>
        <w:rPr>
          <w:spacing w:val="22"/>
          <w:w w:val="110"/>
        </w:rPr>
        <w:t xml:space="preserve"> </w:t>
      </w:r>
      <w:r>
        <w:rPr>
          <w:w w:val="110"/>
        </w:rPr>
        <w:t>the</w:t>
      </w:r>
      <w:r>
        <w:rPr>
          <w:spacing w:val="21"/>
          <w:w w:val="110"/>
        </w:rPr>
        <w:t xml:space="preserve"> </w:t>
      </w:r>
      <w:r>
        <w:rPr>
          <w:w w:val="110"/>
        </w:rPr>
        <w:t>adaptively</w:t>
      </w:r>
      <w:r>
        <w:rPr>
          <w:spacing w:val="21"/>
          <w:w w:val="110"/>
        </w:rPr>
        <w:t xml:space="preserve"> </w:t>
      </w:r>
      <w:r>
        <w:rPr>
          <w:w w:val="110"/>
        </w:rPr>
        <w:t>weighted</w:t>
      </w:r>
      <w:r>
        <w:rPr>
          <w:spacing w:val="22"/>
          <w:w w:val="110"/>
        </w:rPr>
        <w:t xml:space="preserve"> </w:t>
      </w:r>
      <w:r>
        <w:rPr>
          <w:w w:val="110"/>
        </w:rPr>
        <w:t>multimodal</w:t>
      </w:r>
      <w:r>
        <w:rPr>
          <w:spacing w:val="21"/>
          <w:w w:val="110"/>
        </w:rPr>
        <w:t xml:space="preserve"> </w:t>
      </w:r>
      <w:r>
        <w:rPr>
          <w:spacing w:val="-2"/>
          <w:w w:val="110"/>
        </w:rPr>
        <w:t>features</w:t>
      </w:r>
    </w:p>
    <w:p w14:paraId="0494CBFD">
      <w:pPr>
        <w:pStyle w:val="3"/>
        <w:spacing w:before="13" w:line="232" w:lineRule="auto"/>
        <w:ind w:left="43"/>
      </w:pPr>
      <w:r>
        <mc:AlternateContent>
          <mc:Choice Requires="wps">
            <w:drawing>
              <wp:anchor distT="0" distB="0" distL="0" distR="0" simplePos="0" relativeHeight="251725824" behindDoc="1" locked="0" layoutInCell="1" allowOverlap="1">
                <wp:simplePos x="0" y="0"/>
                <wp:positionH relativeFrom="page">
                  <wp:posOffset>2802890</wp:posOffset>
                </wp:positionH>
                <wp:positionV relativeFrom="paragraph">
                  <wp:posOffset>38735</wp:posOffset>
                </wp:positionV>
                <wp:extent cx="834390" cy="339725"/>
                <wp:effectExtent l="0" t="0" r="0" b="0"/>
                <wp:wrapNone/>
                <wp:docPr id="250" name="Textbox 250"/>
                <wp:cNvGraphicFramePr/>
                <a:graphic xmlns:a="http://schemas.openxmlformats.org/drawingml/2006/main">
                  <a:graphicData uri="http://schemas.microsoft.com/office/word/2010/wordprocessingShape">
                    <wps:wsp>
                      <wps:cNvSpPr txBox="1"/>
                      <wps:spPr>
                        <a:xfrm>
                          <a:off x="0" y="0"/>
                          <a:ext cx="834390" cy="339725"/>
                        </a:xfrm>
                        <a:prstGeom prst="rect">
                          <a:avLst/>
                        </a:prstGeom>
                      </wps:spPr>
                      <wps:txbx>
                        <w:txbxContent>
                          <w:p w14:paraId="23972A51">
                            <w:pPr>
                              <w:tabs>
                                <w:tab w:val="left" w:pos="1240"/>
                              </w:tabs>
                              <w:spacing w:before="1"/>
                              <w:ind w:left="0" w:right="0" w:firstLine="0"/>
                              <w:jc w:val="left"/>
                              <w:rPr>
                                <w:rFonts w:ascii="Cambria"/>
                                <w:sz w:val="16"/>
                              </w:rPr>
                            </w:pPr>
                            <w:r>
                              <w:rPr>
                                <w:rFonts w:ascii="Cambria"/>
                                <w:spacing w:val="-10"/>
                                <w:w w:val="130"/>
                                <w:sz w:val="16"/>
                              </w:rPr>
                              <w:t>[</w:t>
                            </w:r>
                            <w:r>
                              <w:rPr>
                                <w:rFonts w:ascii="Cambria"/>
                                <w:sz w:val="16"/>
                              </w:rPr>
                              <w:tab/>
                            </w:r>
                            <w:r>
                              <w:rPr>
                                <w:rFonts w:ascii="Cambria"/>
                                <w:spacing w:val="-10"/>
                                <w:w w:val="130"/>
                                <w:sz w:val="16"/>
                              </w:rPr>
                              <w:t>]</w:t>
                            </w:r>
                          </w:p>
                        </w:txbxContent>
                      </wps:txbx>
                      <wps:bodyPr wrap="square" lIns="0" tIns="0" rIns="0" bIns="0" rtlCol="0">
                        <a:noAutofit/>
                      </wps:bodyPr>
                    </wps:wsp>
                  </a:graphicData>
                </a:graphic>
              </wp:anchor>
            </w:drawing>
          </mc:Choice>
          <mc:Fallback>
            <w:pict>
              <v:shape id="Textbox 250" o:spid="_x0000_s1026" o:spt="202" type="#_x0000_t202" style="position:absolute;left:0pt;margin-left:220.7pt;margin-top:3.05pt;height:26.75pt;width:65.7pt;mso-position-horizontal-relative:page;z-index:-251590656;mso-width-relative:page;mso-height-relative:page;" filled="f" stroked="f" coordsize="21600,21600" o:gfxdata="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gEdlT9cAAAAIAQAADwAAAAAAAAABACAAAAAiAAAAZHJzL2Rvd25yZXYueG1sUEsBAhQAFAAAAAgA&#10;h07iQLWzk9W0AQAAdwMAAA4AAAAAAAAAAQAgAAAAJgEAAGRycy9lMm9Eb2MueG1sUEsFBgAAAAAG&#10;AAYAWQEAAEwFAAAAAA==&#10;">
                <v:fill on="f" focussize="0,0"/>
                <v:stroke on="f"/>
                <v:imagedata o:title=""/>
                <o:lock v:ext="edit" aspectratio="f"/>
                <v:textbox inset="0mm,0mm,0mm,0mm">
                  <w:txbxContent>
                    <w:p w14:paraId="23972A51">
                      <w:pPr>
                        <w:tabs>
                          <w:tab w:val="left" w:pos="1240"/>
                        </w:tabs>
                        <w:spacing w:before="1"/>
                        <w:ind w:left="0" w:right="0" w:firstLine="0"/>
                        <w:jc w:val="left"/>
                        <w:rPr>
                          <w:rFonts w:ascii="Cambria"/>
                          <w:sz w:val="16"/>
                        </w:rPr>
                      </w:pPr>
                      <w:r>
                        <w:rPr>
                          <w:rFonts w:ascii="Cambria"/>
                          <w:spacing w:val="-10"/>
                          <w:w w:val="130"/>
                          <w:sz w:val="16"/>
                        </w:rPr>
                        <w:t>[</w:t>
                      </w:r>
                      <w:r>
                        <w:rPr>
                          <w:rFonts w:ascii="Cambria"/>
                          <w:sz w:val="16"/>
                        </w:rPr>
                        <w:tab/>
                      </w:r>
                      <w:r>
                        <w:rPr>
                          <w:rFonts w:ascii="Cambria"/>
                          <w:spacing w:val="-10"/>
                          <w:w w:val="130"/>
                          <w:sz w:val="16"/>
                        </w:rPr>
                        <w:t>]</w:t>
                      </w:r>
                    </w:p>
                  </w:txbxContent>
                </v:textbox>
              </v:shape>
            </w:pict>
          </mc:Fallback>
        </mc:AlternateContent>
      </w:r>
      <w:r>
        <w:rPr>
          <w:rFonts w:ascii="Cambria" w:hAnsi="Cambria" w:eastAsia="Cambria"/>
          <w:w w:val="110"/>
        </w:rPr>
        <w:t>𝐻</w:t>
      </w:r>
      <w:r>
        <w:rPr>
          <w:rFonts w:ascii="Cambria" w:hAnsi="Cambria" w:eastAsia="Cambria"/>
          <w:w w:val="110"/>
          <w:vertAlign w:val="superscript"/>
        </w:rPr>
        <w:t>𝑚</w:t>
      </w:r>
      <w:r>
        <w:rPr>
          <w:w w:val="110"/>
          <w:vertAlign w:val="baseline"/>
        </w:rPr>
        <w:t>,</w:t>
      </w:r>
      <w:r>
        <w:rPr>
          <w:spacing w:val="40"/>
          <w:w w:val="110"/>
          <w:vertAlign w:val="baseline"/>
        </w:rPr>
        <w:t xml:space="preserve"> </w:t>
      </w:r>
      <w:r>
        <w:rPr>
          <w:w w:val="110"/>
          <w:vertAlign w:val="baseline"/>
        </w:rPr>
        <w:t>we</w:t>
      </w:r>
      <w:r>
        <w:rPr>
          <w:spacing w:val="40"/>
          <w:w w:val="110"/>
          <w:vertAlign w:val="baseline"/>
        </w:rPr>
        <w:t xml:space="preserve"> </w:t>
      </w:r>
      <w:r>
        <w:rPr>
          <w:w w:val="110"/>
          <w:vertAlign w:val="baseline"/>
        </w:rPr>
        <w:t>normalize</w:t>
      </w:r>
      <w:r>
        <w:rPr>
          <w:spacing w:val="40"/>
          <w:w w:val="110"/>
          <w:vertAlign w:val="baseline"/>
        </w:rPr>
        <w:t xml:space="preserve"> </w:t>
      </w:r>
      <w:r>
        <w:rPr>
          <w:rFonts w:ascii="Cambria" w:hAnsi="Cambria" w:eastAsia="Cambria"/>
          <w:spacing w:val="9"/>
          <w:w w:val="110"/>
          <w:vertAlign w:val="baseline"/>
        </w:rPr>
        <w:t>𝐻̃</w:t>
      </w:r>
      <w:r>
        <w:rPr>
          <w:rFonts w:ascii="Cambria" w:hAnsi="Cambria" w:eastAsia="Cambria"/>
          <w:spacing w:val="9"/>
          <w:w w:val="110"/>
          <w:vertAlign w:val="superscript"/>
        </w:rPr>
        <w:t>𝑚</w:t>
      </w:r>
      <w:r>
        <w:rPr>
          <w:rFonts w:ascii="Cambria" w:hAnsi="Cambria" w:eastAsia="Cambria"/>
          <w:spacing w:val="40"/>
          <w:w w:val="110"/>
          <w:vertAlign w:val="baseline"/>
        </w:rPr>
        <w:t xml:space="preserve"> </w:t>
      </w:r>
      <w:r>
        <w:rPr>
          <w:w w:val="110"/>
          <w:vertAlign w:val="baseline"/>
        </w:rPr>
        <w:t>along</w:t>
      </w:r>
      <w:r>
        <w:rPr>
          <w:spacing w:val="40"/>
          <w:w w:val="110"/>
          <w:vertAlign w:val="baseline"/>
        </w:rPr>
        <w:t xml:space="preserve"> </w:t>
      </w:r>
      <w:r>
        <w:rPr>
          <w:w w:val="110"/>
          <w:vertAlign w:val="baseline"/>
        </w:rPr>
        <w:t>its</w:t>
      </w:r>
      <w:r>
        <w:rPr>
          <w:spacing w:val="40"/>
          <w:w w:val="110"/>
          <w:vertAlign w:val="baseline"/>
        </w:rPr>
        <w:t xml:space="preserve"> </w:t>
      </w:r>
      <w:r>
        <w:rPr>
          <w:w w:val="110"/>
          <w:vertAlign w:val="baseline"/>
        </w:rPr>
        <w:t>last</w:t>
      </w:r>
      <w:r>
        <w:rPr>
          <w:spacing w:val="40"/>
          <w:w w:val="110"/>
          <w:vertAlign w:val="baseline"/>
        </w:rPr>
        <w:t xml:space="preserve"> </w:t>
      </w:r>
      <w:r>
        <w:rPr>
          <w:w w:val="110"/>
          <w:vertAlign w:val="baseline"/>
        </w:rPr>
        <w:t>dimension</w:t>
      </w:r>
      <w:r>
        <w:rPr>
          <w:spacing w:val="40"/>
          <w:w w:val="110"/>
          <w:vertAlign w:val="baseline"/>
        </w:rPr>
        <w:t xml:space="preserve"> </w:t>
      </w:r>
      <w:r>
        <w:rPr>
          <w:w w:val="110"/>
          <w:vertAlign w:val="baseline"/>
        </w:rPr>
        <w:t>using</w:t>
      </w:r>
      <w:r>
        <w:rPr>
          <w:spacing w:val="40"/>
          <w:w w:val="110"/>
          <w:vertAlign w:val="baseline"/>
        </w:rPr>
        <w:t xml:space="preserve"> </w:t>
      </w:r>
      <w:r>
        <w:rPr>
          <w:w w:val="110"/>
          <w:vertAlign w:val="baseline"/>
        </w:rPr>
        <w:t>the</w:t>
      </w:r>
      <w:r>
        <w:rPr>
          <w:spacing w:val="40"/>
          <w:w w:val="110"/>
          <w:vertAlign w:val="baseline"/>
        </w:rPr>
        <w:t xml:space="preserve"> </w:t>
      </w:r>
      <w:r>
        <w:rPr>
          <w:w w:val="110"/>
          <w:vertAlign w:val="baseline"/>
        </w:rPr>
        <w:t>softmax function</w:t>
      </w:r>
      <w:r>
        <w:rPr>
          <w:spacing w:val="6"/>
          <w:w w:val="110"/>
          <w:vertAlign w:val="baseline"/>
        </w:rPr>
        <w:t xml:space="preserve"> </w:t>
      </w:r>
      <w:r>
        <w:rPr>
          <w:w w:val="110"/>
          <w:vertAlign w:val="baseline"/>
        </w:rPr>
        <w:t>and</w:t>
      </w:r>
      <w:r>
        <w:rPr>
          <w:spacing w:val="6"/>
          <w:w w:val="110"/>
          <w:vertAlign w:val="baseline"/>
        </w:rPr>
        <w:t xml:space="preserve"> </w:t>
      </w:r>
      <w:r>
        <w:rPr>
          <w:w w:val="110"/>
          <w:vertAlign w:val="baseline"/>
        </w:rPr>
        <w:t>dot-product</w:t>
      </w:r>
      <w:r>
        <w:rPr>
          <w:spacing w:val="6"/>
          <w:w w:val="110"/>
          <w:vertAlign w:val="baseline"/>
        </w:rPr>
        <w:t xml:space="preserve"> </w:t>
      </w:r>
      <w:r>
        <w:rPr>
          <w:w w:val="110"/>
          <w:vertAlign w:val="baseline"/>
        </w:rPr>
        <w:t>it</w:t>
      </w:r>
      <w:r>
        <w:rPr>
          <w:spacing w:val="7"/>
          <w:w w:val="110"/>
          <w:vertAlign w:val="baseline"/>
        </w:rPr>
        <w:t xml:space="preserve"> </w:t>
      </w:r>
      <w:r>
        <w:rPr>
          <w:w w:val="110"/>
          <w:vertAlign w:val="baseline"/>
        </w:rPr>
        <w:t>with</w:t>
      </w:r>
      <w:r>
        <w:rPr>
          <w:spacing w:val="6"/>
          <w:w w:val="110"/>
          <w:vertAlign w:val="baseline"/>
        </w:rPr>
        <w:t xml:space="preserve"> </w:t>
      </w:r>
      <w:r>
        <w:rPr>
          <w:w w:val="110"/>
          <w:vertAlign w:val="baseline"/>
        </w:rPr>
        <w:t>the</w:t>
      </w:r>
      <w:r>
        <w:rPr>
          <w:spacing w:val="6"/>
          <w:w w:val="110"/>
          <w:vertAlign w:val="baseline"/>
        </w:rPr>
        <w:t xml:space="preserve"> </w:t>
      </w:r>
      <w:r>
        <w:rPr>
          <w:w w:val="110"/>
          <w:vertAlign w:val="baseline"/>
        </w:rPr>
        <w:t>concatenation</w:t>
      </w:r>
      <w:r>
        <w:rPr>
          <w:spacing w:val="64"/>
          <w:w w:val="150"/>
          <w:vertAlign w:val="baseline"/>
        </w:rPr>
        <w:t xml:space="preserve"> </w:t>
      </w:r>
      <w:r>
        <w:rPr>
          <w:rFonts w:ascii="Cambria" w:hAnsi="Cambria" w:eastAsia="Cambria"/>
          <w:w w:val="110"/>
          <w:vertAlign w:val="baseline"/>
        </w:rPr>
        <w:t>𝐻</w:t>
      </w:r>
      <w:r>
        <w:rPr>
          <w:rFonts w:ascii="Cambria" w:hAnsi="Cambria" w:eastAsia="Cambria"/>
          <w:w w:val="110"/>
          <w:vertAlign w:val="superscript"/>
        </w:rPr>
        <w:t>𝑡</w:t>
      </w:r>
      <w:r>
        <w:rPr>
          <w:rFonts w:ascii="Cambria" w:hAnsi="Cambria" w:eastAsia="Cambria"/>
          <w:w w:val="110"/>
          <w:position w:val="10"/>
          <w:sz w:val="10"/>
          <w:vertAlign w:val="baseline"/>
        </w:rPr>
        <w:t>(𝑛)</w:t>
      </w:r>
      <w:r>
        <w:rPr>
          <w:rFonts w:ascii="Cambria" w:hAnsi="Cambria" w:eastAsia="Cambria"/>
          <w:spacing w:val="-5"/>
          <w:w w:val="110"/>
          <w:position w:val="10"/>
          <w:sz w:val="10"/>
          <w:vertAlign w:val="baseline"/>
        </w:rPr>
        <w:t xml:space="preserve"> </w:t>
      </w:r>
      <w:r>
        <w:rPr>
          <w:rFonts w:ascii="Cambria" w:hAnsi="Cambria" w:eastAsia="Cambria"/>
          <w:w w:val="110"/>
          <w:vertAlign w:val="baseline"/>
        </w:rPr>
        <w:t>;</w:t>
      </w:r>
      <w:r>
        <w:rPr>
          <w:rFonts w:ascii="Cambria" w:hAnsi="Cambria" w:eastAsia="Cambria"/>
          <w:spacing w:val="-13"/>
          <w:w w:val="110"/>
          <w:vertAlign w:val="baseline"/>
        </w:rPr>
        <w:t xml:space="preserve"> </w:t>
      </w:r>
      <w:r>
        <w:rPr>
          <w:rFonts w:ascii="Cambria" w:hAnsi="Cambria" w:eastAsia="Cambria"/>
          <w:w w:val="110"/>
          <w:vertAlign w:val="baseline"/>
        </w:rPr>
        <w:t>𝐻</w:t>
      </w:r>
      <w:r>
        <w:rPr>
          <w:rFonts w:ascii="Cambria" w:hAnsi="Cambria" w:eastAsia="Cambria"/>
          <w:w w:val="110"/>
          <w:vertAlign w:val="superscript"/>
        </w:rPr>
        <w:t>𝑎</w:t>
      </w:r>
      <w:r>
        <w:rPr>
          <w:rFonts w:ascii="Cambria" w:hAnsi="Cambria" w:eastAsia="Cambria"/>
          <w:w w:val="110"/>
          <w:position w:val="10"/>
          <w:sz w:val="10"/>
          <w:vertAlign w:val="baseline"/>
        </w:rPr>
        <w:t>(𝑛)</w:t>
      </w:r>
      <w:r>
        <w:rPr>
          <w:rFonts w:ascii="Cambria" w:hAnsi="Cambria" w:eastAsia="Cambria"/>
          <w:spacing w:val="-5"/>
          <w:w w:val="110"/>
          <w:position w:val="10"/>
          <w:sz w:val="10"/>
          <w:vertAlign w:val="baseline"/>
        </w:rPr>
        <w:t xml:space="preserve"> </w:t>
      </w:r>
      <w:r>
        <w:rPr>
          <w:rFonts w:ascii="Cambria" w:hAnsi="Cambria" w:eastAsia="Cambria"/>
          <w:w w:val="110"/>
          <w:vertAlign w:val="baseline"/>
        </w:rPr>
        <w:t>;</w:t>
      </w:r>
      <w:r>
        <w:rPr>
          <w:rFonts w:ascii="Cambria" w:hAnsi="Cambria" w:eastAsia="Cambria"/>
          <w:spacing w:val="-12"/>
          <w:w w:val="110"/>
          <w:vertAlign w:val="baseline"/>
        </w:rPr>
        <w:t xml:space="preserve"> </w:t>
      </w:r>
      <w:r>
        <w:rPr>
          <w:rFonts w:ascii="Cambria" w:hAnsi="Cambria" w:eastAsia="Cambria"/>
          <w:w w:val="110"/>
          <w:vertAlign w:val="baseline"/>
        </w:rPr>
        <w:t>𝐻</w:t>
      </w:r>
      <w:r>
        <w:rPr>
          <w:rFonts w:ascii="Cambria" w:hAnsi="Cambria" w:eastAsia="Cambria"/>
          <w:w w:val="110"/>
          <w:vertAlign w:val="superscript"/>
        </w:rPr>
        <w:t>𝑣</w:t>
      </w:r>
      <w:r>
        <w:rPr>
          <w:rFonts w:ascii="Cambria" w:hAnsi="Cambria" w:eastAsia="Cambria"/>
          <w:w w:val="110"/>
          <w:position w:val="10"/>
          <w:sz w:val="10"/>
          <w:vertAlign w:val="baseline"/>
        </w:rPr>
        <w:t>(𝑛)</w:t>
      </w:r>
      <w:r>
        <w:rPr>
          <w:rFonts w:ascii="Cambria" w:hAnsi="Cambria" w:eastAsia="Cambria"/>
          <w:spacing w:val="69"/>
          <w:w w:val="110"/>
          <w:position w:val="10"/>
          <w:sz w:val="10"/>
          <w:vertAlign w:val="baseline"/>
        </w:rPr>
        <w:t xml:space="preserve"> </w:t>
      </w:r>
      <w:r>
        <w:rPr>
          <w:spacing w:val="-10"/>
          <w:w w:val="110"/>
          <w:vertAlign w:val="baseline"/>
        </w:rPr>
        <w:t>,</w:t>
      </w:r>
    </w:p>
    <w:p w14:paraId="468B5F5E">
      <w:pPr>
        <w:pStyle w:val="3"/>
        <w:spacing w:before="14" w:line="273" w:lineRule="auto"/>
        <w:ind w:left="43" w:right="41"/>
        <w:jc w:val="both"/>
      </w:pPr>
      <w:r>
        <w:br w:type="column"/>
      </w:r>
      <w:r>
        <w:rPr>
          <w:w w:val="110"/>
        </w:rPr>
        <w:t>spectively. The node representation is updated by aggregating the representations</w:t>
      </w:r>
      <w:r>
        <w:rPr>
          <w:spacing w:val="-4"/>
          <w:w w:val="110"/>
        </w:rPr>
        <w:t xml:space="preserve"> </w:t>
      </w:r>
      <w:r>
        <w:rPr>
          <w:w w:val="110"/>
        </w:rPr>
        <w:t>of</w:t>
      </w:r>
      <w:r>
        <w:rPr>
          <w:spacing w:val="-4"/>
          <w:w w:val="110"/>
        </w:rPr>
        <w:t xml:space="preserve"> </w:t>
      </w:r>
      <w:r>
        <w:rPr>
          <w:w w:val="110"/>
        </w:rPr>
        <w:t>its</w:t>
      </w:r>
      <w:r>
        <w:rPr>
          <w:spacing w:val="-4"/>
          <w:w w:val="110"/>
        </w:rPr>
        <w:t xml:space="preserve"> </w:t>
      </w:r>
      <w:r>
        <w:rPr>
          <w:w w:val="110"/>
        </w:rPr>
        <w:t>neighboring</w:t>
      </w:r>
      <w:r>
        <w:rPr>
          <w:spacing w:val="-4"/>
          <w:w w:val="110"/>
        </w:rPr>
        <w:t xml:space="preserve"> </w:t>
      </w:r>
      <w:r>
        <w:rPr>
          <w:w w:val="110"/>
        </w:rPr>
        <w:t>nodes,</w:t>
      </w:r>
      <w:r>
        <w:rPr>
          <w:spacing w:val="-4"/>
          <w:w w:val="110"/>
        </w:rPr>
        <w:t xml:space="preserve"> </w:t>
      </w:r>
      <w:r>
        <w:rPr>
          <w:w w:val="110"/>
        </w:rPr>
        <w:t>which</w:t>
      </w:r>
      <w:r>
        <w:rPr>
          <w:spacing w:val="-4"/>
          <w:w w:val="110"/>
        </w:rPr>
        <w:t xml:space="preserve"> </w:t>
      </w:r>
      <w:r>
        <w:rPr>
          <w:w w:val="110"/>
        </w:rPr>
        <w:t>are</w:t>
      </w:r>
      <w:r>
        <w:rPr>
          <w:spacing w:val="-4"/>
          <w:w w:val="110"/>
        </w:rPr>
        <w:t xml:space="preserve"> </w:t>
      </w:r>
      <w:r>
        <w:rPr>
          <w:w w:val="110"/>
        </w:rPr>
        <w:t>gradually</w:t>
      </w:r>
      <w:r>
        <w:rPr>
          <w:spacing w:val="-4"/>
          <w:w w:val="110"/>
        </w:rPr>
        <w:t xml:space="preserve"> </w:t>
      </w:r>
      <w:r>
        <w:rPr>
          <w:w w:val="110"/>
        </w:rPr>
        <w:t xml:space="preserve">expanded </w:t>
      </w:r>
      <w:r>
        <w:rPr>
          <w:spacing w:val="-2"/>
          <w:w w:val="110"/>
        </w:rPr>
        <w:t>outward.</w:t>
      </w:r>
    </w:p>
    <w:p w14:paraId="496BA0AA">
      <w:pPr>
        <w:pStyle w:val="3"/>
        <w:spacing w:line="168" w:lineRule="exact"/>
        <w:ind w:left="282"/>
      </w:pPr>
      <w:r>
        <mc:AlternateContent>
          <mc:Choice Requires="wps">
            <w:drawing>
              <wp:anchor distT="0" distB="0" distL="0" distR="0" simplePos="0" relativeHeight="251738112" behindDoc="1" locked="0" layoutInCell="1" allowOverlap="1">
                <wp:simplePos x="0" y="0"/>
                <wp:positionH relativeFrom="page">
                  <wp:posOffset>4281805</wp:posOffset>
                </wp:positionH>
                <wp:positionV relativeFrom="paragraph">
                  <wp:posOffset>70485</wp:posOffset>
                </wp:positionV>
                <wp:extent cx="24130" cy="76200"/>
                <wp:effectExtent l="0" t="0" r="0" b="0"/>
                <wp:wrapNone/>
                <wp:docPr id="251" name="Textbox 251"/>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6D038736">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51" o:spid="_x0000_s1026" o:spt="202" type="#_x0000_t202" style="position:absolute;left:0pt;margin-left:337.15pt;margin-top:5.55pt;height:6pt;width:1.9pt;mso-position-horizontal-relative:page;z-index:-251578368;mso-width-relative:page;mso-height-relative:page;" filled="f" stroked="f" coordsize="21600,21600" o:gfxdata="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KTu&#10;LtnYAAAACQEAAA8AAAAAAAAAAQAgAAAAIgAAAGRycy9kb3ducmV2LnhtbFBLAQIUABQAAAAIAIdO&#10;4kD621kbsQEAAHUDAAAOAAAAAAAAAAEAIAAAACcBAABkcnMvZTJvRG9jLnhtbFBLBQYAAAAABgAG&#10;AFkBAABKBQAAAAA=&#10;">
                <v:fill on="f" focussize="0,0"/>
                <v:stroke on="f"/>
                <v:imagedata o:title=""/>
                <o:lock v:ext="edit" aspectratio="f"/>
                <v:textbox inset="0mm,0mm,0mm,0mm">
                  <w:txbxContent>
                    <w:p w14:paraId="6D038736">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10"/>
        </w:rPr>
        <w:t>Let</w:t>
      </w:r>
      <w:r>
        <w:rPr>
          <w:spacing w:val="29"/>
          <w:w w:val="110"/>
        </w:rPr>
        <w:t xml:space="preserve"> </w:t>
      </w:r>
      <w:r>
        <w:rPr>
          <w:rFonts w:ascii="Cambria" w:hAnsi="Cambria" w:eastAsia="Cambria"/>
          <w:w w:val="110"/>
        </w:rPr>
        <w:t>𝑧</w:t>
      </w:r>
      <w:r>
        <w:rPr>
          <w:rFonts w:ascii="Cambria" w:hAnsi="Cambria" w:eastAsia="Cambria"/>
          <w:w w:val="110"/>
          <w:vertAlign w:val="superscript"/>
        </w:rPr>
        <w:t>(𝑙−1)</w:t>
      </w:r>
      <w:r>
        <w:rPr>
          <w:rFonts w:ascii="Cambria" w:hAnsi="Cambria" w:eastAsia="Cambria"/>
          <w:spacing w:val="45"/>
          <w:w w:val="110"/>
          <w:vertAlign w:val="baseline"/>
        </w:rPr>
        <w:t xml:space="preserve"> </w:t>
      </w:r>
      <w:r>
        <w:rPr>
          <w:w w:val="110"/>
          <w:vertAlign w:val="baseline"/>
        </w:rPr>
        <w:t>denote</w:t>
      </w:r>
      <w:r>
        <w:rPr>
          <w:spacing w:val="30"/>
          <w:w w:val="110"/>
          <w:vertAlign w:val="baseline"/>
        </w:rPr>
        <w:t xml:space="preserve"> </w:t>
      </w:r>
      <w:r>
        <w:rPr>
          <w:w w:val="110"/>
          <w:vertAlign w:val="baseline"/>
        </w:rPr>
        <w:t>the</w:t>
      </w:r>
      <w:r>
        <w:rPr>
          <w:spacing w:val="29"/>
          <w:w w:val="110"/>
          <w:vertAlign w:val="baseline"/>
        </w:rPr>
        <w:t xml:space="preserve"> </w:t>
      </w:r>
      <w:r>
        <w:rPr>
          <w:w w:val="110"/>
          <w:vertAlign w:val="baseline"/>
        </w:rPr>
        <w:t>features</w:t>
      </w:r>
      <w:r>
        <w:rPr>
          <w:spacing w:val="30"/>
          <w:w w:val="110"/>
          <w:vertAlign w:val="baseline"/>
        </w:rPr>
        <w:t xml:space="preserve"> </w:t>
      </w:r>
      <w:r>
        <w:rPr>
          <w:w w:val="110"/>
          <w:vertAlign w:val="baseline"/>
        </w:rPr>
        <w:t>of</w:t>
      </w:r>
      <w:r>
        <w:rPr>
          <w:spacing w:val="29"/>
          <w:w w:val="110"/>
          <w:vertAlign w:val="baseline"/>
        </w:rPr>
        <w:t xml:space="preserve"> </w:t>
      </w:r>
      <w:r>
        <w:rPr>
          <w:w w:val="110"/>
          <w:vertAlign w:val="baseline"/>
        </w:rPr>
        <w:t>node</w:t>
      </w:r>
      <w:r>
        <w:rPr>
          <w:spacing w:val="30"/>
          <w:w w:val="110"/>
          <w:vertAlign w:val="baseline"/>
        </w:rPr>
        <w:t xml:space="preserve"> </w:t>
      </w:r>
      <w:r>
        <w:rPr>
          <w:rFonts w:ascii="Cambria" w:hAnsi="Cambria" w:eastAsia="Cambria"/>
          <w:w w:val="110"/>
          <w:vertAlign w:val="baseline"/>
        </w:rPr>
        <w:t>𝑖</w:t>
      </w:r>
      <w:r>
        <w:rPr>
          <w:rFonts w:ascii="Cambria" w:hAnsi="Cambria" w:eastAsia="Cambria"/>
          <w:spacing w:val="35"/>
          <w:w w:val="110"/>
          <w:vertAlign w:val="baseline"/>
        </w:rPr>
        <w:t xml:space="preserve"> </w:t>
      </w:r>
      <w:r>
        <w:rPr>
          <w:w w:val="110"/>
          <w:vertAlign w:val="baseline"/>
        </w:rPr>
        <w:t>in</w:t>
      </w:r>
      <w:r>
        <w:rPr>
          <w:spacing w:val="30"/>
          <w:w w:val="110"/>
          <w:vertAlign w:val="baseline"/>
        </w:rPr>
        <w:t xml:space="preserve"> </w:t>
      </w:r>
      <w:r>
        <w:rPr>
          <w:w w:val="110"/>
          <w:vertAlign w:val="baseline"/>
        </w:rPr>
        <w:t>the</w:t>
      </w:r>
      <w:r>
        <w:rPr>
          <w:spacing w:val="29"/>
          <w:w w:val="110"/>
          <w:vertAlign w:val="baseline"/>
        </w:rPr>
        <w:t xml:space="preserve"> </w:t>
      </w:r>
      <w:r>
        <w:rPr>
          <w:rFonts w:ascii="Cambria" w:hAnsi="Cambria" w:eastAsia="Cambria"/>
          <w:w w:val="110"/>
          <w:vertAlign w:val="baseline"/>
        </w:rPr>
        <w:t>𝑙</w:t>
      </w:r>
      <w:r>
        <w:rPr>
          <w:rFonts w:ascii="Cambria" w:hAnsi="Cambria" w:eastAsia="Cambria"/>
          <w:spacing w:val="19"/>
          <w:w w:val="110"/>
          <w:vertAlign w:val="baseline"/>
        </w:rPr>
        <w:t xml:space="preserve"> </w:t>
      </w:r>
      <w:r>
        <w:rPr>
          <w:rFonts w:ascii="Cambria" w:hAnsi="Cambria" w:eastAsia="Cambria"/>
          <w:w w:val="110"/>
          <w:vertAlign w:val="baseline"/>
        </w:rPr>
        <w:t>−</w:t>
      </w:r>
      <w:r>
        <w:rPr>
          <w:rFonts w:ascii="Cambria" w:hAnsi="Cambria" w:eastAsia="Cambria"/>
          <w:spacing w:val="15"/>
          <w:w w:val="110"/>
          <w:vertAlign w:val="baseline"/>
        </w:rPr>
        <w:t xml:space="preserve"> </w:t>
      </w:r>
      <w:r>
        <w:rPr>
          <w:rFonts w:ascii="Cambria" w:hAnsi="Cambria" w:eastAsia="Cambria"/>
          <w:w w:val="110"/>
          <w:vertAlign w:val="baseline"/>
        </w:rPr>
        <w:t>1</w:t>
      </w:r>
      <w:r>
        <w:rPr>
          <w:rFonts w:ascii="Cambria" w:hAnsi="Cambria" w:eastAsia="Cambria"/>
          <w:spacing w:val="35"/>
          <w:w w:val="110"/>
          <w:vertAlign w:val="baseline"/>
        </w:rPr>
        <w:t xml:space="preserve"> </w:t>
      </w:r>
      <w:r>
        <w:rPr>
          <w:w w:val="110"/>
          <w:vertAlign w:val="baseline"/>
        </w:rPr>
        <w:t>layer</w:t>
      </w:r>
      <w:r>
        <w:rPr>
          <w:spacing w:val="30"/>
          <w:w w:val="110"/>
          <w:vertAlign w:val="baseline"/>
        </w:rPr>
        <w:t xml:space="preserve"> </w:t>
      </w:r>
      <w:r>
        <w:rPr>
          <w:w w:val="110"/>
          <w:vertAlign w:val="baseline"/>
        </w:rPr>
        <w:t>of</w:t>
      </w:r>
      <w:r>
        <w:rPr>
          <w:spacing w:val="29"/>
          <w:w w:val="110"/>
          <w:vertAlign w:val="baseline"/>
        </w:rPr>
        <w:t xml:space="preserve"> </w:t>
      </w:r>
      <w:r>
        <w:rPr>
          <w:spacing w:val="-5"/>
          <w:w w:val="110"/>
          <w:vertAlign w:val="baseline"/>
        </w:rPr>
        <w:t>the</w:t>
      </w:r>
    </w:p>
    <w:p w14:paraId="2FA490DD">
      <w:pPr>
        <w:pStyle w:val="3"/>
        <w:spacing w:after="0" w:line="168" w:lineRule="exact"/>
        <w:sectPr>
          <w:type w:val="continuous"/>
          <w:pgSz w:w="11910" w:h="15880"/>
          <w:pgMar w:top="620" w:right="708" w:bottom="280" w:left="708" w:header="655" w:footer="442" w:gutter="0"/>
          <w:cols w:equalWidth="0" w:num="2">
            <w:col w:w="5066" w:space="314"/>
            <w:col w:w="5114"/>
          </w:cols>
        </w:sectPr>
      </w:pPr>
    </w:p>
    <w:p w14:paraId="623FF6DF">
      <w:pPr>
        <w:pStyle w:val="3"/>
        <w:spacing w:before="41" w:line="19" w:lineRule="exact"/>
        <w:ind w:left="43"/>
      </w:pPr>
      <w:r>
        <w:rPr>
          <w:w w:val="110"/>
        </w:rPr>
        <w:t>followed</w:t>
      </w:r>
      <w:r>
        <w:rPr>
          <w:spacing w:val="6"/>
          <w:w w:val="110"/>
        </w:rPr>
        <w:t xml:space="preserve"> </w:t>
      </w:r>
      <w:r>
        <w:rPr>
          <w:w w:val="110"/>
        </w:rPr>
        <w:t>by</w:t>
      </w:r>
      <w:r>
        <w:rPr>
          <w:spacing w:val="6"/>
          <w:w w:val="110"/>
        </w:rPr>
        <w:t xml:space="preserve"> </w:t>
      </w:r>
      <w:r>
        <w:rPr>
          <w:w w:val="110"/>
        </w:rPr>
        <w:t>another</w:t>
      </w:r>
      <w:r>
        <w:rPr>
          <w:spacing w:val="6"/>
          <w:w w:val="110"/>
        </w:rPr>
        <w:t xml:space="preserve"> </w:t>
      </w:r>
      <w:r>
        <w:rPr>
          <w:w w:val="110"/>
        </w:rPr>
        <w:t>fully</w:t>
      </w:r>
      <w:r>
        <w:rPr>
          <w:spacing w:val="6"/>
          <w:w w:val="110"/>
        </w:rPr>
        <w:t xml:space="preserve"> </w:t>
      </w:r>
      <w:r>
        <w:rPr>
          <w:w w:val="110"/>
        </w:rPr>
        <w:t>connected</w:t>
      </w:r>
      <w:r>
        <w:rPr>
          <w:spacing w:val="6"/>
          <w:w w:val="110"/>
        </w:rPr>
        <w:t xml:space="preserve"> </w:t>
      </w:r>
      <w:r>
        <w:rPr>
          <w:w w:val="110"/>
        </w:rPr>
        <w:t>layer,</w:t>
      </w:r>
      <w:r>
        <w:rPr>
          <w:spacing w:val="6"/>
          <w:w w:val="110"/>
        </w:rPr>
        <w:t xml:space="preserve"> </w:t>
      </w:r>
      <w:r>
        <w:rPr>
          <w:spacing w:val="-4"/>
          <w:w w:val="110"/>
        </w:rPr>
        <w:t>i.e.,</w:t>
      </w:r>
    </w:p>
    <w:p w14:paraId="3EC1B78E">
      <w:pPr>
        <w:spacing w:before="8" w:line="53" w:lineRule="exact"/>
        <w:ind w:left="0" w:right="0" w:firstLine="0"/>
        <w:jc w:val="right"/>
        <w:rPr>
          <w:rFonts w:ascii="Cambria"/>
          <w:position w:val="-7"/>
          <w:sz w:val="16"/>
        </w:rPr>
      </w:pPr>
      <w:r>
        <w:br w:type="column"/>
      </w:r>
      <w:r>
        <w:rPr>
          <w:rFonts w:ascii="Cambria"/>
          <w:sz w:val="12"/>
        </w:rPr>
        <w:t>(0)</w:t>
      </w:r>
      <w:r>
        <w:rPr>
          <w:rFonts w:ascii="Cambria"/>
          <w:spacing w:val="19"/>
          <w:sz w:val="12"/>
        </w:rPr>
        <w:t xml:space="preserve"> </w:t>
      </w:r>
      <w:r>
        <w:rPr>
          <w:rFonts w:ascii="Cambria"/>
          <w:spacing w:val="-10"/>
          <w:position w:val="-7"/>
          <w:sz w:val="16"/>
        </w:rPr>
        <w:t>=</w:t>
      </w:r>
    </w:p>
    <w:p w14:paraId="484E2775">
      <w:pPr>
        <w:pStyle w:val="3"/>
        <w:spacing w:before="51" w:line="9" w:lineRule="exact"/>
        <w:ind w:left="43"/>
      </w:pPr>
      <w:r>
        <w:br w:type="column"/>
      </w:r>
      <w:r>
        <w:rPr>
          <w:w w:val="105"/>
        </w:rPr>
        <w:t>.</w:t>
      </w:r>
      <w:r>
        <w:rPr>
          <w:spacing w:val="28"/>
          <w:w w:val="105"/>
        </w:rPr>
        <w:t xml:space="preserve"> </w:t>
      </w:r>
      <w:r>
        <w:rPr>
          <w:w w:val="105"/>
        </w:rPr>
        <w:t>After</w:t>
      </w:r>
      <w:r>
        <w:rPr>
          <w:spacing w:val="29"/>
          <w:w w:val="105"/>
        </w:rPr>
        <w:t xml:space="preserve"> </w:t>
      </w:r>
      <w:r>
        <w:rPr>
          <w:w w:val="105"/>
        </w:rPr>
        <w:t>constructing</w:t>
      </w:r>
      <w:r>
        <w:rPr>
          <w:spacing w:val="29"/>
          <w:w w:val="105"/>
        </w:rPr>
        <w:t xml:space="preserve"> </w:t>
      </w:r>
      <w:r>
        <w:rPr>
          <w:spacing w:val="-2"/>
          <w:w w:val="105"/>
        </w:rPr>
        <w:t>ERGAT</w:t>
      </w:r>
    </w:p>
    <w:p w14:paraId="32B027FE">
      <w:pPr>
        <w:pStyle w:val="3"/>
        <w:spacing w:after="0" w:line="9" w:lineRule="exact"/>
        <w:sectPr>
          <w:type w:val="continuous"/>
          <w:pgSz w:w="11910" w:h="15880"/>
          <w:pgMar w:top="620" w:right="708" w:bottom="280" w:left="708" w:header="655" w:footer="442" w:gutter="0"/>
          <w:cols w:equalWidth="0" w:num="3">
            <w:col w:w="3390" w:space="2602"/>
            <w:col w:w="2315" w:space="139"/>
            <w:col w:w="2048"/>
          </w:cols>
        </w:sectPr>
      </w:pPr>
    </w:p>
    <w:p w14:paraId="01D07AC2">
      <w:pPr>
        <w:pStyle w:val="3"/>
        <w:tabs>
          <w:tab w:val="left" w:pos="8361"/>
        </w:tabs>
        <w:spacing w:line="142" w:lineRule="exact"/>
        <w:ind w:left="5424"/>
        <w:rPr>
          <w:rFonts w:ascii="Cambria" w:eastAsia="Cambria"/>
          <w:position w:val="-3"/>
          <w:sz w:val="12"/>
        </w:rPr>
      </w:pPr>
      <w:r>
        <w:rPr>
          <w:w w:val="105"/>
        </w:rPr>
        <w:t>ERGAT</w:t>
      </w:r>
      <w:r>
        <w:rPr>
          <w:spacing w:val="20"/>
          <w:w w:val="105"/>
        </w:rPr>
        <w:t xml:space="preserve"> </w:t>
      </w:r>
      <w:r>
        <w:rPr>
          <w:w w:val="105"/>
        </w:rPr>
        <w:t>stack,</w:t>
      </w:r>
      <w:r>
        <w:rPr>
          <w:spacing w:val="20"/>
          <w:w w:val="105"/>
        </w:rPr>
        <w:t xml:space="preserve"> </w:t>
      </w:r>
      <w:r>
        <w:rPr>
          <w:w w:val="105"/>
        </w:rPr>
        <w:t>and</w:t>
      </w:r>
      <w:r>
        <w:rPr>
          <w:spacing w:val="20"/>
          <w:w w:val="105"/>
        </w:rPr>
        <w:t xml:space="preserve"> </w:t>
      </w:r>
      <w:r>
        <w:rPr>
          <w:w w:val="105"/>
        </w:rPr>
        <w:t>its</w:t>
      </w:r>
      <w:r>
        <w:rPr>
          <w:spacing w:val="21"/>
          <w:w w:val="105"/>
        </w:rPr>
        <w:t xml:space="preserve"> </w:t>
      </w:r>
      <w:r>
        <w:rPr>
          <w:w w:val="105"/>
        </w:rPr>
        <w:t>initial</w:t>
      </w:r>
      <w:r>
        <w:rPr>
          <w:spacing w:val="20"/>
          <w:w w:val="105"/>
        </w:rPr>
        <w:t xml:space="preserve"> </w:t>
      </w:r>
      <w:r>
        <w:rPr>
          <w:w w:val="105"/>
        </w:rPr>
        <w:t>value</w:t>
      </w:r>
      <w:r>
        <w:rPr>
          <w:spacing w:val="20"/>
          <w:w w:val="105"/>
        </w:rPr>
        <w:t xml:space="preserve"> </w:t>
      </w:r>
      <w:r>
        <w:rPr>
          <w:rFonts w:ascii="Cambria" w:eastAsia="Cambria"/>
          <w:spacing w:val="-5"/>
          <w:w w:val="105"/>
        </w:rPr>
        <w:t>𝑧</w:t>
      </w:r>
      <w:r>
        <w:rPr>
          <w:rFonts w:ascii="Cambria" w:eastAsia="Cambria"/>
          <w:spacing w:val="-5"/>
          <w:w w:val="105"/>
          <w:position w:val="-5"/>
          <w:sz w:val="12"/>
        </w:rPr>
        <w:t>𝑖</w:t>
      </w:r>
      <w:r>
        <w:rPr>
          <w:rFonts w:ascii="Cambria" w:eastAsia="Cambria"/>
          <w:position w:val="-5"/>
          <w:sz w:val="12"/>
        </w:rPr>
        <w:tab/>
      </w:r>
      <w:r>
        <w:rPr>
          <w:rFonts w:ascii="Cambria" w:eastAsia="Cambria"/>
          <w:spacing w:val="-5"/>
          <w:w w:val="105"/>
        </w:rPr>
        <w:t>𝑣</w:t>
      </w:r>
      <w:r>
        <w:rPr>
          <w:rFonts w:ascii="Cambria" w:eastAsia="Cambria"/>
          <w:spacing w:val="-5"/>
          <w:w w:val="105"/>
          <w:position w:val="-3"/>
          <w:sz w:val="12"/>
        </w:rPr>
        <w:t>𝑖</w:t>
      </w:r>
    </w:p>
    <w:p w14:paraId="0FEB64C8">
      <w:pPr>
        <w:pStyle w:val="3"/>
        <w:spacing w:after="0" w:line="142" w:lineRule="exact"/>
        <w:rPr>
          <w:rFonts w:ascii="Cambria" w:eastAsia="Cambria"/>
          <w:position w:val="-3"/>
          <w:sz w:val="12"/>
        </w:rPr>
        <w:sectPr>
          <w:type w:val="continuous"/>
          <w:pgSz w:w="11910" w:h="15880"/>
          <w:pgMar w:top="620" w:right="708" w:bottom="280" w:left="708" w:header="655" w:footer="442" w:gutter="0"/>
          <w:cols w:space="720" w:num="1"/>
        </w:sectPr>
      </w:pPr>
    </w:p>
    <w:p w14:paraId="081BE09B">
      <w:pPr>
        <w:spacing w:before="177"/>
        <w:ind w:left="43" w:right="0" w:firstLine="0"/>
        <w:jc w:val="left"/>
        <w:rPr>
          <w:rFonts w:ascii="Cambria" w:eastAsia="Cambria"/>
          <w:sz w:val="16"/>
        </w:rPr>
      </w:pPr>
      <w:r>
        <w:rPr>
          <w:rFonts w:ascii="Cambria" w:eastAsia="Cambria"/>
          <w:w w:val="110"/>
          <w:sz w:val="16"/>
        </w:rPr>
        <w:t>𝐻</w:t>
      </w:r>
      <w:r>
        <w:rPr>
          <w:rFonts w:ascii="Cambria" w:eastAsia="Cambria"/>
          <w:w w:val="110"/>
          <w:sz w:val="16"/>
          <w:vertAlign w:val="superscript"/>
        </w:rPr>
        <w:t>𝑚</w:t>
      </w:r>
      <w:r>
        <w:rPr>
          <w:rFonts w:ascii="Cambria" w:eastAsia="Cambria"/>
          <w:spacing w:val="29"/>
          <w:w w:val="110"/>
          <w:sz w:val="16"/>
          <w:vertAlign w:val="baseline"/>
        </w:rPr>
        <w:t xml:space="preserve"> </w:t>
      </w:r>
      <w:r>
        <w:rPr>
          <w:rFonts w:ascii="Cambria" w:eastAsia="Cambria"/>
          <w:w w:val="110"/>
          <w:sz w:val="16"/>
          <w:vertAlign w:val="baseline"/>
        </w:rPr>
        <w:t>=</w:t>
      </w:r>
      <w:r>
        <w:rPr>
          <w:rFonts w:ascii="Cambria" w:eastAsia="Cambria"/>
          <w:spacing w:val="18"/>
          <w:w w:val="110"/>
          <w:sz w:val="16"/>
          <w:vertAlign w:val="baseline"/>
        </w:rPr>
        <w:t xml:space="preserve"> </w:t>
      </w:r>
      <w:r>
        <w:rPr>
          <w:rFonts w:ascii="Cambria" w:eastAsia="Cambria"/>
          <w:spacing w:val="-29"/>
          <w:w w:val="110"/>
          <w:sz w:val="16"/>
          <w:vertAlign w:val="baseline"/>
        </w:rPr>
        <w:t>𝑊</w:t>
      </w:r>
    </w:p>
    <w:p w14:paraId="6413EAF2">
      <w:pPr>
        <w:spacing w:before="114" w:line="240" w:lineRule="auto"/>
        <w:rPr>
          <w:rFonts w:ascii="Cambria"/>
          <w:sz w:val="12"/>
        </w:rPr>
      </w:pPr>
      <w:r>
        <w:br w:type="column"/>
      </w:r>
    </w:p>
    <w:p w14:paraId="65775CA3">
      <w:pPr>
        <w:spacing w:before="0"/>
        <w:ind w:left="0" w:right="0" w:firstLine="0"/>
        <w:jc w:val="left"/>
        <w:rPr>
          <w:rFonts w:ascii="Cambria" w:eastAsia="Cambria"/>
          <w:sz w:val="12"/>
        </w:rPr>
      </w:pPr>
      <w:r>
        <w:rPr>
          <w:rFonts w:ascii="Cambria" w:eastAsia="Cambria"/>
          <w:spacing w:val="-5"/>
          <w:w w:val="85"/>
          <w:sz w:val="12"/>
        </w:rPr>
        <w:t>𝑚2</w:t>
      </w:r>
    </w:p>
    <w:p w14:paraId="375C0F5C">
      <w:pPr>
        <w:spacing w:before="0" w:line="365" w:lineRule="exact"/>
        <w:ind w:left="0" w:right="0" w:firstLine="0"/>
        <w:jc w:val="left"/>
        <w:rPr>
          <w:rFonts w:ascii="Cambria" w:hAnsi="Cambria" w:eastAsia="Cambria"/>
          <w:sz w:val="16"/>
        </w:rPr>
      </w:pPr>
      <w:r>
        <w:br w:type="column"/>
      </w:r>
      <w:r>
        <w:rPr>
          <w:rFonts w:ascii="Cambria" w:hAnsi="Cambria" w:eastAsia="Cambria"/>
          <w:w w:val="105"/>
          <w:position w:val="18"/>
          <w:sz w:val="16"/>
        </w:rPr>
        <w:t>(</w:t>
      </w:r>
      <w:r>
        <w:rPr>
          <w:rFonts w:ascii="Cambria" w:hAnsi="Cambria" w:eastAsia="Cambria"/>
          <w:w w:val="105"/>
          <w:sz w:val="16"/>
        </w:rPr>
        <w:t>𝑠𝑜𝑓𝑡𝑚𝑎𝑥</w:t>
      </w:r>
      <w:r>
        <w:rPr>
          <w:rFonts w:ascii="Cambria" w:hAnsi="Cambria" w:eastAsia="Cambria"/>
          <w:spacing w:val="-5"/>
          <w:w w:val="105"/>
          <w:sz w:val="16"/>
        </w:rPr>
        <w:t xml:space="preserve"> </w:t>
      </w:r>
      <w:r>
        <w:rPr>
          <w:rFonts w:ascii="Cambria" w:hAnsi="Cambria" w:eastAsia="Cambria"/>
          <w:w w:val="105"/>
          <w:position w:val="13"/>
          <w:sz w:val="16"/>
        </w:rPr>
        <w:t>(</w:t>
      </w:r>
      <w:r>
        <w:rPr>
          <w:rFonts w:ascii="Cambria" w:hAnsi="Cambria" w:eastAsia="Cambria"/>
          <w:w w:val="105"/>
          <w:sz w:val="16"/>
        </w:rPr>
        <w:t>𝐻̃</w:t>
      </w:r>
      <w:r>
        <w:rPr>
          <w:rFonts w:ascii="Cambria" w:hAnsi="Cambria" w:eastAsia="Cambria"/>
          <w:w w:val="105"/>
          <w:sz w:val="16"/>
          <w:vertAlign w:val="superscript"/>
        </w:rPr>
        <w:t>𝑚</w:t>
      </w:r>
      <w:r>
        <w:rPr>
          <w:rFonts w:ascii="Cambria" w:hAnsi="Cambria" w:eastAsia="Cambria"/>
          <w:w w:val="105"/>
          <w:position w:val="13"/>
          <w:sz w:val="16"/>
          <w:vertAlign w:val="baseline"/>
        </w:rPr>
        <w:t>)</w:t>
      </w:r>
      <w:r>
        <w:rPr>
          <w:rFonts w:ascii="Cambria" w:hAnsi="Cambria" w:eastAsia="Cambria"/>
          <w:spacing w:val="7"/>
          <w:w w:val="105"/>
          <w:position w:val="13"/>
          <w:sz w:val="16"/>
          <w:vertAlign w:val="baseline"/>
        </w:rPr>
        <w:t xml:space="preserve"> </w:t>
      </w:r>
      <w:r>
        <w:rPr>
          <w:rFonts w:ascii="Cambria" w:hAnsi="Cambria" w:eastAsia="Cambria"/>
          <w:w w:val="105"/>
          <w:sz w:val="16"/>
          <w:vertAlign w:val="baseline"/>
        </w:rPr>
        <w:t>⊙</w:t>
      </w:r>
      <w:r>
        <w:rPr>
          <w:rFonts w:ascii="Cambria" w:hAnsi="Cambria" w:eastAsia="Cambria"/>
          <w:spacing w:val="6"/>
          <w:w w:val="105"/>
          <w:sz w:val="16"/>
          <w:vertAlign w:val="baseline"/>
        </w:rPr>
        <w:t xml:space="preserve"> </w:t>
      </w:r>
      <w:r>
        <w:rPr>
          <w:rFonts w:ascii="Cambria" w:hAnsi="Cambria" w:eastAsia="Cambria"/>
          <w:w w:val="105"/>
          <w:position w:val="18"/>
          <w:sz w:val="16"/>
          <w:vertAlign w:val="baseline"/>
        </w:rPr>
        <w:t>[</w:t>
      </w:r>
      <w:r>
        <w:rPr>
          <w:rFonts w:ascii="Cambria" w:hAnsi="Cambria" w:eastAsia="Cambria"/>
          <w:w w:val="105"/>
          <w:sz w:val="16"/>
          <w:vertAlign w:val="baseline"/>
        </w:rPr>
        <w:t>𝐻</w:t>
      </w:r>
      <w:r>
        <w:rPr>
          <w:rFonts w:ascii="Cambria" w:hAnsi="Cambria" w:eastAsia="Cambria"/>
          <w:w w:val="105"/>
          <w:sz w:val="16"/>
          <w:vertAlign w:val="superscript"/>
        </w:rPr>
        <w:t>𝑡</w:t>
      </w:r>
      <w:r>
        <w:rPr>
          <w:rFonts w:ascii="Cambria" w:hAnsi="Cambria" w:eastAsia="Cambria"/>
          <w:w w:val="105"/>
          <w:position w:val="11"/>
          <w:sz w:val="10"/>
          <w:vertAlign w:val="baseline"/>
        </w:rPr>
        <w:t>(𝑛)</w:t>
      </w:r>
      <w:r>
        <w:rPr>
          <w:rFonts w:ascii="Cambria" w:hAnsi="Cambria" w:eastAsia="Cambria"/>
          <w:spacing w:val="1"/>
          <w:w w:val="105"/>
          <w:position w:val="11"/>
          <w:sz w:val="10"/>
          <w:vertAlign w:val="baseline"/>
        </w:rPr>
        <w:t xml:space="preserve"> </w:t>
      </w:r>
      <w:r>
        <w:rPr>
          <w:rFonts w:ascii="Cambria" w:hAnsi="Cambria" w:eastAsia="Cambria"/>
          <w:w w:val="105"/>
          <w:sz w:val="16"/>
          <w:vertAlign w:val="baseline"/>
        </w:rPr>
        <w:t>;</w:t>
      </w:r>
      <w:r>
        <w:rPr>
          <w:rFonts w:ascii="Cambria" w:hAnsi="Cambria" w:eastAsia="Cambria"/>
          <w:spacing w:val="-5"/>
          <w:w w:val="105"/>
          <w:sz w:val="16"/>
          <w:vertAlign w:val="baseline"/>
        </w:rPr>
        <w:t xml:space="preserve"> </w:t>
      </w:r>
      <w:r>
        <w:rPr>
          <w:rFonts w:ascii="Cambria" w:hAnsi="Cambria" w:eastAsia="Cambria"/>
          <w:w w:val="105"/>
          <w:sz w:val="16"/>
          <w:vertAlign w:val="baseline"/>
        </w:rPr>
        <w:t>𝐻</w:t>
      </w:r>
      <w:r>
        <w:rPr>
          <w:rFonts w:ascii="Cambria" w:hAnsi="Cambria" w:eastAsia="Cambria"/>
          <w:w w:val="105"/>
          <w:sz w:val="16"/>
          <w:vertAlign w:val="superscript"/>
        </w:rPr>
        <w:t>𝑎</w:t>
      </w:r>
      <w:r>
        <w:rPr>
          <w:rFonts w:ascii="Cambria" w:hAnsi="Cambria" w:eastAsia="Cambria"/>
          <w:w w:val="105"/>
          <w:position w:val="11"/>
          <w:sz w:val="10"/>
          <w:vertAlign w:val="baseline"/>
        </w:rPr>
        <w:t>(𝑛)</w:t>
      </w:r>
      <w:r>
        <w:rPr>
          <w:rFonts w:ascii="Cambria" w:hAnsi="Cambria" w:eastAsia="Cambria"/>
          <w:spacing w:val="1"/>
          <w:w w:val="105"/>
          <w:position w:val="11"/>
          <w:sz w:val="10"/>
          <w:vertAlign w:val="baseline"/>
        </w:rPr>
        <w:t xml:space="preserve"> </w:t>
      </w:r>
      <w:r>
        <w:rPr>
          <w:rFonts w:ascii="Cambria" w:hAnsi="Cambria" w:eastAsia="Cambria"/>
          <w:w w:val="105"/>
          <w:sz w:val="16"/>
          <w:vertAlign w:val="baseline"/>
        </w:rPr>
        <w:t>;</w:t>
      </w:r>
      <w:r>
        <w:rPr>
          <w:rFonts w:ascii="Cambria" w:hAnsi="Cambria" w:eastAsia="Cambria"/>
          <w:spacing w:val="-5"/>
          <w:w w:val="105"/>
          <w:sz w:val="16"/>
          <w:vertAlign w:val="baseline"/>
        </w:rPr>
        <w:t xml:space="preserve"> </w:t>
      </w:r>
      <w:r>
        <w:rPr>
          <w:rFonts w:ascii="Cambria" w:hAnsi="Cambria" w:eastAsia="Cambria"/>
          <w:w w:val="105"/>
          <w:sz w:val="16"/>
          <w:vertAlign w:val="baseline"/>
        </w:rPr>
        <w:t>𝐻</w:t>
      </w:r>
      <w:r>
        <w:rPr>
          <w:rFonts w:ascii="Cambria" w:hAnsi="Cambria" w:eastAsia="Cambria"/>
          <w:w w:val="105"/>
          <w:sz w:val="16"/>
          <w:vertAlign w:val="superscript"/>
        </w:rPr>
        <w:t>𝑣</w:t>
      </w:r>
      <w:r>
        <w:rPr>
          <w:rFonts w:ascii="Cambria" w:hAnsi="Cambria" w:eastAsia="Cambria"/>
          <w:w w:val="105"/>
          <w:position w:val="11"/>
          <w:sz w:val="10"/>
          <w:vertAlign w:val="baseline"/>
        </w:rPr>
        <w:t>(𝑛)</w:t>
      </w:r>
      <w:r>
        <w:rPr>
          <w:rFonts w:ascii="Cambria" w:hAnsi="Cambria" w:eastAsia="Cambria"/>
          <w:w w:val="110"/>
          <w:position w:val="11"/>
          <w:sz w:val="10"/>
          <w:vertAlign w:val="baseline"/>
        </w:rPr>
        <w:t xml:space="preserve"> </w:t>
      </w:r>
      <w:r>
        <w:rPr>
          <w:rFonts w:ascii="Cambria" w:hAnsi="Cambria" w:eastAsia="Cambria"/>
          <w:w w:val="110"/>
          <w:position w:val="18"/>
          <w:sz w:val="16"/>
          <w:vertAlign w:val="baseline"/>
        </w:rPr>
        <w:t>])</w:t>
      </w:r>
      <w:r>
        <w:rPr>
          <w:rFonts w:ascii="Cambria" w:hAnsi="Cambria" w:eastAsia="Cambria"/>
          <w:spacing w:val="4"/>
          <w:w w:val="110"/>
          <w:position w:val="18"/>
          <w:sz w:val="16"/>
          <w:vertAlign w:val="baseline"/>
        </w:rPr>
        <w:t xml:space="preserve"> </w:t>
      </w:r>
      <w:r>
        <w:rPr>
          <w:rFonts w:ascii="Cambria" w:hAnsi="Cambria" w:eastAsia="Cambria"/>
          <w:w w:val="105"/>
          <w:sz w:val="16"/>
          <w:vertAlign w:val="baseline"/>
        </w:rPr>
        <w:t>+</w:t>
      </w:r>
      <w:r>
        <w:rPr>
          <w:rFonts w:ascii="Cambria" w:hAnsi="Cambria" w:eastAsia="Cambria"/>
          <w:spacing w:val="7"/>
          <w:w w:val="105"/>
          <w:sz w:val="16"/>
          <w:vertAlign w:val="baseline"/>
        </w:rPr>
        <w:t xml:space="preserve"> </w:t>
      </w:r>
      <w:r>
        <w:rPr>
          <w:rFonts w:ascii="Cambria" w:hAnsi="Cambria" w:eastAsia="Cambria"/>
          <w:spacing w:val="-10"/>
          <w:w w:val="105"/>
          <w:sz w:val="16"/>
          <w:vertAlign w:val="baseline"/>
        </w:rPr>
        <w:t>𝐵</w:t>
      </w:r>
    </w:p>
    <w:p w14:paraId="510C3045">
      <w:pPr>
        <w:spacing w:before="114" w:line="240" w:lineRule="auto"/>
        <w:rPr>
          <w:rFonts w:ascii="Cambria"/>
          <w:sz w:val="12"/>
        </w:rPr>
      </w:pPr>
      <w:r>
        <w:br w:type="column"/>
      </w:r>
    </w:p>
    <w:p w14:paraId="5C99C30D">
      <w:pPr>
        <w:spacing w:before="0"/>
        <w:ind w:left="0" w:right="0" w:firstLine="0"/>
        <w:jc w:val="left"/>
        <w:rPr>
          <w:rFonts w:ascii="Cambria" w:eastAsia="Cambria"/>
          <w:sz w:val="12"/>
        </w:rPr>
      </w:pPr>
      <w:r>
        <w:rPr>
          <w:rFonts w:ascii="Cambria" w:eastAsia="Cambria"/>
          <w:spacing w:val="-5"/>
          <w:w w:val="85"/>
          <w:sz w:val="12"/>
        </w:rPr>
        <w:t>𝑚2</w:t>
      </w:r>
    </w:p>
    <w:p w14:paraId="680FF693">
      <w:pPr>
        <w:pStyle w:val="3"/>
        <w:spacing w:before="180"/>
        <w:ind w:left="43"/>
      </w:pPr>
      <w:r>
        <w:br w:type="column"/>
      </w:r>
      <w:r>
        <w:rPr>
          <w:spacing w:val="-4"/>
          <w:w w:val="110"/>
        </w:rPr>
        <w:t>(15)</w:t>
      </w:r>
    </w:p>
    <w:p w14:paraId="56C7EC63">
      <w:pPr>
        <w:pStyle w:val="3"/>
        <w:spacing w:before="58" w:line="268" w:lineRule="auto"/>
        <w:ind w:left="43" w:right="41"/>
      </w:pPr>
      <w:r>
        <w:br w:type="column"/>
      </w:r>
      <w:r>
        <w:rPr>
          <w:w w:val="110"/>
        </w:rPr>
        <w:t>for the conversation, we compute the propagation of the graph node</w:t>
      </w:r>
      <w:r>
        <w:rPr>
          <w:spacing w:val="80"/>
          <w:w w:val="110"/>
        </w:rPr>
        <w:t xml:space="preserve"> </w:t>
      </w:r>
      <w:r>
        <w:rPr>
          <w:w w:val="110"/>
        </w:rPr>
        <w:t>features</w:t>
      </w:r>
      <w:r>
        <w:rPr>
          <w:spacing w:val="5"/>
          <w:w w:val="110"/>
        </w:rPr>
        <w:t xml:space="preserve"> </w:t>
      </w:r>
      <w:r>
        <w:rPr>
          <w:rFonts w:ascii="Cambria" w:hAnsi="Cambria" w:eastAsia="Cambria"/>
          <w:w w:val="110"/>
        </w:rPr>
        <w:t>𝑧</w:t>
      </w:r>
      <w:r>
        <w:rPr>
          <w:rFonts w:ascii="Cambria" w:hAnsi="Cambria" w:eastAsia="Cambria"/>
          <w:w w:val="110"/>
          <w:vertAlign w:val="superscript"/>
        </w:rPr>
        <w:t>(𝑙−1)</w:t>
      </w:r>
      <w:r>
        <w:rPr>
          <w:rFonts w:ascii="Cambria" w:hAnsi="Cambria" w:eastAsia="Cambria"/>
          <w:spacing w:val="20"/>
          <w:w w:val="110"/>
          <w:vertAlign w:val="baseline"/>
        </w:rPr>
        <w:t xml:space="preserve"> </w:t>
      </w:r>
      <w:r>
        <w:rPr>
          <w:w w:val="110"/>
          <w:vertAlign w:val="baseline"/>
        </w:rPr>
        <w:t>under</w:t>
      </w:r>
      <w:r>
        <w:rPr>
          <w:spacing w:val="5"/>
          <w:w w:val="110"/>
          <w:vertAlign w:val="baseline"/>
        </w:rPr>
        <w:t xml:space="preserve"> </w:t>
      </w:r>
      <w:r>
        <w:rPr>
          <w:w w:val="110"/>
          <w:vertAlign w:val="baseline"/>
        </w:rPr>
        <w:t>different</w:t>
      </w:r>
      <w:r>
        <w:rPr>
          <w:spacing w:val="6"/>
          <w:w w:val="110"/>
          <w:vertAlign w:val="baseline"/>
        </w:rPr>
        <w:t xml:space="preserve"> </w:t>
      </w:r>
      <w:r>
        <w:rPr>
          <w:w w:val="110"/>
          <w:vertAlign w:val="baseline"/>
        </w:rPr>
        <w:t>relation</w:t>
      </w:r>
      <w:r>
        <w:rPr>
          <w:spacing w:val="5"/>
          <w:w w:val="110"/>
          <w:vertAlign w:val="baseline"/>
        </w:rPr>
        <w:t xml:space="preserve"> </w:t>
      </w:r>
      <w:r>
        <w:rPr>
          <w:rFonts w:ascii="Cambria" w:hAnsi="Cambria" w:eastAsia="Cambria"/>
          <w:w w:val="110"/>
          <w:vertAlign w:val="baseline"/>
        </w:rPr>
        <w:t>𝑟</w:t>
      </w:r>
      <w:r>
        <w:rPr>
          <w:w w:val="110"/>
          <w:vertAlign w:val="baseline"/>
        </w:rPr>
        <w:t>.</w:t>
      </w:r>
      <w:r>
        <w:rPr>
          <w:spacing w:val="6"/>
          <w:w w:val="110"/>
          <w:vertAlign w:val="baseline"/>
        </w:rPr>
        <w:t xml:space="preserve"> </w:t>
      </w:r>
      <w:r>
        <w:rPr>
          <w:w w:val="110"/>
          <w:vertAlign w:val="baseline"/>
        </w:rPr>
        <w:t>Then,</w:t>
      </w:r>
      <w:r>
        <w:rPr>
          <w:spacing w:val="5"/>
          <w:w w:val="110"/>
          <w:vertAlign w:val="baseline"/>
        </w:rPr>
        <w:t xml:space="preserve"> </w:t>
      </w:r>
      <w:r>
        <w:rPr>
          <w:w w:val="110"/>
          <w:vertAlign w:val="baseline"/>
        </w:rPr>
        <w:t>the</w:t>
      </w:r>
      <w:r>
        <w:rPr>
          <w:spacing w:val="6"/>
          <w:w w:val="110"/>
          <w:vertAlign w:val="baseline"/>
        </w:rPr>
        <w:t xml:space="preserve"> </w:t>
      </w:r>
      <w:r>
        <w:rPr>
          <w:w w:val="110"/>
          <w:vertAlign w:val="baseline"/>
        </w:rPr>
        <w:t>node</w:t>
      </w:r>
      <w:r>
        <w:rPr>
          <w:spacing w:val="5"/>
          <w:w w:val="110"/>
          <w:vertAlign w:val="baseline"/>
        </w:rPr>
        <w:t xml:space="preserve"> </w:t>
      </w:r>
      <w:r>
        <w:rPr>
          <w:w w:val="110"/>
          <w:vertAlign w:val="baseline"/>
        </w:rPr>
        <w:t>features</w:t>
      </w:r>
      <w:r>
        <w:rPr>
          <w:spacing w:val="6"/>
          <w:w w:val="110"/>
          <w:vertAlign w:val="baseline"/>
        </w:rPr>
        <w:t xml:space="preserve"> </w:t>
      </w:r>
      <w:r>
        <w:rPr>
          <w:spacing w:val="-2"/>
          <w:w w:val="110"/>
          <w:vertAlign w:val="baseline"/>
        </w:rPr>
        <w:t>under</w:t>
      </w:r>
    </w:p>
    <w:p w14:paraId="3AD17C56">
      <w:pPr>
        <w:pStyle w:val="3"/>
        <w:spacing w:after="0" w:line="268" w:lineRule="auto"/>
        <w:sectPr>
          <w:type w:val="continuous"/>
          <w:pgSz w:w="11910" w:h="15880"/>
          <w:pgMar w:top="620" w:right="708" w:bottom="280" w:left="708" w:header="655" w:footer="442" w:gutter="0"/>
          <w:cols w:equalWidth="0" w:num="6">
            <w:col w:w="636" w:space="0"/>
            <w:col w:w="145" w:space="36"/>
            <w:col w:w="2994" w:space="0"/>
            <w:col w:w="145" w:space="766"/>
            <w:col w:w="344" w:space="315"/>
            <w:col w:w="5113"/>
          </w:cols>
        </w:sectPr>
      </w:pPr>
    </w:p>
    <w:p w14:paraId="487BEDDF">
      <w:pPr>
        <w:pStyle w:val="3"/>
        <w:spacing w:before="31" w:line="232" w:lineRule="auto"/>
        <w:ind w:left="43"/>
      </w:pPr>
      <w:r>
        <mc:AlternateContent>
          <mc:Choice Requires="wps">
            <w:drawing>
              <wp:anchor distT="0" distB="0" distL="0" distR="0" simplePos="0" relativeHeight="251725824" behindDoc="1" locked="0" layoutInCell="1" allowOverlap="1">
                <wp:simplePos x="0" y="0"/>
                <wp:positionH relativeFrom="page">
                  <wp:posOffset>4331335</wp:posOffset>
                </wp:positionH>
                <wp:positionV relativeFrom="paragraph">
                  <wp:posOffset>-59055</wp:posOffset>
                </wp:positionV>
                <wp:extent cx="24130" cy="76200"/>
                <wp:effectExtent l="0" t="0" r="0" b="0"/>
                <wp:wrapNone/>
                <wp:docPr id="252" name="Textbox 252"/>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57A05EAC">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52" o:spid="_x0000_s1026" o:spt="202" type="#_x0000_t202" style="position:absolute;left:0pt;margin-left:341.05pt;margin-top:-4.65pt;height:6pt;width:1.9pt;mso-position-horizontal-relative:page;z-index:-251590656;mso-width-relative:page;mso-height-relative:page;" filled="f" stroked="f" coordsize="21600,21600" o:gfxdata="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Exh&#10;7tHYAAAACAEAAA8AAAAAAAAAAQAgAAAAIgAAAGRycy9kb3ducmV2LnhtbFBLAQIUABQAAAAIAIdO&#10;4kBWQbslsQEAAHUDAAAOAAAAAAAAAAEAIAAAACcBAABkcnMvZTJvRG9jLnhtbFBLBQYAAAAABgAG&#10;AFkBAABKBQAAAAA=&#10;">
                <v:fill on="f" focussize="0,0"/>
                <v:stroke on="f"/>
                <v:imagedata o:title=""/>
                <o:lock v:ext="edit" aspectratio="f"/>
                <v:textbox inset="0mm,0mm,0mm,0mm">
                  <w:txbxContent>
                    <w:p w14:paraId="57A05EAC">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10"/>
        </w:rPr>
        <w:t>where</w:t>
      </w:r>
      <w:r>
        <w:rPr>
          <w:spacing w:val="-9"/>
          <w:w w:val="110"/>
        </w:rPr>
        <w:t xml:space="preserve"> </w:t>
      </w:r>
      <w:r>
        <w:rPr>
          <w:rFonts w:ascii="Cambria" w:eastAsia="Cambria"/>
          <w:w w:val="110"/>
        </w:rPr>
        <w:t>𝑊</w:t>
      </w:r>
      <w:r>
        <w:rPr>
          <w:rFonts w:ascii="Cambria" w:eastAsia="Cambria"/>
          <w:w w:val="110"/>
          <w:position w:val="-3"/>
          <w:sz w:val="12"/>
        </w:rPr>
        <w:t>𝑚2</w:t>
      </w:r>
      <w:r>
        <w:rPr>
          <w:rFonts w:ascii="Cambria" w:eastAsia="Cambria"/>
          <w:spacing w:val="14"/>
          <w:w w:val="110"/>
          <w:position w:val="-3"/>
          <w:sz w:val="12"/>
        </w:rPr>
        <w:t xml:space="preserve"> </w:t>
      </w:r>
      <w:r>
        <w:rPr>
          <w:w w:val="110"/>
        </w:rPr>
        <w:t>and</w:t>
      </w:r>
      <w:r>
        <w:rPr>
          <w:spacing w:val="-9"/>
          <w:w w:val="110"/>
        </w:rPr>
        <w:t xml:space="preserve"> </w:t>
      </w:r>
      <w:r>
        <w:rPr>
          <w:rFonts w:ascii="Cambria" w:eastAsia="Cambria"/>
          <w:w w:val="110"/>
        </w:rPr>
        <w:t>𝐵</w:t>
      </w:r>
      <w:r>
        <w:rPr>
          <w:rFonts w:ascii="Cambria" w:eastAsia="Cambria"/>
          <w:w w:val="110"/>
          <w:position w:val="-3"/>
          <w:sz w:val="12"/>
        </w:rPr>
        <w:t>𝑚2</w:t>
      </w:r>
      <w:r>
        <w:rPr>
          <w:rFonts w:ascii="Cambria" w:eastAsia="Cambria"/>
          <w:spacing w:val="14"/>
          <w:w w:val="110"/>
          <w:position w:val="-3"/>
          <w:sz w:val="12"/>
        </w:rPr>
        <w:t xml:space="preserve"> </w:t>
      </w:r>
      <w:r>
        <w:rPr>
          <w:w w:val="110"/>
        </w:rPr>
        <w:t>are</w:t>
      </w:r>
      <w:r>
        <w:rPr>
          <w:spacing w:val="-9"/>
          <w:w w:val="110"/>
        </w:rPr>
        <w:t xml:space="preserve"> </w:t>
      </w:r>
      <w:r>
        <w:rPr>
          <w:w w:val="110"/>
        </w:rPr>
        <w:t>the</w:t>
      </w:r>
      <w:r>
        <w:rPr>
          <w:spacing w:val="-9"/>
          <w:w w:val="110"/>
        </w:rPr>
        <w:t xml:space="preserve"> </w:t>
      </w:r>
      <w:r>
        <w:rPr>
          <w:w w:val="110"/>
        </w:rPr>
        <w:t>weights</w:t>
      </w:r>
      <w:r>
        <w:rPr>
          <w:spacing w:val="-9"/>
          <w:w w:val="110"/>
        </w:rPr>
        <w:t xml:space="preserve"> </w:t>
      </w:r>
      <w:r>
        <w:rPr>
          <w:w w:val="110"/>
        </w:rPr>
        <w:t>and</w:t>
      </w:r>
      <w:r>
        <w:rPr>
          <w:spacing w:val="-9"/>
          <w:w w:val="110"/>
        </w:rPr>
        <w:t xml:space="preserve"> </w:t>
      </w:r>
      <w:r>
        <w:rPr>
          <w:w w:val="110"/>
        </w:rPr>
        <w:t>bias</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fully</w:t>
      </w:r>
      <w:r>
        <w:rPr>
          <w:spacing w:val="-9"/>
          <w:w w:val="110"/>
        </w:rPr>
        <w:t xml:space="preserve"> </w:t>
      </w:r>
      <w:r>
        <w:rPr>
          <w:w w:val="110"/>
        </w:rPr>
        <w:t>connected layer.</w:t>
      </w:r>
      <w:r>
        <w:rPr>
          <w:spacing w:val="-3"/>
          <w:w w:val="110"/>
        </w:rPr>
        <w:t xml:space="preserve"> </w:t>
      </w:r>
      <w:r>
        <w:rPr>
          <w:w w:val="110"/>
        </w:rPr>
        <w:t>By</w:t>
      </w:r>
      <w:r>
        <w:rPr>
          <w:spacing w:val="-2"/>
          <w:w w:val="110"/>
        </w:rPr>
        <w:t xml:space="preserve"> </w:t>
      </w:r>
      <w:r>
        <w:rPr>
          <w:w w:val="110"/>
        </w:rPr>
        <w:t>adaptively</w:t>
      </w:r>
      <w:r>
        <w:rPr>
          <w:spacing w:val="-2"/>
          <w:w w:val="110"/>
        </w:rPr>
        <w:t xml:space="preserve"> </w:t>
      </w:r>
      <w:r>
        <w:rPr>
          <w:w w:val="110"/>
        </w:rPr>
        <w:t>adjusting</w:t>
      </w:r>
      <w:r>
        <w:rPr>
          <w:spacing w:val="-3"/>
          <w:w w:val="110"/>
        </w:rPr>
        <w:t xml:space="preserve"> </w:t>
      </w:r>
      <w:r>
        <w:rPr>
          <w:w w:val="110"/>
        </w:rPr>
        <w:t>the</w:t>
      </w:r>
      <w:r>
        <w:rPr>
          <w:spacing w:val="-2"/>
          <w:w w:val="110"/>
        </w:rPr>
        <w:t xml:space="preserve"> </w:t>
      </w:r>
      <w:r>
        <w:rPr>
          <w:w w:val="110"/>
        </w:rPr>
        <w:t>importance</w:t>
      </w:r>
      <w:r>
        <w:rPr>
          <w:spacing w:val="-2"/>
          <w:w w:val="110"/>
        </w:rPr>
        <w:t xml:space="preserve"> </w:t>
      </w:r>
      <w:r>
        <w:rPr>
          <w:w w:val="110"/>
        </w:rPr>
        <w:t>of</w:t>
      </w:r>
      <w:r>
        <w:rPr>
          <w:spacing w:val="-2"/>
          <w:w w:val="110"/>
        </w:rPr>
        <w:t xml:space="preserve"> </w:t>
      </w:r>
      <w:r>
        <w:rPr>
          <w:w w:val="110"/>
        </w:rPr>
        <w:t>each</w:t>
      </w:r>
      <w:r>
        <w:rPr>
          <w:spacing w:val="-3"/>
          <w:w w:val="110"/>
        </w:rPr>
        <w:t xml:space="preserve"> </w:t>
      </w:r>
      <w:r>
        <w:rPr>
          <w:w w:val="110"/>
        </w:rPr>
        <w:t>modality,</w:t>
      </w:r>
      <w:r>
        <w:rPr>
          <w:spacing w:val="-2"/>
          <w:w w:val="110"/>
        </w:rPr>
        <w:t xml:space="preserve"> </w:t>
      </w:r>
      <w:r>
        <w:rPr>
          <w:w w:val="110"/>
        </w:rPr>
        <w:t>we</w:t>
      </w:r>
      <w:r>
        <w:rPr>
          <w:spacing w:val="-2"/>
          <w:w w:val="110"/>
        </w:rPr>
        <w:t xml:space="preserve"> </w:t>
      </w:r>
      <w:r>
        <w:rPr>
          <w:spacing w:val="-5"/>
          <w:w w:val="110"/>
        </w:rPr>
        <w:t>can</w:t>
      </w:r>
    </w:p>
    <w:p w14:paraId="6A0A164A">
      <w:pPr>
        <w:pStyle w:val="3"/>
        <w:spacing w:before="2" w:line="273" w:lineRule="auto"/>
        <w:ind w:left="43"/>
      </w:pPr>
      <w:r>
        <w:br w:type="column"/>
      </w:r>
      <w:r>
        <w:rPr>
          <w:w w:val="110"/>
        </w:rPr>
        <w:t>all relations are summed up to represent the aggregated features in the next layer, i.e.,</w:t>
      </w:r>
    </w:p>
    <w:p w14:paraId="12CC865E">
      <w:pPr>
        <w:pStyle w:val="3"/>
        <w:spacing w:after="0" w:line="273" w:lineRule="auto"/>
        <w:sectPr>
          <w:type w:val="continuous"/>
          <w:pgSz w:w="11910" w:h="15880"/>
          <w:pgMar w:top="620" w:right="708" w:bottom="280" w:left="708" w:header="655" w:footer="442" w:gutter="0"/>
          <w:cols w:equalWidth="0" w:num="2">
            <w:col w:w="5066" w:space="314"/>
            <w:col w:w="5114"/>
          </w:cols>
        </w:sectPr>
      </w:pPr>
    </w:p>
    <w:p w14:paraId="413F16BD">
      <w:pPr>
        <w:pStyle w:val="3"/>
        <w:spacing w:before="40"/>
        <w:ind w:left="43"/>
      </w:pPr>
      <w:r>
        <mc:AlternateContent>
          <mc:Choice Requires="wps">
            <w:drawing>
              <wp:anchor distT="0" distB="0" distL="0" distR="0" simplePos="0" relativeHeight="251731968" behindDoc="1" locked="0" layoutInCell="1" allowOverlap="1">
                <wp:simplePos x="0" y="0"/>
                <wp:positionH relativeFrom="page">
                  <wp:posOffset>3943985</wp:posOffset>
                </wp:positionH>
                <wp:positionV relativeFrom="paragraph">
                  <wp:posOffset>165735</wp:posOffset>
                </wp:positionV>
                <wp:extent cx="24130" cy="76200"/>
                <wp:effectExtent l="0" t="0" r="0" b="0"/>
                <wp:wrapNone/>
                <wp:docPr id="253" name="Textbox 253"/>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04066AEB">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53" o:spid="_x0000_s1026" o:spt="202" type="#_x0000_t202" style="position:absolute;left:0pt;margin-left:310.55pt;margin-top:13.05pt;height:6pt;width:1.9pt;mso-position-horizontal-relative:page;z-index:-251584512;mso-width-relative:page;mso-height-relative:page;" filled="f" stroked="f" coordsize="21600,21600" o:gfxdata="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8&#10;7ly/2QAAAAkBAAAPAAAAAAAAAAEAIAAAACIAAABkcnMvZG93bnJldi54bWxQSwECFAAUAAAACACH&#10;TuJADTXKhrEBAAB1AwAADgAAAAAAAAABACAAAAAoAQAAZHJzL2Uyb0RvYy54bWxQSwUGAAAAAAYA&#10;BgBZAQAASwUAAAAA&#10;">
                <v:fill on="f" focussize="0,0"/>
                <v:stroke on="f"/>
                <v:imagedata o:title=""/>
                <o:lock v:ext="edit" aspectratio="f"/>
                <v:textbox inset="0mm,0mm,0mm,0mm">
                  <w:txbxContent>
                    <w:p w14:paraId="04066AEB">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680768" behindDoc="0" locked="0" layoutInCell="1" allowOverlap="1">
                <wp:simplePos x="0" y="0"/>
                <wp:positionH relativeFrom="page">
                  <wp:posOffset>4152265</wp:posOffset>
                </wp:positionH>
                <wp:positionV relativeFrom="paragraph">
                  <wp:posOffset>225425</wp:posOffset>
                </wp:positionV>
                <wp:extent cx="420370" cy="106045"/>
                <wp:effectExtent l="0" t="0" r="0" b="0"/>
                <wp:wrapNone/>
                <wp:docPr id="254" name="Textbox 254"/>
                <wp:cNvGraphicFramePr/>
                <a:graphic xmlns:a="http://schemas.openxmlformats.org/drawingml/2006/main">
                  <a:graphicData uri="http://schemas.microsoft.com/office/word/2010/wordprocessingShape">
                    <wps:wsp>
                      <wps:cNvSpPr txBox="1"/>
                      <wps:spPr>
                        <a:xfrm>
                          <a:off x="0" y="0"/>
                          <a:ext cx="420370" cy="106045"/>
                        </a:xfrm>
                        <a:prstGeom prst="rect">
                          <a:avLst/>
                        </a:prstGeom>
                      </wps:spPr>
                      <wps:txbx>
                        <w:txbxContent>
                          <w:p w14:paraId="536C3ED0">
                            <w:pPr>
                              <w:spacing w:before="0"/>
                              <w:ind w:left="0" w:right="0" w:firstLine="0"/>
                              <w:jc w:val="left"/>
                              <w:rPr>
                                <w:rFonts w:ascii="Cambria" w:hAnsi="Cambria" w:eastAsia="Cambria"/>
                                <w:sz w:val="12"/>
                              </w:rPr>
                            </w:pPr>
                            <w:r>
                              <w:rPr>
                                <w:rFonts w:ascii="Cambria" w:hAnsi="Cambria" w:eastAsia="Cambria"/>
                                <w:sz w:val="12"/>
                              </w:rPr>
                              <w:t>𝑟∈𝑅</w:t>
                            </w:r>
                            <w:r>
                              <w:rPr>
                                <w:rFonts w:ascii="Cambria" w:hAnsi="Cambria" w:eastAsia="Cambria"/>
                                <w:spacing w:val="9"/>
                                <w:sz w:val="12"/>
                              </w:rPr>
                              <w:t xml:space="preserve"> </w:t>
                            </w:r>
                            <w:r>
                              <w:rPr>
                                <w:rFonts w:ascii="Cambria" w:hAnsi="Cambria" w:eastAsia="Cambria"/>
                                <w:spacing w:val="-2"/>
                                <w:sz w:val="12"/>
                              </w:rPr>
                              <w:t>𝑗∈𝑁</w:t>
                            </w:r>
                            <w:r>
                              <w:rPr>
                                <w:rFonts w:ascii="Cambria" w:hAnsi="Cambria" w:eastAsia="Cambria"/>
                                <w:spacing w:val="-2"/>
                                <w:position w:val="3"/>
                                <w:sz w:val="10"/>
                              </w:rPr>
                              <w:t>𝑟</w:t>
                            </w:r>
                            <w:r>
                              <w:rPr>
                                <w:rFonts w:ascii="Cambria" w:hAnsi="Cambria" w:eastAsia="Cambria"/>
                                <w:spacing w:val="-2"/>
                                <w:sz w:val="12"/>
                              </w:rPr>
                              <w:t>(𝑖)</w:t>
                            </w:r>
                          </w:p>
                        </w:txbxContent>
                      </wps:txbx>
                      <wps:bodyPr wrap="square" lIns="0" tIns="0" rIns="0" bIns="0" rtlCol="0">
                        <a:noAutofit/>
                      </wps:bodyPr>
                    </wps:wsp>
                  </a:graphicData>
                </a:graphic>
              </wp:anchor>
            </w:drawing>
          </mc:Choice>
          <mc:Fallback>
            <w:pict>
              <v:shape id="Textbox 254" o:spid="_x0000_s1026" o:spt="202" type="#_x0000_t202" style="position:absolute;left:0pt;margin-left:326.95pt;margin-top:17.75pt;height:8.35pt;width:33.1pt;mso-position-horizontal-relative:page;z-index:251680768;mso-width-relative:page;mso-height-relative:page;" filled="f" stroked="f" coordsize="21600,21600" o:gfxdata="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7BzhjZAAAACQEAAA8AAAAAAAAAAQAgAAAAIgAAAGRycy9kb3ducmV2LnhtbFBLAQIUABQAAAAI&#10;AIdO4kDCc354swEAAHcDAAAOAAAAAAAAAAEAIAAAACgBAABkcnMvZTJvRG9jLnhtbFBLBQYAAAAA&#10;BgAGAFkBAABNBQAAAAA=&#10;">
                <v:fill on="f" focussize="0,0"/>
                <v:stroke on="f"/>
                <v:imagedata o:title=""/>
                <o:lock v:ext="edit" aspectratio="f"/>
                <v:textbox inset="0mm,0mm,0mm,0mm">
                  <w:txbxContent>
                    <w:p w14:paraId="536C3ED0">
                      <w:pPr>
                        <w:spacing w:before="0"/>
                        <w:ind w:left="0" w:right="0" w:firstLine="0"/>
                        <w:jc w:val="left"/>
                        <w:rPr>
                          <w:rFonts w:ascii="Cambria" w:hAnsi="Cambria" w:eastAsia="Cambria"/>
                          <w:sz w:val="12"/>
                        </w:rPr>
                      </w:pPr>
                      <w:r>
                        <w:rPr>
                          <w:rFonts w:ascii="Cambria" w:hAnsi="Cambria" w:eastAsia="Cambria"/>
                          <w:sz w:val="12"/>
                        </w:rPr>
                        <w:t>𝑟∈𝑅</w:t>
                      </w:r>
                      <w:r>
                        <w:rPr>
                          <w:rFonts w:ascii="Cambria" w:hAnsi="Cambria" w:eastAsia="Cambria"/>
                          <w:spacing w:val="9"/>
                          <w:sz w:val="12"/>
                        </w:rPr>
                        <w:t xml:space="preserve"> </w:t>
                      </w:r>
                      <w:r>
                        <w:rPr>
                          <w:rFonts w:ascii="Cambria" w:hAnsi="Cambria" w:eastAsia="Cambria"/>
                          <w:spacing w:val="-2"/>
                          <w:sz w:val="12"/>
                        </w:rPr>
                        <w:t>𝑗∈𝑁</w:t>
                      </w:r>
                      <w:r>
                        <w:rPr>
                          <w:rFonts w:ascii="Cambria" w:hAnsi="Cambria" w:eastAsia="Cambria"/>
                          <w:spacing w:val="-2"/>
                          <w:position w:val="3"/>
                          <w:sz w:val="10"/>
                        </w:rPr>
                        <w:t>𝑟</w:t>
                      </w:r>
                      <w:r>
                        <w:rPr>
                          <w:rFonts w:ascii="Cambria" w:hAnsi="Cambria" w:eastAsia="Cambria"/>
                          <w:spacing w:val="-2"/>
                          <w:sz w:val="12"/>
                        </w:rPr>
                        <w:t>(𝑖)</w:t>
                      </w:r>
                    </w:p>
                  </w:txbxContent>
                </v:textbox>
              </v:shape>
            </w:pict>
          </mc:Fallback>
        </mc:AlternateContent>
      </w:r>
      <w:r>
        <mc:AlternateContent>
          <mc:Choice Requires="wps">
            <w:drawing>
              <wp:anchor distT="0" distB="0" distL="0" distR="0" simplePos="0" relativeHeight="251732992" behindDoc="1" locked="0" layoutInCell="1" allowOverlap="1">
                <wp:simplePos x="0" y="0"/>
                <wp:positionH relativeFrom="page">
                  <wp:posOffset>4641850</wp:posOffset>
                </wp:positionH>
                <wp:positionV relativeFrom="paragraph">
                  <wp:posOffset>165735</wp:posOffset>
                </wp:positionV>
                <wp:extent cx="88900" cy="76200"/>
                <wp:effectExtent l="0" t="0" r="0" b="0"/>
                <wp:wrapNone/>
                <wp:docPr id="255" name="Textbox 255"/>
                <wp:cNvGraphicFramePr/>
                <a:graphic xmlns:a="http://schemas.openxmlformats.org/drawingml/2006/main">
                  <a:graphicData uri="http://schemas.microsoft.com/office/word/2010/wordprocessingShape">
                    <wps:wsp>
                      <wps:cNvSpPr txBox="1"/>
                      <wps:spPr>
                        <a:xfrm>
                          <a:off x="0" y="0"/>
                          <a:ext cx="88900" cy="76200"/>
                        </a:xfrm>
                        <a:prstGeom prst="rect">
                          <a:avLst/>
                        </a:prstGeom>
                      </wps:spPr>
                      <wps:txbx>
                        <w:txbxContent>
                          <w:p w14:paraId="1BF2B62F">
                            <w:pPr>
                              <w:spacing w:before="0" w:line="120" w:lineRule="exact"/>
                              <w:ind w:left="0" w:right="0" w:firstLine="0"/>
                              <w:jc w:val="left"/>
                              <w:rPr>
                                <w:rFonts w:ascii="Cambria" w:eastAsia="Cambria"/>
                                <w:sz w:val="12"/>
                              </w:rPr>
                            </w:pPr>
                            <w:r>
                              <w:rPr>
                                <w:rFonts w:ascii="Cambria" w:eastAsia="Cambria"/>
                                <w:spacing w:val="-5"/>
                                <w:sz w:val="12"/>
                              </w:rPr>
                              <w:t>𝑖𝑗𝑟</w:t>
                            </w:r>
                          </w:p>
                        </w:txbxContent>
                      </wps:txbx>
                      <wps:bodyPr wrap="square" lIns="0" tIns="0" rIns="0" bIns="0" rtlCol="0">
                        <a:noAutofit/>
                      </wps:bodyPr>
                    </wps:wsp>
                  </a:graphicData>
                </a:graphic>
              </wp:anchor>
            </w:drawing>
          </mc:Choice>
          <mc:Fallback>
            <w:pict>
              <v:shape id="Textbox 255" o:spid="_x0000_s1026" o:spt="202" type="#_x0000_t202" style="position:absolute;left:0pt;margin-left:365.5pt;margin-top:13.05pt;height:6pt;width:7pt;mso-position-horizontal-relative:page;z-index:-251583488;mso-width-relative:page;mso-height-relative:page;" filled="f" stroked="f" coordsize="21600,21600" o:gfxdata="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v&#10;RX6D2QAAAAkBAAAPAAAAAAAAAAEAIAAAACIAAABkcnMvZG93bnJldi54bWxQSwECFAAUAAAACACH&#10;TuJA6OZmLbEBAAB1AwAADgAAAAAAAAABACAAAAAoAQAAZHJzL2Uyb0RvYy54bWxQSwUGAAAAAAYA&#10;BgBZAQAASwUAAAAA&#10;">
                <v:fill on="f" focussize="0,0"/>
                <v:stroke on="f"/>
                <v:imagedata o:title=""/>
                <o:lock v:ext="edit" aspectratio="f"/>
                <v:textbox inset="0mm,0mm,0mm,0mm">
                  <w:txbxContent>
                    <w:p w14:paraId="1BF2B62F">
                      <w:pPr>
                        <w:spacing w:before="0" w:line="120" w:lineRule="exact"/>
                        <w:ind w:left="0" w:right="0" w:firstLine="0"/>
                        <w:jc w:val="left"/>
                        <w:rPr>
                          <w:rFonts w:ascii="Cambria" w:eastAsia="Cambria"/>
                          <w:sz w:val="12"/>
                        </w:rPr>
                      </w:pPr>
                      <w:r>
                        <w:rPr>
                          <w:rFonts w:ascii="Cambria" w:eastAsia="Cambria"/>
                          <w:spacing w:val="-5"/>
                          <w:sz w:val="12"/>
                        </w:rPr>
                        <w:t>𝑖𝑗𝑟</w:t>
                      </w:r>
                    </w:p>
                  </w:txbxContent>
                </v:textbox>
              </v:shape>
            </w:pict>
          </mc:Fallback>
        </mc:AlternateContent>
      </w:r>
      <w:r>
        <mc:AlternateContent>
          <mc:Choice Requires="wps">
            <w:drawing>
              <wp:anchor distT="0" distB="0" distL="0" distR="0" simplePos="0" relativeHeight="251732992" behindDoc="1" locked="0" layoutInCell="1" allowOverlap="1">
                <wp:simplePos x="0" y="0"/>
                <wp:positionH relativeFrom="page">
                  <wp:posOffset>4911090</wp:posOffset>
                </wp:positionH>
                <wp:positionV relativeFrom="paragraph">
                  <wp:posOffset>164465</wp:posOffset>
                </wp:positionV>
                <wp:extent cx="31115" cy="76200"/>
                <wp:effectExtent l="0" t="0" r="0" b="0"/>
                <wp:wrapNone/>
                <wp:docPr id="256" name="Textbox 256"/>
                <wp:cNvGraphicFramePr/>
                <a:graphic xmlns:a="http://schemas.openxmlformats.org/drawingml/2006/main">
                  <a:graphicData uri="http://schemas.microsoft.com/office/word/2010/wordprocessingShape">
                    <wps:wsp>
                      <wps:cNvSpPr txBox="1"/>
                      <wps:spPr>
                        <a:xfrm>
                          <a:off x="0" y="0"/>
                          <a:ext cx="31115" cy="76200"/>
                        </a:xfrm>
                        <a:prstGeom prst="rect">
                          <a:avLst/>
                        </a:prstGeom>
                      </wps:spPr>
                      <wps:txbx>
                        <w:txbxContent>
                          <w:p w14:paraId="76E6A109">
                            <w:pPr>
                              <w:spacing w:before="0" w:line="120" w:lineRule="exact"/>
                              <w:ind w:left="0" w:right="0" w:firstLine="0"/>
                              <w:jc w:val="left"/>
                              <w:rPr>
                                <w:rFonts w:ascii="Cambria" w:eastAsia="Cambria"/>
                                <w:sz w:val="12"/>
                              </w:rPr>
                            </w:pPr>
                            <w:r>
                              <w:rPr>
                                <w:rFonts w:ascii="Cambria" w:eastAsia="Cambria"/>
                                <w:spacing w:val="-10"/>
                                <w:w w:val="85"/>
                                <w:sz w:val="12"/>
                              </w:rPr>
                              <w:t>𝑟</w:t>
                            </w:r>
                          </w:p>
                        </w:txbxContent>
                      </wps:txbx>
                      <wps:bodyPr wrap="square" lIns="0" tIns="0" rIns="0" bIns="0" rtlCol="0">
                        <a:noAutofit/>
                      </wps:bodyPr>
                    </wps:wsp>
                  </a:graphicData>
                </a:graphic>
              </wp:anchor>
            </w:drawing>
          </mc:Choice>
          <mc:Fallback>
            <w:pict>
              <v:shape id="Textbox 256" o:spid="_x0000_s1026" o:spt="202" type="#_x0000_t202" style="position:absolute;left:0pt;margin-left:386.7pt;margin-top:12.95pt;height:6pt;width:2.45pt;mso-position-horizontal-relative:page;z-index:-251583488;mso-width-relative:page;mso-height-relative:page;" filled="f" stroked="f" coordsize="21600,21600" o:gfxdata="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t9560NoAAAAJAQAADwAAAAAAAAABACAAAAAiAAAAZHJzL2Rvd25yZXYueG1sUEsBAhQAFAAAAAgA&#10;h07iQDAcEMyxAQAAdQMAAA4AAAAAAAAAAQAgAAAAKQEAAGRycy9lMm9Eb2MueG1sUEsFBgAAAAAG&#10;AAYAWQEAAEwFAAAAAA==&#10;">
                <v:fill on="f" focussize="0,0"/>
                <v:stroke on="f"/>
                <v:imagedata o:title=""/>
                <o:lock v:ext="edit" aspectratio="f"/>
                <v:textbox inset="0mm,0mm,0mm,0mm">
                  <w:txbxContent>
                    <w:p w14:paraId="76E6A109">
                      <w:pPr>
                        <w:spacing w:before="0" w:line="120" w:lineRule="exact"/>
                        <w:ind w:left="0" w:right="0" w:firstLine="0"/>
                        <w:jc w:val="left"/>
                        <w:rPr>
                          <w:rFonts w:ascii="Cambria" w:eastAsia="Cambria"/>
                          <w:sz w:val="12"/>
                        </w:rPr>
                      </w:pPr>
                      <w:r>
                        <w:rPr>
                          <w:rFonts w:ascii="Cambria" w:eastAsia="Cambria"/>
                          <w:spacing w:val="-10"/>
                          <w:w w:val="85"/>
                          <w:sz w:val="12"/>
                        </w:rPr>
                        <w:t>𝑟</w:t>
                      </w:r>
                    </w:p>
                  </w:txbxContent>
                </v:textbox>
              </v:shape>
            </w:pict>
          </mc:Fallback>
        </mc:AlternateContent>
      </w:r>
      <w:r>
        <mc:AlternateContent>
          <mc:Choice Requires="wps">
            <w:drawing>
              <wp:anchor distT="0" distB="0" distL="0" distR="0" simplePos="0" relativeHeight="251734016" behindDoc="1" locked="0" layoutInCell="1" allowOverlap="1">
                <wp:simplePos x="0" y="0"/>
                <wp:positionH relativeFrom="page">
                  <wp:posOffset>5156835</wp:posOffset>
                </wp:positionH>
                <wp:positionV relativeFrom="paragraph">
                  <wp:posOffset>165735</wp:posOffset>
                </wp:positionV>
                <wp:extent cx="29845" cy="76200"/>
                <wp:effectExtent l="0" t="0" r="0" b="0"/>
                <wp:wrapNone/>
                <wp:docPr id="257" name="Textbox 257"/>
                <wp:cNvGraphicFramePr/>
                <a:graphic xmlns:a="http://schemas.openxmlformats.org/drawingml/2006/main">
                  <a:graphicData uri="http://schemas.microsoft.com/office/word/2010/wordprocessingShape">
                    <wps:wsp>
                      <wps:cNvSpPr txBox="1"/>
                      <wps:spPr>
                        <a:xfrm>
                          <a:off x="0" y="0"/>
                          <a:ext cx="29845" cy="76200"/>
                        </a:xfrm>
                        <a:prstGeom prst="rect">
                          <a:avLst/>
                        </a:prstGeom>
                      </wps:spPr>
                      <wps:txbx>
                        <w:txbxContent>
                          <w:p w14:paraId="47794928">
                            <w:pPr>
                              <w:spacing w:before="0" w:line="120" w:lineRule="exact"/>
                              <w:ind w:left="0" w:right="0" w:firstLine="0"/>
                              <w:jc w:val="left"/>
                              <w:rPr>
                                <w:rFonts w:ascii="Cambria" w:eastAsia="Cambria"/>
                                <w:sz w:val="12"/>
                              </w:rPr>
                            </w:pPr>
                            <w:r>
                              <w:rPr>
                                <w:rFonts w:ascii="Cambria" w:eastAsia="Cambria"/>
                                <w:spacing w:val="-10"/>
                                <w:w w:val="105"/>
                                <w:sz w:val="12"/>
                              </w:rPr>
                              <w:t>𝑗</w:t>
                            </w:r>
                          </w:p>
                        </w:txbxContent>
                      </wps:txbx>
                      <wps:bodyPr wrap="square" lIns="0" tIns="0" rIns="0" bIns="0" rtlCol="0">
                        <a:noAutofit/>
                      </wps:bodyPr>
                    </wps:wsp>
                  </a:graphicData>
                </a:graphic>
              </wp:anchor>
            </w:drawing>
          </mc:Choice>
          <mc:Fallback>
            <w:pict>
              <v:shape id="Textbox 257" o:spid="_x0000_s1026" o:spt="202" type="#_x0000_t202" style="position:absolute;left:0pt;margin-left:406.05pt;margin-top:13.05pt;height:6pt;width:2.35pt;mso-position-horizontal-relative:page;z-index:-251582464;mso-width-relative:page;mso-height-relative:page;" filled="f" stroked="f" coordsize="21600,21600" o:gfxdata="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P&#10;iFso2AAAAAkBAAAPAAAAAAAAAAEAIAAAACIAAABkcnMvZG93bnJldi54bWxQSwECFAAUAAAACACH&#10;TuJAqp/HQbIBAAB1AwAADgAAAAAAAAABACAAAAAnAQAAZHJzL2Uyb0RvYy54bWxQSwUGAAAAAAYA&#10;BgBZAQAASwUAAAAA&#10;">
                <v:fill on="f" focussize="0,0"/>
                <v:stroke on="f"/>
                <v:imagedata o:title=""/>
                <o:lock v:ext="edit" aspectratio="f"/>
                <v:textbox inset="0mm,0mm,0mm,0mm">
                  <w:txbxContent>
                    <w:p w14:paraId="47794928">
                      <w:pPr>
                        <w:spacing w:before="0" w:line="120" w:lineRule="exact"/>
                        <w:ind w:left="0" w:right="0" w:firstLine="0"/>
                        <w:jc w:val="left"/>
                        <w:rPr>
                          <w:rFonts w:ascii="Cambria" w:eastAsia="Cambria"/>
                          <w:sz w:val="12"/>
                        </w:rPr>
                      </w:pPr>
                      <w:r>
                        <w:rPr>
                          <w:rFonts w:ascii="Cambria" w:eastAsia="Cambria"/>
                          <w:spacing w:val="-10"/>
                          <w:w w:val="105"/>
                          <w:sz w:val="12"/>
                        </w:rPr>
                        <w:t>𝑗</w:t>
                      </w:r>
                    </w:p>
                  </w:txbxContent>
                </v:textbox>
              </v:shape>
            </w:pict>
          </mc:Fallback>
        </mc:AlternateContent>
      </w:r>
      <w:r>
        <w:rPr>
          <w:w w:val="110"/>
        </w:rPr>
        <w:t>exploit</w:t>
      </w:r>
      <w:r>
        <w:rPr>
          <w:spacing w:val="17"/>
          <w:w w:val="110"/>
        </w:rPr>
        <w:t xml:space="preserve"> </w:t>
      </w:r>
      <w:r>
        <w:rPr>
          <w:w w:val="110"/>
        </w:rPr>
        <w:t>the</w:t>
      </w:r>
      <w:r>
        <w:rPr>
          <w:spacing w:val="17"/>
          <w:w w:val="110"/>
        </w:rPr>
        <w:t xml:space="preserve"> </w:t>
      </w:r>
      <w:r>
        <w:rPr>
          <w:w w:val="110"/>
        </w:rPr>
        <w:t>useful</w:t>
      </w:r>
      <w:r>
        <w:rPr>
          <w:spacing w:val="17"/>
          <w:w w:val="110"/>
        </w:rPr>
        <w:t xml:space="preserve"> </w:t>
      </w:r>
      <w:r>
        <w:rPr>
          <w:w w:val="110"/>
        </w:rPr>
        <w:t>information</w:t>
      </w:r>
      <w:r>
        <w:rPr>
          <w:spacing w:val="17"/>
          <w:w w:val="110"/>
        </w:rPr>
        <w:t xml:space="preserve"> </w:t>
      </w:r>
      <w:r>
        <w:rPr>
          <w:w w:val="110"/>
        </w:rPr>
        <w:t>contained</w:t>
      </w:r>
      <w:r>
        <w:rPr>
          <w:spacing w:val="17"/>
          <w:w w:val="110"/>
        </w:rPr>
        <w:t xml:space="preserve"> </w:t>
      </w:r>
      <w:r>
        <w:rPr>
          <w:w w:val="110"/>
        </w:rPr>
        <w:t>in</w:t>
      </w:r>
      <w:r>
        <w:rPr>
          <w:spacing w:val="17"/>
          <w:w w:val="110"/>
        </w:rPr>
        <w:t xml:space="preserve"> </w:t>
      </w:r>
      <w:r>
        <w:rPr>
          <w:w w:val="110"/>
        </w:rPr>
        <w:t>the</w:t>
      </w:r>
      <w:r>
        <w:rPr>
          <w:spacing w:val="17"/>
          <w:w w:val="110"/>
        </w:rPr>
        <w:t xml:space="preserve"> </w:t>
      </w:r>
      <w:r>
        <w:rPr>
          <w:w w:val="110"/>
        </w:rPr>
        <w:t>text,</w:t>
      </w:r>
      <w:r>
        <w:rPr>
          <w:spacing w:val="17"/>
          <w:w w:val="110"/>
        </w:rPr>
        <w:t xml:space="preserve"> </w:t>
      </w:r>
      <w:r>
        <w:rPr>
          <w:w w:val="110"/>
        </w:rPr>
        <w:t>audio,</w:t>
      </w:r>
      <w:r>
        <w:rPr>
          <w:spacing w:val="17"/>
          <w:w w:val="110"/>
        </w:rPr>
        <w:t xml:space="preserve"> </w:t>
      </w:r>
      <w:r>
        <w:rPr>
          <w:w w:val="110"/>
        </w:rPr>
        <w:t>and</w:t>
      </w:r>
      <w:r>
        <w:rPr>
          <w:spacing w:val="17"/>
          <w:w w:val="110"/>
        </w:rPr>
        <w:t xml:space="preserve"> </w:t>
      </w:r>
      <w:r>
        <w:rPr>
          <w:spacing w:val="-4"/>
          <w:w w:val="110"/>
        </w:rPr>
        <w:t>video</w:t>
      </w:r>
    </w:p>
    <w:p w14:paraId="41E1D67F">
      <w:pPr>
        <w:pStyle w:val="3"/>
        <w:rPr>
          <w:sz w:val="3"/>
        </w:rPr>
      </w:pPr>
    </w:p>
    <w:p w14:paraId="55BEAA72">
      <w:pPr>
        <w:pStyle w:val="3"/>
        <w:spacing w:line="176" w:lineRule="exact"/>
        <w:ind w:left="43"/>
        <w:rPr>
          <w:position w:val="-3"/>
          <w:sz w:val="17"/>
        </w:rPr>
      </w:pPr>
      <w:r>
        <w:rPr>
          <w:position w:val="-3"/>
          <w:sz w:val="17"/>
        </w:rPr>
        <mc:AlternateContent>
          <mc:Choice Requires="wps">
            <w:drawing>
              <wp:inline distT="0" distB="0" distL="0" distR="0">
                <wp:extent cx="1674495" cy="112395"/>
                <wp:effectExtent l="0" t="0" r="0" b="0"/>
                <wp:docPr id="258" name="Textbox 258"/>
                <wp:cNvGraphicFramePr/>
                <a:graphic xmlns:a="http://schemas.openxmlformats.org/drawingml/2006/main">
                  <a:graphicData uri="http://schemas.microsoft.com/office/word/2010/wordprocessingShape">
                    <wps:wsp>
                      <wps:cNvSpPr txBox="1"/>
                      <wps:spPr>
                        <a:xfrm>
                          <a:off x="0" y="0"/>
                          <a:ext cx="1674495" cy="112395"/>
                        </a:xfrm>
                        <a:prstGeom prst="rect">
                          <a:avLst/>
                        </a:prstGeom>
                      </wps:spPr>
                      <wps:txbx>
                        <w:txbxContent>
                          <w:p w14:paraId="5CE968B0">
                            <w:pPr>
                              <w:pStyle w:val="3"/>
                              <w:spacing w:line="175" w:lineRule="exact"/>
                            </w:pPr>
                            <w:r>
                              <w:rPr>
                                <w:w w:val="110"/>
                              </w:rPr>
                              <w:t>modalities</w:t>
                            </w:r>
                            <w:r>
                              <w:rPr>
                                <w:spacing w:val="9"/>
                                <w:w w:val="110"/>
                              </w:rPr>
                              <w:t xml:space="preserve"> </w:t>
                            </w:r>
                            <w:r>
                              <w:rPr>
                                <w:w w:val="110"/>
                              </w:rPr>
                              <w:t>in</w:t>
                            </w:r>
                            <w:r>
                              <w:rPr>
                                <w:spacing w:val="10"/>
                                <w:w w:val="110"/>
                              </w:rPr>
                              <w:t xml:space="preserve"> </w:t>
                            </w:r>
                            <w:r>
                              <w:rPr>
                                <w:w w:val="110"/>
                              </w:rPr>
                              <w:t>a</w:t>
                            </w:r>
                            <w:r>
                              <w:rPr>
                                <w:spacing w:val="10"/>
                                <w:w w:val="110"/>
                              </w:rPr>
                              <w:t xml:space="preserve"> </w:t>
                            </w:r>
                            <w:r>
                              <w:rPr>
                                <w:w w:val="110"/>
                              </w:rPr>
                              <w:t>more</w:t>
                            </w:r>
                            <w:r>
                              <w:rPr>
                                <w:spacing w:val="10"/>
                                <w:w w:val="110"/>
                              </w:rPr>
                              <w:t xml:space="preserve"> </w:t>
                            </w:r>
                            <w:r>
                              <w:rPr>
                                <w:w w:val="110"/>
                              </w:rPr>
                              <w:t>intelligent</w:t>
                            </w:r>
                            <w:r>
                              <w:rPr>
                                <w:spacing w:val="9"/>
                                <w:w w:val="110"/>
                              </w:rPr>
                              <w:t xml:space="preserve"> </w:t>
                            </w:r>
                            <w:r>
                              <w:rPr>
                                <w:spacing w:val="-4"/>
                                <w:w w:val="110"/>
                              </w:rPr>
                              <w:t>way.</w:t>
                            </w:r>
                          </w:p>
                        </w:txbxContent>
                      </wps:txbx>
                      <wps:bodyPr wrap="square" lIns="0" tIns="0" rIns="0" bIns="0" rtlCol="0">
                        <a:noAutofit/>
                      </wps:bodyPr>
                    </wps:wsp>
                  </a:graphicData>
                </a:graphic>
              </wp:inline>
            </w:drawing>
          </mc:Choice>
          <mc:Fallback>
            <w:pict>
              <v:shape id="Textbox 258" o:spid="_x0000_s1026" o:spt="202" type="#_x0000_t202" style="height:8.85pt;width:131.85pt;" filled="f" stroked="f" coordsize="21600,21600" o:gfxdata="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QxId&#10;Z9QAAAAEAQAADwAAAAAAAAABACAAAAAiAAAAZHJzL2Rvd25yZXYueG1sUEsBAhQAFAAAAAgAh07i&#10;QOcNGDC0AQAAeAMAAA4AAAAAAAAAAQAgAAAAIwEAAGRycy9lMm9Eb2MueG1sUEsFBgAAAAAGAAYA&#10;WQEAAEkFAAAAAA==&#10;">
                <v:fill on="f" focussize="0,0"/>
                <v:stroke on="f"/>
                <v:imagedata o:title=""/>
                <o:lock v:ext="edit" aspectratio="f"/>
                <v:textbox inset="0mm,0mm,0mm,0mm">
                  <w:txbxContent>
                    <w:p w14:paraId="5CE968B0">
                      <w:pPr>
                        <w:pStyle w:val="3"/>
                        <w:spacing w:line="175" w:lineRule="exact"/>
                      </w:pPr>
                      <w:r>
                        <w:rPr>
                          <w:w w:val="110"/>
                        </w:rPr>
                        <w:t>modalities</w:t>
                      </w:r>
                      <w:r>
                        <w:rPr>
                          <w:spacing w:val="9"/>
                          <w:w w:val="110"/>
                        </w:rPr>
                        <w:t xml:space="preserve"> </w:t>
                      </w:r>
                      <w:r>
                        <w:rPr>
                          <w:w w:val="110"/>
                        </w:rPr>
                        <w:t>in</w:t>
                      </w:r>
                      <w:r>
                        <w:rPr>
                          <w:spacing w:val="10"/>
                          <w:w w:val="110"/>
                        </w:rPr>
                        <w:t xml:space="preserve"> </w:t>
                      </w:r>
                      <w:r>
                        <w:rPr>
                          <w:w w:val="110"/>
                        </w:rPr>
                        <w:t>a</w:t>
                      </w:r>
                      <w:r>
                        <w:rPr>
                          <w:spacing w:val="10"/>
                          <w:w w:val="110"/>
                        </w:rPr>
                        <w:t xml:space="preserve"> </w:t>
                      </w:r>
                      <w:r>
                        <w:rPr>
                          <w:w w:val="110"/>
                        </w:rPr>
                        <w:t>more</w:t>
                      </w:r>
                      <w:r>
                        <w:rPr>
                          <w:spacing w:val="10"/>
                          <w:w w:val="110"/>
                        </w:rPr>
                        <w:t xml:space="preserve"> </w:t>
                      </w:r>
                      <w:r>
                        <w:rPr>
                          <w:w w:val="110"/>
                        </w:rPr>
                        <w:t>intelligent</w:t>
                      </w:r>
                      <w:r>
                        <w:rPr>
                          <w:spacing w:val="9"/>
                          <w:w w:val="110"/>
                        </w:rPr>
                        <w:t xml:space="preserve"> </w:t>
                      </w:r>
                      <w:r>
                        <w:rPr>
                          <w:spacing w:val="-4"/>
                          <w:w w:val="110"/>
                        </w:rPr>
                        <w:t>way.</w:t>
                      </w:r>
                    </w:p>
                  </w:txbxContent>
                </v:textbox>
                <w10:wrap type="none"/>
                <w10:anchorlock/>
              </v:shape>
            </w:pict>
          </mc:Fallback>
        </mc:AlternateContent>
      </w:r>
    </w:p>
    <w:p w14:paraId="19076EFA">
      <w:pPr>
        <w:pStyle w:val="3"/>
        <w:spacing w:before="19"/>
        <w:rPr>
          <w:sz w:val="7"/>
        </w:rPr>
      </w:pPr>
    </w:p>
    <w:p w14:paraId="4FDF23A7">
      <w:pPr>
        <w:spacing w:before="0" w:line="240" w:lineRule="auto"/>
        <w:ind w:left="43" w:right="0" w:firstLine="0"/>
        <w:jc w:val="left"/>
        <w:rPr>
          <w:rFonts w:ascii="Cambria" w:hAnsi="Cambria" w:eastAsia="Cambria"/>
          <w:position w:val="7"/>
          <w:sz w:val="16"/>
        </w:rPr>
      </w:pPr>
      <w:r>
        <w:br w:type="column"/>
      </w:r>
      <w:r>
        <w:rPr>
          <w:rFonts w:ascii="Cambria" w:hAnsi="Cambria" w:eastAsia="Cambria"/>
          <w:w w:val="110"/>
          <w:position w:val="-7"/>
          <w:sz w:val="16"/>
        </w:rPr>
        <w:t>𝑧</w:t>
      </w:r>
      <w:r>
        <w:rPr>
          <w:rFonts w:ascii="Cambria" w:hAnsi="Cambria" w:eastAsia="Cambria"/>
          <w:w w:val="110"/>
          <w:sz w:val="12"/>
        </w:rPr>
        <w:t>(𝑙)</w:t>
      </w:r>
      <w:r>
        <w:rPr>
          <w:rFonts w:ascii="Cambria" w:hAnsi="Cambria" w:eastAsia="Cambria"/>
          <w:spacing w:val="4"/>
          <w:w w:val="125"/>
          <w:sz w:val="12"/>
        </w:rPr>
        <w:t xml:space="preserve"> </w:t>
      </w:r>
      <w:r>
        <w:rPr>
          <w:rFonts w:ascii="Cambria" w:hAnsi="Cambria" w:eastAsia="Cambria"/>
          <w:w w:val="125"/>
          <w:position w:val="-7"/>
          <w:sz w:val="16"/>
        </w:rPr>
        <w:t>=</w:t>
      </w:r>
      <w:r>
        <w:rPr>
          <w:rFonts w:ascii="Cambria" w:hAnsi="Cambria" w:eastAsia="Cambria"/>
          <w:spacing w:val="-10"/>
          <w:w w:val="125"/>
          <w:position w:val="-7"/>
          <w:sz w:val="16"/>
        </w:rPr>
        <w:t xml:space="preserve"> </w:t>
      </w:r>
      <w:r>
        <w:rPr>
          <w:rFonts w:ascii="Cambria" w:hAnsi="Cambria" w:eastAsia="Cambria"/>
          <w:spacing w:val="-10"/>
          <w:w w:val="125"/>
          <w:position w:val="7"/>
          <w:sz w:val="16"/>
        </w:rPr>
        <w:t>∑</w:t>
      </w:r>
    </w:p>
    <w:p w14:paraId="2B5408FA">
      <w:pPr>
        <w:spacing w:before="2"/>
        <w:ind w:left="43" w:right="0" w:firstLine="0"/>
        <w:jc w:val="left"/>
        <w:rPr>
          <w:rFonts w:ascii="Cambria" w:hAnsi="Cambria" w:eastAsia="Cambria"/>
          <w:position w:val="2"/>
          <w:sz w:val="12"/>
        </w:rPr>
      </w:pPr>
      <w:r>
        <w:br w:type="column"/>
      </w:r>
      <w:r>
        <w:rPr>
          <w:rFonts w:ascii="Cambria" w:hAnsi="Cambria" w:eastAsia="Cambria"/>
          <w:w w:val="150"/>
          <w:position w:val="8"/>
          <w:sz w:val="16"/>
        </w:rPr>
        <w:t>∑</w:t>
      </w:r>
      <w:r>
        <w:rPr>
          <w:rFonts w:ascii="Cambria" w:hAnsi="Cambria" w:eastAsia="Cambria"/>
          <w:spacing w:val="60"/>
          <w:w w:val="150"/>
          <w:position w:val="8"/>
          <w:sz w:val="16"/>
        </w:rPr>
        <w:t xml:space="preserve"> </w:t>
      </w:r>
      <w:r>
        <w:rPr>
          <w:rFonts w:ascii="Cambria" w:hAnsi="Cambria" w:eastAsia="Cambria"/>
          <w:w w:val="110"/>
          <w:position w:val="-5"/>
          <w:sz w:val="16"/>
        </w:rPr>
        <w:t>𝛼</w:t>
      </w:r>
      <w:r>
        <w:rPr>
          <w:rFonts w:ascii="Cambria" w:hAnsi="Cambria" w:eastAsia="Cambria"/>
          <w:w w:val="110"/>
          <w:position w:val="2"/>
          <w:sz w:val="12"/>
        </w:rPr>
        <w:t>(𝑙−1)</w:t>
      </w:r>
      <w:r>
        <w:rPr>
          <w:rFonts w:ascii="Cambria" w:hAnsi="Cambria" w:eastAsia="Cambria"/>
          <w:w w:val="110"/>
          <w:position w:val="-5"/>
          <w:sz w:val="16"/>
        </w:rPr>
        <w:t>𝑊</w:t>
      </w:r>
      <w:r>
        <w:rPr>
          <w:rFonts w:ascii="Cambria" w:hAnsi="Cambria" w:eastAsia="Cambria"/>
          <w:spacing w:val="-9"/>
          <w:w w:val="110"/>
          <w:position w:val="-5"/>
          <w:sz w:val="16"/>
        </w:rPr>
        <w:t xml:space="preserve"> </w:t>
      </w:r>
      <w:r>
        <w:rPr>
          <w:rFonts w:ascii="Cambria" w:hAnsi="Cambria" w:eastAsia="Cambria"/>
          <w:spacing w:val="-2"/>
          <w:sz w:val="12"/>
        </w:rPr>
        <w:t>(𝑙−1)</w:t>
      </w:r>
      <w:r>
        <w:rPr>
          <w:rFonts w:ascii="Cambria" w:hAnsi="Cambria" w:eastAsia="Cambria"/>
          <w:spacing w:val="-2"/>
          <w:position w:val="-5"/>
          <w:sz w:val="16"/>
        </w:rPr>
        <w:t>𝑧</w:t>
      </w:r>
      <w:r>
        <w:rPr>
          <w:rFonts w:ascii="Cambria" w:hAnsi="Cambria" w:eastAsia="Cambria"/>
          <w:spacing w:val="-2"/>
          <w:position w:val="2"/>
          <w:sz w:val="12"/>
        </w:rPr>
        <w:t>(𝑙−1)</w:t>
      </w:r>
    </w:p>
    <w:p w14:paraId="0CD76365">
      <w:pPr>
        <w:pStyle w:val="3"/>
        <w:spacing w:before="148"/>
        <w:ind w:left="43"/>
      </w:pPr>
      <w:r>
        <w:br w:type="column"/>
      </w:r>
      <w:r>
        <w:rPr>
          <w:spacing w:val="-4"/>
          <w:w w:val="110"/>
        </w:rPr>
        <w:t>(17)</w:t>
      </w:r>
    </w:p>
    <w:p w14:paraId="144CC1E2">
      <w:pPr>
        <w:pStyle w:val="3"/>
        <w:spacing w:after="0"/>
        <w:sectPr>
          <w:type w:val="continuous"/>
          <w:pgSz w:w="11910" w:h="15880"/>
          <w:pgMar w:top="620" w:right="708" w:bottom="280" w:left="708" w:header="655" w:footer="442" w:gutter="0"/>
          <w:cols w:equalWidth="0" w:num="4">
            <w:col w:w="5066" w:space="314"/>
            <w:col w:w="664" w:space="94"/>
            <w:col w:w="1538" w:space="2427"/>
            <w:col w:w="391"/>
          </w:cols>
        </w:sectPr>
      </w:pPr>
    </w:p>
    <w:p w14:paraId="05E9E852">
      <w:pPr>
        <w:pStyle w:val="8"/>
        <w:numPr>
          <w:ilvl w:val="2"/>
          <w:numId w:val="1"/>
        </w:numPr>
        <w:tabs>
          <w:tab w:val="left" w:pos="521"/>
        </w:tabs>
        <w:spacing w:before="130" w:after="0" w:line="240" w:lineRule="auto"/>
        <w:ind w:left="521" w:right="0" w:hanging="478"/>
        <w:jc w:val="both"/>
        <w:rPr>
          <w:i/>
          <w:sz w:val="16"/>
        </w:rPr>
      </w:pPr>
      <w:bookmarkStart w:id="22" w:name="Relationship modeling"/>
      <w:bookmarkEnd w:id="22"/>
      <w:r>
        <w:rPr>
          <w:i/>
          <w:sz w:val="16"/>
        </w:rPr>
        <w:t>Relationship</w:t>
      </w:r>
      <w:r>
        <w:rPr>
          <w:i/>
          <w:spacing w:val="13"/>
          <w:sz w:val="16"/>
        </w:rPr>
        <w:t xml:space="preserve"> </w:t>
      </w:r>
      <w:r>
        <w:rPr>
          <w:i/>
          <w:spacing w:val="-2"/>
          <w:sz w:val="16"/>
        </w:rPr>
        <w:t>modeling</w:t>
      </w:r>
    </w:p>
    <w:p w14:paraId="53AB30C5">
      <w:pPr>
        <w:pStyle w:val="3"/>
        <w:spacing w:before="26" w:line="273" w:lineRule="auto"/>
        <w:ind w:left="43" w:firstLine="239"/>
        <w:jc w:val="both"/>
      </w:pPr>
      <w:r>
        <w:rPr>
          <w:w w:val="110"/>
        </w:rPr>
        <w:t>The</w:t>
      </w:r>
      <w:r>
        <w:rPr>
          <w:spacing w:val="-4"/>
          <w:w w:val="110"/>
        </w:rPr>
        <w:t xml:space="preserve"> </w:t>
      </w:r>
      <w:r>
        <w:rPr>
          <w:w w:val="110"/>
        </w:rPr>
        <w:t>classical</w:t>
      </w:r>
      <w:r>
        <w:rPr>
          <w:spacing w:val="-4"/>
          <w:w w:val="110"/>
        </w:rPr>
        <w:t xml:space="preserve"> </w:t>
      </w:r>
      <w:r>
        <w:rPr>
          <w:w w:val="110"/>
        </w:rPr>
        <w:t>relation-aware</w:t>
      </w:r>
      <w:r>
        <w:rPr>
          <w:spacing w:val="-3"/>
          <w:w w:val="110"/>
        </w:rPr>
        <w:t xml:space="preserve"> </w:t>
      </w:r>
      <w:r>
        <w:rPr>
          <w:w w:val="110"/>
        </w:rPr>
        <w:t>graph</w:t>
      </w:r>
      <w:r>
        <w:rPr>
          <w:spacing w:val="-4"/>
          <w:w w:val="110"/>
        </w:rPr>
        <w:t xml:space="preserve"> </w:t>
      </w:r>
      <w:r>
        <w:rPr>
          <w:w w:val="110"/>
        </w:rPr>
        <w:t>attention</w:t>
      </w:r>
      <w:r>
        <w:rPr>
          <w:spacing w:val="-4"/>
          <w:w w:val="110"/>
        </w:rPr>
        <w:t xml:space="preserve"> </w:t>
      </w:r>
      <w:r>
        <w:rPr>
          <w:w w:val="110"/>
        </w:rPr>
        <w:t>network</w:t>
      </w:r>
      <w:r>
        <w:rPr>
          <w:spacing w:val="-4"/>
          <w:w w:val="110"/>
        </w:rPr>
        <w:t xml:space="preserve"> </w:t>
      </w:r>
      <w:r>
        <w:rPr>
          <w:w w:val="110"/>
        </w:rPr>
        <w:t>(RGAT)</w:t>
      </w:r>
      <w:r>
        <w:rPr>
          <w:spacing w:val="-4"/>
          <w:w w:val="110"/>
        </w:rPr>
        <w:t xml:space="preserve"> </w:t>
      </w:r>
      <w:r>
        <w:rPr>
          <w:w w:val="110"/>
        </w:rPr>
        <w:t>is</w:t>
      </w:r>
      <w:r>
        <w:rPr>
          <w:spacing w:val="-4"/>
          <w:w w:val="110"/>
        </w:rPr>
        <w:t xml:space="preserve"> </w:t>
      </w:r>
      <w:r>
        <w:rPr>
          <w:w w:val="110"/>
        </w:rPr>
        <w:t>ex</w:t>
      </w:r>
      <w:r>
        <w:rPr>
          <w:w w:val="110"/>
        </w:rPr>
        <w:softHyphen/>
      </w:r>
      <w:r>
        <w:rPr>
          <w:w w:val="110"/>
        </w:rPr>
        <w:t>tended with an additional relationship type to represent the notion that the emotion and its cause are in the same utterance. This phenomenon is prevalent, particularly in the MECPEC task. Thus, the performance of</w:t>
      </w:r>
      <w:r>
        <w:rPr>
          <w:spacing w:val="34"/>
          <w:w w:val="110"/>
        </w:rPr>
        <w:t xml:space="preserve"> </w:t>
      </w:r>
      <w:r>
        <w:rPr>
          <w:w w:val="110"/>
        </w:rPr>
        <w:t>E–C</w:t>
      </w:r>
      <w:r>
        <w:rPr>
          <w:spacing w:val="34"/>
          <w:w w:val="110"/>
        </w:rPr>
        <w:t xml:space="preserve"> </w:t>
      </w:r>
      <w:r>
        <w:rPr>
          <w:w w:val="110"/>
        </w:rPr>
        <w:t>pair</w:t>
      </w:r>
      <w:r>
        <w:rPr>
          <w:spacing w:val="35"/>
          <w:w w:val="110"/>
        </w:rPr>
        <w:t xml:space="preserve"> </w:t>
      </w:r>
      <w:r>
        <w:rPr>
          <w:w w:val="110"/>
        </w:rPr>
        <w:t>extraction</w:t>
      </w:r>
      <w:r>
        <w:rPr>
          <w:spacing w:val="34"/>
          <w:w w:val="110"/>
        </w:rPr>
        <w:t xml:space="preserve"> </w:t>
      </w:r>
      <w:r>
        <w:rPr>
          <w:w w:val="110"/>
        </w:rPr>
        <w:t>in</w:t>
      </w:r>
      <w:r>
        <w:rPr>
          <w:spacing w:val="35"/>
          <w:w w:val="110"/>
        </w:rPr>
        <w:t xml:space="preserve"> </w:t>
      </w:r>
      <w:r>
        <w:rPr>
          <w:w w:val="110"/>
        </w:rPr>
        <w:t>conversation</w:t>
      </w:r>
      <w:r>
        <w:rPr>
          <w:spacing w:val="34"/>
          <w:w w:val="110"/>
        </w:rPr>
        <w:t xml:space="preserve"> </w:t>
      </w:r>
      <w:r>
        <w:rPr>
          <w:w w:val="110"/>
        </w:rPr>
        <w:t>can</w:t>
      </w:r>
      <w:r>
        <w:rPr>
          <w:spacing w:val="35"/>
          <w:w w:val="110"/>
        </w:rPr>
        <w:t xml:space="preserve"> </w:t>
      </w:r>
      <w:r>
        <w:rPr>
          <w:w w:val="110"/>
        </w:rPr>
        <w:t>be</w:t>
      </w:r>
      <w:r>
        <w:rPr>
          <w:spacing w:val="34"/>
          <w:w w:val="110"/>
        </w:rPr>
        <w:t xml:space="preserve"> </w:t>
      </w:r>
      <w:r>
        <w:rPr>
          <w:w w:val="110"/>
        </w:rPr>
        <w:t>further</w:t>
      </w:r>
      <w:r>
        <w:rPr>
          <w:spacing w:val="35"/>
          <w:w w:val="110"/>
        </w:rPr>
        <w:t xml:space="preserve"> </w:t>
      </w:r>
      <w:r>
        <w:rPr>
          <w:w w:val="110"/>
        </w:rPr>
        <w:t>improved</w:t>
      </w:r>
      <w:r>
        <w:rPr>
          <w:spacing w:val="34"/>
          <w:w w:val="110"/>
        </w:rPr>
        <w:t xml:space="preserve"> </w:t>
      </w:r>
      <w:r>
        <w:rPr>
          <w:spacing w:val="-7"/>
          <w:w w:val="110"/>
        </w:rPr>
        <w:t>by</w:t>
      </w:r>
    </w:p>
    <w:p w14:paraId="162D82A8">
      <w:pPr>
        <w:pStyle w:val="3"/>
        <w:spacing w:line="176" w:lineRule="exact"/>
        <w:ind w:left="43" w:right="-44"/>
        <w:rPr>
          <w:position w:val="-3"/>
          <w:sz w:val="17"/>
        </w:rPr>
      </w:pPr>
      <w:r>
        <w:rPr>
          <w:position w:val="-3"/>
          <w:sz w:val="17"/>
        </w:rPr>
        <mc:AlternateContent>
          <mc:Choice Requires="wps">
            <w:drawing>
              <wp:inline distT="0" distB="0" distL="0" distR="0">
                <wp:extent cx="3188970" cy="112395"/>
                <wp:effectExtent l="0" t="0" r="0" b="0"/>
                <wp:docPr id="259" name="Textbox 259"/>
                <wp:cNvGraphicFramePr/>
                <a:graphic xmlns:a="http://schemas.openxmlformats.org/drawingml/2006/main">
                  <a:graphicData uri="http://schemas.microsoft.com/office/word/2010/wordprocessingShape">
                    <wps:wsp>
                      <wps:cNvSpPr txBox="1"/>
                      <wps:spPr>
                        <a:xfrm>
                          <a:off x="0" y="0"/>
                          <a:ext cx="3188970" cy="112395"/>
                        </a:xfrm>
                        <a:prstGeom prst="rect">
                          <a:avLst/>
                        </a:prstGeom>
                      </wps:spPr>
                      <wps:txbx>
                        <w:txbxContent>
                          <w:p w14:paraId="6A428E93">
                            <w:pPr>
                              <w:pStyle w:val="3"/>
                              <w:spacing w:line="175" w:lineRule="exact"/>
                            </w:pPr>
                            <w:r>
                              <w:rPr>
                                <w:w w:val="110"/>
                              </w:rPr>
                              <w:t>extending</w:t>
                            </w:r>
                            <w:r>
                              <w:rPr>
                                <w:spacing w:val="12"/>
                                <w:w w:val="110"/>
                              </w:rPr>
                              <w:t xml:space="preserve"> </w:t>
                            </w:r>
                            <w:r>
                              <w:rPr>
                                <w:w w:val="110"/>
                              </w:rPr>
                              <w:t>this</w:t>
                            </w:r>
                            <w:r>
                              <w:rPr>
                                <w:spacing w:val="13"/>
                                <w:w w:val="110"/>
                              </w:rPr>
                              <w:t xml:space="preserve"> </w:t>
                            </w:r>
                            <w:r>
                              <w:rPr>
                                <w:w w:val="110"/>
                              </w:rPr>
                              <w:t>self-relative</w:t>
                            </w:r>
                            <w:r>
                              <w:rPr>
                                <w:spacing w:val="12"/>
                                <w:w w:val="110"/>
                              </w:rPr>
                              <w:t xml:space="preserve"> </w:t>
                            </w:r>
                            <w:r>
                              <w:rPr>
                                <w:w w:val="110"/>
                              </w:rPr>
                              <w:t>relationship.</w:t>
                            </w:r>
                            <w:r>
                              <w:rPr>
                                <w:spacing w:val="13"/>
                                <w:w w:val="110"/>
                              </w:rPr>
                              <w:t xml:space="preserve"> </w:t>
                            </w:r>
                            <w:r>
                              <w:rPr>
                                <w:w w:val="110"/>
                              </w:rPr>
                              <w:t>The</w:t>
                            </w:r>
                            <w:r>
                              <w:rPr>
                                <w:spacing w:val="12"/>
                                <w:w w:val="110"/>
                              </w:rPr>
                              <w:t xml:space="preserve"> </w:t>
                            </w:r>
                            <w:r>
                              <w:rPr>
                                <w:w w:val="110"/>
                              </w:rPr>
                              <w:t>structure</w:t>
                            </w:r>
                            <w:r>
                              <w:rPr>
                                <w:spacing w:val="13"/>
                                <w:w w:val="110"/>
                              </w:rPr>
                              <w:t xml:space="preserve"> </w:t>
                            </w:r>
                            <w:r>
                              <w:rPr>
                                <w:w w:val="110"/>
                              </w:rPr>
                              <w:t>of</w:t>
                            </w:r>
                            <w:r>
                              <w:rPr>
                                <w:spacing w:val="12"/>
                                <w:w w:val="110"/>
                              </w:rPr>
                              <w:t xml:space="preserve"> </w:t>
                            </w:r>
                            <w:r>
                              <w:rPr>
                                <w:w w:val="110"/>
                              </w:rPr>
                              <w:t>the</w:t>
                            </w:r>
                            <w:r>
                              <w:rPr>
                                <w:spacing w:val="13"/>
                                <w:w w:val="110"/>
                              </w:rPr>
                              <w:t xml:space="preserve"> </w:t>
                            </w:r>
                            <w:r>
                              <w:rPr>
                                <w:spacing w:val="-2"/>
                                <w:w w:val="110"/>
                              </w:rPr>
                              <w:t>extended</w:t>
                            </w:r>
                          </w:p>
                        </w:txbxContent>
                      </wps:txbx>
                      <wps:bodyPr wrap="square" lIns="0" tIns="0" rIns="0" bIns="0" rtlCol="0">
                        <a:noAutofit/>
                      </wps:bodyPr>
                    </wps:wsp>
                  </a:graphicData>
                </a:graphic>
              </wp:inline>
            </w:drawing>
          </mc:Choice>
          <mc:Fallback>
            <w:pict>
              <v:shape id="Textbox 259" o:spid="_x0000_s1026" o:spt="202" type="#_x0000_t202" style="height:8.85pt;width:251.1pt;" filled="f" stroked="f" coordsize="21600,21600" o:gfxdata="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Pvm&#10;Jk3UAAAABAEAAA8AAAAAAAAAAQAgAAAAIgAAAGRycy9kb3ducmV2LnhtbFBLAQIUABQAAAAIAIdO&#10;4kDw3478tQEAAHgDAAAOAAAAAAAAAAEAIAAAACMBAABkcnMvZTJvRG9jLnhtbFBLBQYAAAAABgAG&#10;AFkBAABKBQAAAAA=&#10;">
                <v:fill on="f" focussize="0,0"/>
                <v:stroke on="f"/>
                <v:imagedata o:title=""/>
                <o:lock v:ext="edit" aspectratio="f"/>
                <v:textbox inset="0mm,0mm,0mm,0mm">
                  <w:txbxContent>
                    <w:p w14:paraId="6A428E93">
                      <w:pPr>
                        <w:pStyle w:val="3"/>
                        <w:spacing w:line="175" w:lineRule="exact"/>
                      </w:pPr>
                      <w:r>
                        <w:rPr>
                          <w:w w:val="110"/>
                        </w:rPr>
                        <w:t>extending</w:t>
                      </w:r>
                      <w:r>
                        <w:rPr>
                          <w:spacing w:val="12"/>
                          <w:w w:val="110"/>
                        </w:rPr>
                        <w:t xml:space="preserve"> </w:t>
                      </w:r>
                      <w:r>
                        <w:rPr>
                          <w:w w:val="110"/>
                        </w:rPr>
                        <w:t>this</w:t>
                      </w:r>
                      <w:r>
                        <w:rPr>
                          <w:spacing w:val="13"/>
                          <w:w w:val="110"/>
                        </w:rPr>
                        <w:t xml:space="preserve"> </w:t>
                      </w:r>
                      <w:r>
                        <w:rPr>
                          <w:w w:val="110"/>
                        </w:rPr>
                        <w:t>self-relative</w:t>
                      </w:r>
                      <w:r>
                        <w:rPr>
                          <w:spacing w:val="12"/>
                          <w:w w:val="110"/>
                        </w:rPr>
                        <w:t xml:space="preserve"> </w:t>
                      </w:r>
                      <w:r>
                        <w:rPr>
                          <w:w w:val="110"/>
                        </w:rPr>
                        <w:t>relationship.</w:t>
                      </w:r>
                      <w:r>
                        <w:rPr>
                          <w:spacing w:val="13"/>
                          <w:w w:val="110"/>
                        </w:rPr>
                        <w:t xml:space="preserve"> </w:t>
                      </w:r>
                      <w:r>
                        <w:rPr>
                          <w:w w:val="110"/>
                        </w:rPr>
                        <w:t>The</w:t>
                      </w:r>
                      <w:r>
                        <w:rPr>
                          <w:spacing w:val="12"/>
                          <w:w w:val="110"/>
                        </w:rPr>
                        <w:t xml:space="preserve"> </w:t>
                      </w:r>
                      <w:r>
                        <w:rPr>
                          <w:w w:val="110"/>
                        </w:rPr>
                        <w:t>structure</w:t>
                      </w:r>
                      <w:r>
                        <w:rPr>
                          <w:spacing w:val="13"/>
                          <w:w w:val="110"/>
                        </w:rPr>
                        <w:t xml:space="preserve"> </w:t>
                      </w:r>
                      <w:r>
                        <w:rPr>
                          <w:w w:val="110"/>
                        </w:rPr>
                        <w:t>of</w:t>
                      </w:r>
                      <w:r>
                        <w:rPr>
                          <w:spacing w:val="12"/>
                          <w:w w:val="110"/>
                        </w:rPr>
                        <w:t xml:space="preserve"> </w:t>
                      </w:r>
                      <w:r>
                        <w:rPr>
                          <w:w w:val="110"/>
                        </w:rPr>
                        <w:t>the</w:t>
                      </w:r>
                      <w:r>
                        <w:rPr>
                          <w:spacing w:val="13"/>
                          <w:w w:val="110"/>
                        </w:rPr>
                        <w:t xml:space="preserve"> </w:t>
                      </w:r>
                      <w:r>
                        <w:rPr>
                          <w:spacing w:val="-2"/>
                          <w:w w:val="110"/>
                        </w:rPr>
                        <w:t>extended</w:t>
                      </w:r>
                    </w:p>
                  </w:txbxContent>
                </v:textbox>
                <w10:wrap type="none"/>
                <w10:anchorlock/>
              </v:shape>
            </w:pict>
          </mc:Fallback>
        </mc:AlternateContent>
      </w:r>
    </w:p>
    <w:p w14:paraId="794B9EC7">
      <w:pPr>
        <w:pStyle w:val="3"/>
        <w:spacing w:before="11"/>
        <w:rPr>
          <w:sz w:val="2"/>
        </w:rPr>
      </w:pPr>
    </w:p>
    <w:p w14:paraId="5EFEFD79">
      <w:pPr>
        <w:pStyle w:val="3"/>
        <w:spacing w:before="98" w:line="268" w:lineRule="auto"/>
        <w:ind w:left="43" w:right="41"/>
        <w:jc w:val="both"/>
      </w:pPr>
      <w:r>
        <w:br w:type="column"/>
      </w:r>
      <w:r>
        <w:rPr>
          <w:w w:val="110"/>
        </w:rPr>
        <w:t>where</w:t>
      </w:r>
      <w:r>
        <w:rPr>
          <w:spacing w:val="-5"/>
          <w:w w:val="110"/>
        </w:rPr>
        <w:t xml:space="preserve"> </w:t>
      </w:r>
      <w:r>
        <w:rPr>
          <w:rFonts w:ascii="Cambria" w:hAnsi="Cambria" w:eastAsia="Cambria"/>
          <w:w w:val="110"/>
        </w:rPr>
        <w:t>𝑁</w:t>
      </w:r>
      <w:r>
        <w:rPr>
          <w:rFonts w:ascii="Cambria" w:hAnsi="Cambria" w:eastAsia="Cambria"/>
          <w:w w:val="110"/>
          <w:vertAlign w:val="superscript"/>
        </w:rPr>
        <w:t>𝑟</w:t>
      </w:r>
      <w:r>
        <w:rPr>
          <w:rFonts w:ascii="Cambria" w:hAnsi="Cambria" w:eastAsia="Cambria"/>
          <w:w w:val="110"/>
          <w:vertAlign w:val="baseline"/>
        </w:rPr>
        <w:t xml:space="preserve">(𝑖) </w:t>
      </w:r>
      <w:r>
        <w:rPr>
          <w:w w:val="110"/>
          <w:vertAlign w:val="baseline"/>
        </w:rPr>
        <w:t>is</w:t>
      </w:r>
      <w:r>
        <w:rPr>
          <w:spacing w:val="-5"/>
          <w:w w:val="110"/>
          <w:vertAlign w:val="baseline"/>
        </w:rPr>
        <w:t xml:space="preserve"> </w:t>
      </w:r>
      <w:r>
        <w:rPr>
          <w:w w:val="110"/>
          <w:vertAlign w:val="baseline"/>
        </w:rPr>
        <w:t>the</w:t>
      </w:r>
      <w:r>
        <w:rPr>
          <w:spacing w:val="-5"/>
          <w:w w:val="110"/>
          <w:vertAlign w:val="baseline"/>
        </w:rPr>
        <w:t xml:space="preserve"> </w:t>
      </w:r>
      <w:r>
        <w:rPr>
          <w:w w:val="110"/>
          <w:vertAlign w:val="baseline"/>
        </w:rPr>
        <w:t>neighborhood</w:t>
      </w:r>
      <w:r>
        <w:rPr>
          <w:spacing w:val="-5"/>
          <w:w w:val="110"/>
          <w:vertAlign w:val="baseline"/>
        </w:rPr>
        <w:t xml:space="preserve"> </w:t>
      </w:r>
      <w:r>
        <w:rPr>
          <w:w w:val="110"/>
          <w:vertAlign w:val="baseline"/>
        </w:rPr>
        <w:t>of</w:t>
      </w:r>
      <w:r>
        <w:rPr>
          <w:spacing w:val="-5"/>
          <w:w w:val="110"/>
          <w:vertAlign w:val="baseline"/>
        </w:rPr>
        <w:t xml:space="preserve"> </w:t>
      </w:r>
      <w:r>
        <w:rPr>
          <w:w w:val="110"/>
          <w:vertAlign w:val="baseline"/>
        </w:rPr>
        <w:t>the</w:t>
      </w:r>
      <w:r>
        <w:rPr>
          <w:spacing w:val="-5"/>
          <w:w w:val="110"/>
          <w:vertAlign w:val="baseline"/>
        </w:rPr>
        <w:t xml:space="preserve"> </w:t>
      </w:r>
      <w:r>
        <w:rPr>
          <w:rFonts w:ascii="Cambria" w:hAnsi="Cambria" w:eastAsia="Cambria"/>
          <w:w w:val="110"/>
          <w:vertAlign w:val="baseline"/>
        </w:rPr>
        <w:t>𝑖</w:t>
      </w:r>
      <w:r>
        <w:rPr>
          <w:w w:val="110"/>
          <w:vertAlign w:val="baseline"/>
        </w:rPr>
        <w:t>th</w:t>
      </w:r>
      <w:r>
        <w:rPr>
          <w:spacing w:val="-5"/>
          <w:w w:val="110"/>
          <w:vertAlign w:val="baseline"/>
        </w:rPr>
        <w:t xml:space="preserve"> </w:t>
      </w:r>
      <w:r>
        <w:rPr>
          <w:w w:val="110"/>
          <w:vertAlign w:val="baseline"/>
        </w:rPr>
        <w:t>node</w:t>
      </w:r>
      <w:r>
        <w:rPr>
          <w:spacing w:val="-5"/>
          <w:w w:val="110"/>
          <w:vertAlign w:val="baseline"/>
        </w:rPr>
        <w:t xml:space="preserve"> </w:t>
      </w:r>
      <w:r>
        <w:rPr>
          <w:w w:val="110"/>
          <w:vertAlign w:val="baseline"/>
        </w:rPr>
        <w:t>under</w:t>
      </w:r>
      <w:r>
        <w:rPr>
          <w:spacing w:val="-5"/>
          <w:w w:val="110"/>
          <w:vertAlign w:val="baseline"/>
        </w:rPr>
        <w:t xml:space="preserve"> </w:t>
      </w:r>
      <w:r>
        <w:rPr>
          <w:w w:val="110"/>
          <w:vertAlign w:val="baseline"/>
        </w:rPr>
        <w:t>relation</w:t>
      </w:r>
      <w:r>
        <w:rPr>
          <w:spacing w:val="-5"/>
          <w:w w:val="110"/>
          <w:vertAlign w:val="baseline"/>
        </w:rPr>
        <w:t xml:space="preserve"> </w:t>
      </w:r>
      <w:r>
        <w:rPr>
          <w:rFonts w:ascii="Cambria" w:hAnsi="Cambria" w:eastAsia="Cambria"/>
          <w:w w:val="110"/>
          <w:vertAlign w:val="baseline"/>
        </w:rPr>
        <w:t>𝑟</w:t>
      </w:r>
      <w:r>
        <w:rPr>
          <w:w w:val="110"/>
          <w:vertAlign w:val="baseline"/>
        </w:rPr>
        <w:t>,</w:t>
      </w:r>
      <w:r>
        <w:rPr>
          <w:spacing w:val="-5"/>
          <w:w w:val="110"/>
          <w:vertAlign w:val="baseline"/>
        </w:rPr>
        <w:t xml:space="preserve"> </w:t>
      </w:r>
      <w:r>
        <w:rPr>
          <w:rFonts w:ascii="Cambria" w:hAnsi="Cambria" w:eastAsia="Cambria"/>
          <w:w w:val="110"/>
          <w:vertAlign w:val="baseline"/>
        </w:rPr>
        <w:t>𝑊</w:t>
      </w:r>
      <w:r>
        <w:rPr>
          <w:rFonts w:ascii="Cambria" w:hAnsi="Cambria" w:eastAsia="Cambria"/>
          <w:spacing w:val="-4"/>
          <w:w w:val="110"/>
          <w:vertAlign w:val="baseline"/>
        </w:rPr>
        <w:t xml:space="preserve"> </w:t>
      </w:r>
      <w:r>
        <w:rPr>
          <w:rFonts w:ascii="Cambria" w:hAnsi="Cambria" w:eastAsia="Cambria"/>
          <w:w w:val="110"/>
          <w:vertAlign w:val="superscript"/>
        </w:rPr>
        <w:t>(𝑙−1)</w:t>
      </w:r>
      <w:r>
        <w:rPr>
          <w:rFonts w:ascii="Cambria" w:hAnsi="Cambria" w:eastAsia="Cambria"/>
          <w:spacing w:val="40"/>
          <w:w w:val="110"/>
          <w:vertAlign w:val="baseline"/>
        </w:rPr>
        <w:t xml:space="preserve"> </w:t>
      </w:r>
      <w:r>
        <w:rPr>
          <w:w w:val="110"/>
          <w:vertAlign w:val="baseline"/>
        </w:rPr>
        <w:t xml:space="preserve">is the weight matrix for relation </w:t>
      </w:r>
      <w:r>
        <w:rPr>
          <w:rFonts w:ascii="Cambria" w:hAnsi="Cambria" w:eastAsia="Cambria"/>
          <w:w w:val="110"/>
          <w:vertAlign w:val="baseline"/>
        </w:rPr>
        <w:t xml:space="preserve">𝑟 </w:t>
      </w:r>
      <w:r>
        <w:rPr>
          <w:w w:val="110"/>
          <w:vertAlign w:val="baseline"/>
        </w:rPr>
        <w:t xml:space="preserve">in the </w:t>
      </w:r>
      <w:r>
        <w:rPr>
          <w:rFonts w:ascii="Cambria" w:hAnsi="Cambria" w:eastAsia="Cambria"/>
          <w:w w:val="110"/>
          <w:vertAlign w:val="baseline"/>
        </w:rPr>
        <w:t>(𝑙</w:t>
      </w:r>
      <w:r>
        <w:rPr>
          <w:rFonts w:ascii="Cambria" w:hAnsi="Cambria" w:eastAsia="Cambria"/>
          <w:spacing w:val="-2"/>
          <w:w w:val="110"/>
          <w:vertAlign w:val="baseline"/>
        </w:rPr>
        <w:t xml:space="preserve"> </w:t>
      </w:r>
      <w:r>
        <w:rPr>
          <w:rFonts w:ascii="Cambria" w:hAnsi="Cambria" w:eastAsia="Cambria"/>
          <w:w w:val="110"/>
          <w:vertAlign w:val="baseline"/>
        </w:rPr>
        <w:t>−</w:t>
      </w:r>
      <w:r>
        <w:rPr>
          <w:rFonts w:ascii="Cambria" w:hAnsi="Cambria" w:eastAsia="Cambria"/>
          <w:spacing w:val="-5"/>
          <w:w w:val="110"/>
          <w:vertAlign w:val="baseline"/>
        </w:rPr>
        <w:t xml:space="preserve"> </w:t>
      </w:r>
      <w:r>
        <w:rPr>
          <w:rFonts w:ascii="Cambria" w:hAnsi="Cambria" w:eastAsia="Cambria"/>
          <w:w w:val="110"/>
          <w:vertAlign w:val="baseline"/>
        </w:rPr>
        <w:t>1)</w:t>
      </w:r>
      <w:r>
        <w:rPr>
          <w:w w:val="110"/>
          <w:vertAlign w:val="baseline"/>
        </w:rPr>
        <w:t xml:space="preserve">th layer of the ERGAT </w:t>
      </w:r>
      <w:r>
        <w:rPr>
          <w:spacing w:val="-2"/>
          <w:w w:val="110"/>
          <w:vertAlign w:val="baseline"/>
        </w:rPr>
        <w:t>stack.</w:t>
      </w:r>
    </w:p>
    <w:p w14:paraId="55F43F4C">
      <w:pPr>
        <w:pStyle w:val="3"/>
        <w:spacing w:before="2" w:line="271" w:lineRule="auto"/>
        <w:ind w:left="43" w:firstLine="239"/>
      </w:pPr>
      <w:r>
        <mc:AlternateContent>
          <mc:Choice Requires="wps">
            <w:drawing>
              <wp:anchor distT="0" distB="0" distL="0" distR="0" simplePos="0" relativeHeight="251726848" behindDoc="1" locked="0" layoutInCell="1" allowOverlap="1">
                <wp:simplePos x="0" y="0"/>
                <wp:positionH relativeFrom="page">
                  <wp:posOffset>6887210</wp:posOffset>
                </wp:positionH>
                <wp:positionV relativeFrom="paragraph">
                  <wp:posOffset>-336550</wp:posOffset>
                </wp:positionV>
                <wp:extent cx="31115" cy="76200"/>
                <wp:effectExtent l="0" t="0" r="0" b="0"/>
                <wp:wrapNone/>
                <wp:docPr id="260" name="Textbox 260"/>
                <wp:cNvGraphicFramePr/>
                <a:graphic xmlns:a="http://schemas.openxmlformats.org/drawingml/2006/main">
                  <a:graphicData uri="http://schemas.microsoft.com/office/word/2010/wordprocessingShape">
                    <wps:wsp>
                      <wps:cNvSpPr txBox="1"/>
                      <wps:spPr>
                        <a:xfrm>
                          <a:off x="0" y="0"/>
                          <a:ext cx="31115" cy="76200"/>
                        </a:xfrm>
                        <a:prstGeom prst="rect">
                          <a:avLst/>
                        </a:prstGeom>
                      </wps:spPr>
                      <wps:txbx>
                        <w:txbxContent>
                          <w:p w14:paraId="75F19603">
                            <w:pPr>
                              <w:spacing w:before="0" w:line="120" w:lineRule="exact"/>
                              <w:ind w:left="0" w:right="0" w:firstLine="0"/>
                              <w:jc w:val="left"/>
                              <w:rPr>
                                <w:rFonts w:ascii="Cambria" w:eastAsia="Cambria"/>
                                <w:sz w:val="12"/>
                              </w:rPr>
                            </w:pPr>
                            <w:r>
                              <w:rPr>
                                <w:rFonts w:ascii="Cambria" w:eastAsia="Cambria"/>
                                <w:spacing w:val="-10"/>
                                <w:w w:val="85"/>
                                <w:sz w:val="12"/>
                              </w:rPr>
                              <w:t>𝑟</w:t>
                            </w:r>
                          </w:p>
                        </w:txbxContent>
                      </wps:txbx>
                      <wps:bodyPr wrap="square" lIns="0" tIns="0" rIns="0" bIns="0" rtlCol="0">
                        <a:noAutofit/>
                      </wps:bodyPr>
                    </wps:wsp>
                  </a:graphicData>
                </a:graphic>
              </wp:anchor>
            </w:drawing>
          </mc:Choice>
          <mc:Fallback>
            <w:pict>
              <v:shape id="Textbox 260" o:spid="_x0000_s1026" o:spt="202" type="#_x0000_t202" style="position:absolute;left:0pt;margin-left:542.3pt;margin-top:-26.5pt;height:6pt;width:2.45pt;mso-position-horizontal-relative:page;z-index:-251589632;mso-width-relative:page;mso-height-relative:page;" filled="f" stroked="f" coordsize="21600,21600" o:gfxdata="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v&#10;9akb2gAAAA0BAAAPAAAAAAAAAAEAIAAAACIAAABkcnMvZG93bnJldi54bWxQSwECFAAUAAAACACH&#10;TuJAMSSLbrABAAB1AwAADgAAAAAAAAABACAAAAApAQAAZHJzL2Uyb0RvYy54bWxQSwUGAAAAAAYA&#10;BgBZAQAASwUAAAAA&#10;">
                <v:fill on="f" focussize="0,0"/>
                <v:stroke on="f"/>
                <v:imagedata o:title=""/>
                <o:lock v:ext="edit" aspectratio="f"/>
                <v:textbox inset="0mm,0mm,0mm,0mm">
                  <w:txbxContent>
                    <w:p w14:paraId="75F19603">
                      <w:pPr>
                        <w:spacing w:before="0" w:line="120" w:lineRule="exact"/>
                        <w:ind w:left="0" w:right="0" w:firstLine="0"/>
                        <w:jc w:val="left"/>
                        <w:rPr>
                          <w:rFonts w:ascii="Cambria" w:eastAsia="Cambria"/>
                          <w:sz w:val="12"/>
                        </w:rPr>
                      </w:pPr>
                      <w:r>
                        <w:rPr>
                          <w:rFonts w:ascii="Cambria" w:eastAsia="Cambria"/>
                          <w:spacing w:val="-10"/>
                          <w:w w:val="85"/>
                          <w:sz w:val="12"/>
                        </w:rPr>
                        <w:t>𝑟</w:t>
                      </w:r>
                    </w:p>
                  </w:txbxContent>
                </v:textbox>
              </v:shape>
            </w:pict>
          </mc:Fallback>
        </mc:AlternateContent>
      </w:r>
      <w:r>
        <w:rPr>
          <w:w w:val="110"/>
        </w:rPr>
        <w:t xml:space="preserve">Finally, we concatenate the features of node </w:t>
      </w:r>
      <w:r>
        <w:rPr>
          <w:rFonts w:ascii="Cambria" w:eastAsia="Cambria"/>
          <w:w w:val="110"/>
        </w:rPr>
        <w:t>𝑖</w:t>
      </w:r>
      <w:r>
        <w:rPr>
          <w:rFonts w:ascii="Cambria" w:eastAsia="Cambria"/>
          <w:spacing w:val="21"/>
          <w:w w:val="110"/>
        </w:rPr>
        <w:t xml:space="preserve"> </w:t>
      </w:r>
      <w:r>
        <w:rPr>
          <w:w w:val="110"/>
        </w:rPr>
        <w:t>in the first and last</w:t>
      </w:r>
      <w:r>
        <w:rPr>
          <w:spacing w:val="40"/>
          <w:w w:val="110"/>
        </w:rPr>
        <w:t xml:space="preserve"> </w:t>
      </w:r>
      <w:r>
        <w:rPr>
          <w:w w:val="110"/>
        </w:rPr>
        <w:t>layers to represent the contextual relation-aware features, i.e.:</w:t>
      </w:r>
    </w:p>
    <w:p w14:paraId="6C368D74">
      <w:pPr>
        <w:pStyle w:val="3"/>
        <w:tabs>
          <w:tab w:val="left" w:pos="4765"/>
        </w:tabs>
        <w:spacing w:line="305" w:lineRule="exact"/>
        <w:ind w:left="43"/>
        <w:jc w:val="both"/>
      </w:pPr>
      <w:r>
        <mc:AlternateContent>
          <mc:Choice Requires="wps">
            <w:drawing>
              <wp:anchor distT="0" distB="0" distL="0" distR="0" simplePos="0" relativeHeight="251734016" behindDoc="1" locked="0" layoutInCell="1" allowOverlap="1">
                <wp:simplePos x="0" y="0"/>
                <wp:positionH relativeFrom="page">
                  <wp:posOffset>3943350</wp:posOffset>
                </wp:positionH>
                <wp:positionV relativeFrom="paragraph">
                  <wp:posOffset>146050</wp:posOffset>
                </wp:positionV>
                <wp:extent cx="24130" cy="76200"/>
                <wp:effectExtent l="0" t="0" r="0" b="0"/>
                <wp:wrapNone/>
                <wp:docPr id="261" name="Textbox 261"/>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1B0B89AA">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1" o:spid="_x0000_s1026" o:spt="202" type="#_x0000_t202" style="position:absolute;left:0pt;margin-left:310.5pt;margin-top:11.5pt;height:6pt;width:1.9pt;mso-position-horizontal-relative:page;z-index:-251582464;mso-width-relative:page;mso-height-relative:page;" filled="f" stroked="f" coordsize="21600,21600" o:gfxdata="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H96Y&#10;4dgAAAAJAQAADwAAAAAAAAABACAAAAAiAAAAZHJzL2Rvd25yZXYueG1sUEsBAhQAFAAAAAgAh07i&#10;QKPWB8SwAQAAdQMAAA4AAAAAAAAAAQAgAAAAJwEAAGRycy9lMm9Eb2MueG1sUEsFBgAAAAAGAAYA&#10;WQEAAEkFAAAAAA==&#10;">
                <v:fill on="f" focussize="0,0"/>
                <v:stroke on="f"/>
                <v:imagedata o:title=""/>
                <o:lock v:ext="edit" aspectratio="f"/>
                <v:textbox inset="0mm,0mm,0mm,0mm">
                  <w:txbxContent>
                    <w:p w14:paraId="1B0B89AA">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735040" behindDoc="1" locked="0" layoutInCell="1" allowOverlap="1">
                <wp:simplePos x="0" y="0"/>
                <wp:positionH relativeFrom="page">
                  <wp:posOffset>4230370</wp:posOffset>
                </wp:positionH>
                <wp:positionV relativeFrom="paragraph">
                  <wp:posOffset>147320</wp:posOffset>
                </wp:positionV>
                <wp:extent cx="24130" cy="76200"/>
                <wp:effectExtent l="0" t="0" r="0" b="0"/>
                <wp:wrapNone/>
                <wp:docPr id="262" name="Textbox 262"/>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623D415D">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2" o:spid="_x0000_s1026" o:spt="202" type="#_x0000_t202" style="position:absolute;left:0pt;margin-left:333.1pt;margin-top:11.6pt;height:6pt;width:1.9pt;mso-position-horizontal-relative:page;z-index:-251581440;mso-width-relative:page;mso-height-relative:page;" filled="f" stroked="f" coordsize="21600,21600" o:gfxdata="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SOH&#10;ONgAAAAJAQAADwAAAAAAAAABACAAAAAiAAAAZHJzL2Rvd25yZXYueG1sUEsBAhQAFAAAAAgAh07i&#10;QA9M5fqwAQAAdQMAAA4AAAAAAAAAAQAgAAAAJwEAAGRycy9lMm9Eb2MueG1sUEsFBgAAAAAGAAYA&#10;WQEAAEkFAAAAAA==&#10;">
                <v:fill on="f" focussize="0,0"/>
                <v:stroke on="f"/>
                <v:imagedata o:title=""/>
                <o:lock v:ext="edit" aspectratio="f"/>
                <v:textbox inset="0mm,0mm,0mm,0mm">
                  <w:txbxContent>
                    <w:p w14:paraId="623D415D">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735040" behindDoc="1" locked="0" layoutInCell="1" allowOverlap="1">
                <wp:simplePos x="0" y="0"/>
                <wp:positionH relativeFrom="page">
                  <wp:posOffset>4420235</wp:posOffset>
                </wp:positionH>
                <wp:positionV relativeFrom="paragraph">
                  <wp:posOffset>147320</wp:posOffset>
                </wp:positionV>
                <wp:extent cx="24130" cy="76200"/>
                <wp:effectExtent l="0" t="0" r="0" b="0"/>
                <wp:wrapNone/>
                <wp:docPr id="263" name="Textbox 263"/>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54C08E7E">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3" o:spid="_x0000_s1026" o:spt="202" type="#_x0000_t202" style="position:absolute;left:0pt;margin-left:348.05pt;margin-top:11.6pt;height:6pt;width:1.9pt;mso-position-horizontal-relative:page;z-index:-251581440;mso-width-relative:page;mso-height-relative:page;" filled="f" stroked="f" coordsize="21600,21600" o:gfxdata="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ILL1&#10;NdgAAAAJAQAADwAAAAAAAAABACAAAAAiAAAAZHJzL2Rvd25yZXYueG1sUEsBAhQAFAAAAAgAh07i&#10;QFQ4lFmwAQAAdQMAAA4AAAAAAAAAAQAgAAAAJwEAAGRycy9lMm9Eb2MueG1sUEsFBgAAAAAGAAYA&#10;WQEAAEkFAAAAAA==&#10;">
                <v:fill on="f" focussize="0,0"/>
                <v:stroke on="f"/>
                <v:imagedata o:title=""/>
                <o:lock v:ext="edit" aspectratio="f"/>
                <v:textbox inset="0mm,0mm,0mm,0mm">
                  <w:txbxContent>
                    <w:p w14:paraId="54C08E7E">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rFonts w:ascii="Cambria" w:eastAsia="Cambria"/>
          <w:w w:val="110"/>
        </w:rPr>
        <w:t>𝑔</w:t>
      </w:r>
      <w:r>
        <w:rPr>
          <w:rFonts w:ascii="Cambria" w:eastAsia="Cambria"/>
          <w:w w:val="110"/>
          <w:vertAlign w:val="superscript"/>
        </w:rPr>
        <w:t>𝑚</w:t>
      </w:r>
      <w:r>
        <w:rPr>
          <w:rFonts w:ascii="Cambria" w:eastAsia="Cambria"/>
          <w:spacing w:val="4"/>
          <w:w w:val="110"/>
          <w:vertAlign w:val="baseline"/>
        </w:rPr>
        <w:t xml:space="preserve"> </w:t>
      </w:r>
      <w:r>
        <w:rPr>
          <w:rFonts w:ascii="Cambria" w:eastAsia="Cambria"/>
          <w:w w:val="110"/>
          <w:vertAlign w:val="baseline"/>
        </w:rPr>
        <w:t>=</w:t>
      </w:r>
      <w:r>
        <w:rPr>
          <w:rFonts w:ascii="Cambria" w:eastAsia="Cambria"/>
          <w:spacing w:val="1"/>
          <w:w w:val="110"/>
          <w:vertAlign w:val="baseline"/>
        </w:rPr>
        <w:t xml:space="preserve"> </w:t>
      </w:r>
      <w:r>
        <w:rPr>
          <w:rFonts w:ascii="Cambria" w:eastAsia="Cambria"/>
          <w:w w:val="110"/>
          <w:position w:val="18"/>
          <w:vertAlign w:val="baseline"/>
        </w:rPr>
        <w:t>[</w:t>
      </w:r>
      <w:r>
        <w:rPr>
          <w:rFonts w:ascii="Cambria" w:eastAsia="Cambria"/>
          <w:w w:val="110"/>
          <w:vertAlign w:val="baseline"/>
        </w:rPr>
        <w:t>𝑧</w:t>
      </w:r>
      <w:r>
        <w:rPr>
          <w:rFonts w:ascii="Cambria" w:eastAsia="Cambria"/>
          <w:w w:val="110"/>
          <w:vertAlign w:val="superscript"/>
        </w:rPr>
        <w:t>(0)</w:t>
      </w:r>
      <w:r>
        <w:rPr>
          <w:rFonts w:ascii="Cambria" w:eastAsia="Cambria"/>
          <w:w w:val="110"/>
          <w:vertAlign w:val="baseline"/>
        </w:rPr>
        <w:t>;</w:t>
      </w:r>
      <w:r>
        <w:rPr>
          <w:rFonts w:ascii="Cambria" w:eastAsia="Cambria"/>
          <w:spacing w:val="-13"/>
          <w:w w:val="110"/>
          <w:vertAlign w:val="baseline"/>
        </w:rPr>
        <w:t xml:space="preserve"> </w:t>
      </w:r>
      <w:r>
        <w:rPr>
          <w:rFonts w:ascii="Cambria" w:eastAsia="Cambria"/>
          <w:spacing w:val="-2"/>
          <w:w w:val="110"/>
          <w:vertAlign w:val="baseline"/>
        </w:rPr>
        <w:t>𝑧</w:t>
      </w:r>
      <w:r>
        <w:rPr>
          <w:rFonts w:ascii="Cambria" w:eastAsia="Cambria"/>
          <w:spacing w:val="-2"/>
          <w:w w:val="110"/>
          <w:vertAlign w:val="superscript"/>
        </w:rPr>
        <w:t>(𝐿)</w:t>
      </w:r>
      <w:r>
        <w:rPr>
          <w:rFonts w:ascii="Cambria" w:eastAsia="Cambria"/>
          <w:spacing w:val="-2"/>
          <w:w w:val="110"/>
          <w:position w:val="18"/>
          <w:vertAlign w:val="baseline"/>
        </w:rPr>
        <w:t>]</w:t>
      </w:r>
      <w:r>
        <w:rPr>
          <w:rFonts w:ascii="Cambria" w:eastAsia="Cambria"/>
          <w:position w:val="18"/>
          <w:vertAlign w:val="baseline"/>
        </w:rPr>
        <w:tab/>
      </w:r>
      <w:r>
        <w:rPr>
          <w:spacing w:val="-4"/>
          <w:w w:val="110"/>
          <w:vertAlign w:val="baseline"/>
        </w:rPr>
        <w:t>(18)</w:t>
      </w:r>
    </w:p>
    <w:p w14:paraId="2CC369A9">
      <w:pPr>
        <w:pStyle w:val="3"/>
        <w:spacing w:after="0" w:line="305" w:lineRule="exact"/>
        <w:jc w:val="both"/>
        <w:sectPr>
          <w:type w:val="continuous"/>
          <w:pgSz w:w="11910" w:h="15880"/>
          <w:pgMar w:top="620" w:right="708" w:bottom="280" w:left="708" w:header="655" w:footer="442" w:gutter="0"/>
          <w:cols w:equalWidth="0" w:num="2">
            <w:col w:w="5066" w:space="314"/>
            <w:col w:w="5114"/>
          </w:cols>
        </w:sectPr>
      </w:pPr>
    </w:p>
    <w:p w14:paraId="48F563CC">
      <w:pPr>
        <w:pStyle w:val="3"/>
        <w:spacing w:line="181" w:lineRule="exact"/>
        <w:ind w:left="43"/>
        <w:jc w:val="both"/>
      </w:pPr>
      <w:r>
        <w:rPr>
          <w:w w:val="105"/>
        </w:rPr>
        <w:t>relation-aware</w:t>
      </w:r>
      <w:r>
        <w:rPr>
          <w:spacing w:val="24"/>
          <w:w w:val="105"/>
        </w:rPr>
        <w:t xml:space="preserve"> </w:t>
      </w:r>
      <w:r>
        <w:rPr>
          <w:w w:val="105"/>
        </w:rPr>
        <w:t>graph</w:t>
      </w:r>
      <w:r>
        <w:rPr>
          <w:spacing w:val="25"/>
          <w:w w:val="105"/>
        </w:rPr>
        <w:t xml:space="preserve"> </w:t>
      </w:r>
      <w:r>
        <w:rPr>
          <w:w w:val="105"/>
        </w:rPr>
        <w:t>attention</w:t>
      </w:r>
      <w:r>
        <w:rPr>
          <w:spacing w:val="24"/>
          <w:w w:val="105"/>
        </w:rPr>
        <w:t xml:space="preserve"> </w:t>
      </w:r>
      <w:r>
        <w:rPr>
          <w:w w:val="105"/>
        </w:rPr>
        <w:t>network</w:t>
      </w:r>
      <w:r>
        <w:rPr>
          <w:spacing w:val="25"/>
          <w:w w:val="105"/>
        </w:rPr>
        <w:t xml:space="preserve"> </w:t>
      </w:r>
      <w:r>
        <w:rPr>
          <w:w w:val="105"/>
        </w:rPr>
        <w:t>(ERGAT)</w:t>
      </w:r>
      <w:r>
        <w:rPr>
          <w:spacing w:val="24"/>
          <w:w w:val="105"/>
        </w:rPr>
        <w:t xml:space="preserve"> </w:t>
      </w:r>
      <w:r>
        <w:rPr>
          <w:w w:val="105"/>
        </w:rPr>
        <w:t>is</w:t>
      </w:r>
      <w:r>
        <w:rPr>
          <w:spacing w:val="25"/>
          <w:w w:val="105"/>
        </w:rPr>
        <w:t xml:space="preserve"> </w:t>
      </w:r>
      <w:r>
        <w:rPr>
          <w:w w:val="105"/>
        </w:rPr>
        <w:t>shown</w:t>
      </w:r>
      <w:r>
        <w:rPr>
          <w:spacing w:val="24"/>
          <w:w w:val="105"/>
        </w:rPr>
        <w:t xml:space="preserve"> </w:t>
      </w:r>
      <w:r>
        <w:rPr>
          <w:w w:val="105"/>
        </w:rPr>
        <w:t>in</w:t>
      </w:r>
      <w:r>
        <w:rPr>
          <w:spacing w:val="25"/>
          <w:w w:val="105"/>
        </w:rPr>
        <w:t xml:space="preserve"> </w:t>
      </w:r>
      <w:r>
        <w:fldChar w:fldCharType="begin"/>
      </w:r>
      <w:r>
        <w:instrText xml:space="preserve"> HYPERLINK \l "_bookmark11" </w:instrText>
      </w:r>
      <w:r>
        <w:fldChar w:fldCharType="separate"/>
      </w:r>
      <w:r>
        <w:rPr>
          <w:color w:val="007FAC"/>
          <w:w w:val="105"/>
        </w:rPr>
        <w:t>Fig.</w:t>
      </w:r>
      <w:r>
        <w:rPr>
          <w:color w:val="007FAC"/>
          <w:w w:val="105"/>
        </w:rPr>
        <w:fldChar w:fldCharType="end"/>
      </w:r>
      <w:r>
        <w:rPr>
          <w:color w:val="007FAC"/>
          <w:spacing w:val="24"/>
          <w:w w:val="105"/>
        </w:rPr>
        <w:t xml:space="preserve"> </w:t>
      </w:r>
      <w:r>
        <w:fldChar w:fldCharType="begin"/>
      </w:r>
      <w:r>
        <w:instrText xml:space="preserve"> HYPERLINK \l "_bookmark11" </w:instrText>
      </w:r>
      <w:r>
        <w:fldChar w:fldCharType="separate"/>
      </w:r>
      <w:r>
        <w:rPr>
          <w:color w:val="007FAC"/>
          <w:spacing w:val="-5"/>
          <w:w w:val="105"/>
        </w:rPr>
        <w:t>5</w:t>
      </w:r>
      <w:r>
        <w:rPr>
          <w:color w:val="007FAC"/>
          <w:spacing w:val="-5"/>
          <w:w w:val="105"/>
        </w:rPr>
        <w:fldChar w:fldCharType="end"/>
      </w:r>
      <w:r>
        <w:rPr>
          <w:spacing w:val="-5"/>
          <w:w w:val="105"/>
        </w:rPr>
        <w:t>.</w:t>
      </w:r>
    </w:p>
    <w:p w14:paraId="79FED6A6">
      <w:pPr>
        <w:pStyle w:val="3"/>
        <w:spacing w:before="25" w:line="268" w:lineRule="auto"/>
        <w:ind w:left="43" w:firstLine="239"/>
        <w:jc w:val="both"/>
      </w:pPr>
      <w:r>
        <w:rPr>
          <w:w w:val="110"/>
        </w:rPr>
        <w:t>In a conversation, the relationship between utterances associated with</w:t>
      </w:r>
      <w:r>
        <w:rPr>
          <w:spacing w:val="33"/>
          <w:w w:val="110"/>
        </w:rPr>
        <w:t xml:space="preserve"> </w:t>
      </w:r>
      <w:r>
        <w:rPr>
          <w:w w:val="110"/>
        </w:rPr>
        <w:t>their</w:t>
      </w:r>
      <w:r>
        <w:rPr>
          <w:spacing w:val="33"/>
          <w:w w:val="110"/>
        </w:rPr>
        <w:t xml:space="preserve"> </w:t>
      </w:r>
      <w:r>
        <w:rPr>
          <w:w w:val="110"/>
        </w:rPr>
        <w:t>speakers</w:t>
      </w:r>
      <w:r>
        <w:rPr>
          <w:spacing w:val="34"/>
          <w:w w:val="110"/>
        </w:rPr>
        <w:t xml:space="preserve"> </w:t>
      </w:r>
      <w:r>
        <w:rPr>
          <w:w w:val="110"/>
        </w:rPr>
        <w:t>is</w:t>
      </w:r>
      <w:r>
        <w:rPr>
          <w:spacing w:val="33"/>
          <w:w w:val="110"/>
        </w:rPr>
        <w:t xml:space="preserve"> </w:t>
      </w:r>
      <w:r>
        <w:rPr>
          <w:w w:val="110"/>
        </w:rPr>
        <w:t>described</w:t>
      </w:r>
      <w:r>
        <w:rPr>
          <w:spacing w:val="34"/>
          <w:w w:val="110"/>
        </w:rPr>
        <w:t xml:space="preserve"> </w:t>
      </w:r>
      <w:r>
        <w:rPr>
          <w:w w:val="110"/>
        </w:rPr>
        <w:t>in</w:t>
      </w:r>
      <w:r>
        <w:rPr>
          <w:spacing w:val="33"/>
          <w:w w:val="110"/>
        </w:rPr>
        <w:t xml:space="preserve"> </w:t>
      </w:r>
      <w:r>
        <w:rPr>
          <w:w w:val="110"/>
        </w:rPr>
        <w:t>the</w:t>
      </w:r>
      <w:r>
        <w:rPr>
          <w:spacing w:val="34"/>
          <w:w w:val="110"/>
        </w:rPr>
        <w:t xml:space="preserve"> </w:t>
      </w:r>
      <w:r>
        <w:rPr>
          <w:w w:val="110"/>
        </w:rPr>
        <w:t>graph</w:t>
      </w:r>
      <w:r>
        <w:rPr>
          <w:spacing w:val="33"/>
          <w:w w:val="110"/>
        </w:rPr>
        <w:t xml:space="preserve"> </w:t>
      </w:r>
      <w:r>
        <w:rPr>
          <w:rFonts w:ascii="Cambria" w:eastAsia="Cambria"/>
          <w:w w:val="110"/>
        </w:rPr>
        <w:t>𝐺</w:t>
      </w:r>
      <w:r>
        <w:rPr>
          <w:rFonts w:ascii="Cambria" w:eastAsia="Cambria"/>
          <w:spacing w:val="63"/>
          <w:w w:val="110"/>
        </w:rPr>
        <w:t xml:space="preserve"> </w:t>
      </w:r>
      <w:r>
        <w:rPr>
          <w:rFonts w:ascii="Cambria" w:eastAsia="Cambria"/>
          <w:w w:val="110"/>
        </w:rPr>
        <w:t>=</w:t>
      </w:r>
      <w:r>
        <w:rPr>
          <w:rFonts w:ascii="Cambria" w:eastAsia="Cambria"/>
          <w:spacing w:val="60"/>
          <w:w w:val="110"/>
        </w:rPr>
        <w:t xml:space="preserve"> </w:t>
      </w:r>
      <w:r>
        <w:rPr>
          <w:rFonts w:ascii="Cambria" w:eastAsia="Cambria"/>
          <w:w w:val="110"/>
        </w:rPr>
        <w:t>(𝑉</w:t>
      </w:r>
      <w:r>
        <w:rPr>
          <w:rFonts w:ascii="Cambria" w:eastAsia="Cambria"/>
          <w:spacing w:val="-3"/>
          <w:w w:val="110"/>
        </w:rPr>
        <w:t xml:space="preserve"> </w:t>
      </w:r>
      <w:r>
        <w:rPr>
          <w:rFonts w:ascii="Cambria" w:eastAsia="Cambria"/>
          <w:w w:val="110"/>
        </w:rPr>
        <w:t>,</w:t>
      </w:r>
      <w:r>
        <w:rPr>
          <w:rFonts w:ascii="Cambria" w:eastAsia="Cambria"/>
          <w:spacing w:val="-12"/>
          <w:w w:val="110"/>
        </w:rPr>
        <w:t xml:space="preserve"> </w:t>
      </w:r>
      <w:r>
        <w:rPr>
          <w:rFonts w:ascii="Cambria" w:eastAsia="Cambria"/>
          <w:w w:val="110"/>
        </w:rPr>
        <w:t>𝐸,</w:t>
      </w:r>
      <w:r>
        <w:rPr>
          <w:rFonts w:ascii="Cambria" w:eastAsia="Cambria"/>
          <w:spacing w:val="-13"/>
          <w:w w:val="110"/>
        </w:rPr>
        <w:t xml:space="preserve"> </w:t>
      </w:r>
      <w:r>
        <w:rPr>
          <w:rFonts w:ascii="Cambria" w:eastAsia="Cambria"/>
          <w:w w:val="110"/>
        </w:rPr>
        <w:t>𝑅)</w:t>
      </w:r>
      <w:r>
        <w:rPr>
          <w:w w:val="110"/>
        </w:rPr>
        <w:t>,</w:t>
      </w:r>
      <w:r>
        <w:rPr>
          <w:spacing w:val="34"/>
          <w:w w:val="110"/>
        </w:rPr>
        <w:t xml:space="preserve"> </w:t>
      </w:r>
      <w:r>
        <w:rPr>
          <w:spacing w:val="-4"/>
          <w:w w:val="110"/>
        </w:rPr>
        <w:t>where</w:t>
      </w:r>
    </w:p>
    <w:p w14:paraId="1D4E0786">
      <w:pPr>
        <w:pStyle w:val="3"/>
        <w:spacing w:line="247" w:lineRule="auto"/>
        <w:ind w:left="43"/>
        <w:jc w:val="both"/>
      </w:pPr>
      <w:r>
        <w:rPr>
          <w:rFonts w:ascii="Cambria" w:hAnsi="Cambria" w:eastAsia="Cambria"/>
          <w:w w:val="110"/>
        </w:rPr>
        <w:t>𝑉</w:t>
      </w:r>
      <w:r>
        <w:rPr>
          <w:rFonts w:ascii="Cambria" w:hAnsi="Cambria" w:eastAsia="Cambria"/>
          <w:spacing w:val="40"/>
          <w:w w:val="110"/>
        </w:rPr>
        <w:t xml:space="preserve"> </w:t>
      </w:r>
      <w:r>
        <w:rPr>
          <w:w w:val="110"/>
        </w:rPr>
        <w:t xml:space="preserve">denotes the node set, </w:t>
      </w:r>
      <w:r>
        <w:rPr>
          <w:rFonts w:ascii="Cambria" w:hAnsi="Cambria" w:eastAsia="Cambria"/>
          <w:w w:val="110"/>
        </w:rPr>
        <w:t xml:space="preserve">𝐸 </w:t>
      </w:r>
      <w:r>
        <w:rPr>
          <w:w w:val="110"/>
        </w:rPr>
        <w:t xml:space="preserve">denotes the edge set, and </w:t>
      </w:r>
      <w:r>
        <w:rPr>
          <w:rFonts w:ascii="Cambria" w:hAnsi="Cambria" w:eastAsia="Cambria"/>
          <w:w w:val="110"/>
        </w:rPr>
        <w:t xml:space="preserve">𝑅 </w:t>
      </w:r>
      <w:r>
        <w:rPr>
          <w:w w:val="110"/>
        </w:rPr>
        <w:t xml:space="preserve">denotes the relationship type set. Each node </w:t>
      </w:r>
      <w:r>
        <w:rPr>
          <w:rFonts w:ascii="Cambria" w:hAnsi="Cambria" w:eastAsia="Cambria"/>
          <w:w w:val="110"/>
        </w:rPr>
        <w:t>𝑣</w:t>
      </w:r>
      <w:r>
        <w:rPr>
          <w:rFonts w:ascii="Cambria" w:hAnsi="Cambria" w:eastAsia="Cambria"/>
          <w:w w:val="110"/>
          <w:position w:val="-3"/>
          <w:sz w:val="12"/>
        </w:rPr>
        <w:t>𝑖</w:t>
      </w:r>
      <w:r>
        <w:rPr>
          <w:rFonts w:ascii="Cambria" w:hAnsi="Cambria" w:eastAsia="Cambria"/>
          <w:spacing w:val="21"/>
          <w:w w:val="110"/>
          <w:position w:val="-3"/>
          <w:sz w:val="12"/>
        </w:rPr>
        <w:t xml:space="preserve"> </w:t>
      </w:r>
      <w:r>
        <w:rPr>
          <w:rFonts w:ascii="Cambria" w:hAnsi="Cambria" w:eastAsia="Cambria"/>
          <w:w w:val="110"/>
        </w:rPr>
        <w:t>∈ 𝑉</w:t>
      </w:r>
      <w:r>
        <w:rPr>
          <w:rFonts w:ascii="Cambria" w:hAnsi="Cambria" w:eastAsia="Cambria"/>
          <w:spacing w:val="40"/>
          <w:w w:val="110"/>
        </w:rPr>
        <w:t xml:space="preserve"> </w:t>
      </w:r>
      <w:r>
        <w:rPr>
          <w:w w:val="110"/>
        </w:rPr>
        <w:t>represents an utterance initial</w:t>
      </w:r>
      <w:r>
        <w:rPr>
          <w:w w:val="110"/>
        </w:rPr>
        <w:softHyphen/>
      </w:r>
      <w:r>
        <w:rPr>
          <w:w w:val="110"/>
        </w:rPr>
        <w:t>ized</w:t>
      </w:r>
      <w:r>
        <w:rPr>
          <w:spacing w:val="-1"/>
          <w:w w:val="110"/>
        </w:rPr>
        <w:t xml:space="preserve"> </w:t>
      </w:r>
      <w:r>
        <w:rPr>
          <w:w w:val="110"/>
        </w:rPr>
        <w:t>by the</w:t>
      </w:r>
      <w:r>
        <w:rPr>
          <w:spacing w:val="-1"/>
          <w:w w:val="110"/>
        </w:rPr>
        <w:t xml:space="preserve"> </w:t>
      </w:r>
      <w:r>
        <w:rPr>
          <w:rFonts w:ascii="Cambria" w:hAnsi="Cambria" w:eastAsia="Cambria"/>
          <w:w w:val="110"/>
        </w:rPr>
        <w:t>𝑖</w:t>
      </w:r>
      <w:r>
        <w:rPr>
          <w:w w:val="110"/>
        </w:rPr>
        <w:t>th column of</w:t>
      </w:r>
      <w:r>
        <w:rPr>
          <w:spacing w:val="-1"/>
          <w:w w:val="110"/>
        </w:rPr>
        <w:t xml:space="preserve"> </w:t>
      </w:r>
      <w:r>
        <w:rPr>
          <w:w w:val="110"/>
        </w:rPr>
        <w:t>the adaptively weighted</w:t>
      </w:r>
      <w:r>
        <w:rPr>
          <w:spacing w:val="-1"/>
          <w:w w:val="110"/>
        </w:rPr>
        <w:t xml:space="preserve"> </w:t>
      </w:r>
      <w:r>
        <w:rPr>
          <w:w w:val="110"/>
        </w:rPr>
        <w:t xml:space="preserve">multimodal </w:t>
      </w:r>
      <w:r>
        <w:rPr>
          <w:spacing w:val="-2"/>
          <w:w w:val="110"/>
        </w:rPr>
        <w:t>features,</w:t>
      </w:r>
    </w:p>
    <w:p w14:paraId="270CF4E7">
      <w:pPr>
        <w:pStyle w:val="3"/>
        <w:spacing w:before="16" w:line="271" w:lineRule="auto"/>
        <w:ind w:left="43"/>
        <w:jc w:val="both"/>
      </w:pPr>
      <w:r>
        <mc:AlternateContent>
          <mc:Choice Requires="wps">
            <w:drawing>
              <wp:anchor distT="0" distB="0" distL="0" distR="0" simplePos="0" relativeHeight="251727872" behindDoc="1" locked="0" layoutInCell="1" allowOverlap="1">
                <wp:simplePos x="0" y="0"/>
                <wp:positionH relativeFrom="page">
                  <wp:posOffset>772160</wp:posOffset>
                </wp:positionH>
                <wp:positionV relativeFrom="paragraph">
                  <wp:posOffset>83820</wp:posOffset>
                </wp:positionV>
                <wp:extent cx="24130" cy="76200"/>
                <wp:effectExtent l="0" t="0" r="0" b="0"/>
                <wp:wrapNone/>
                <wp:docPr id="264" name="Textbox 264"/>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01101C3C">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4" o:spid="_x0000_s1026" o:spt="202" type="#_x0000_t202" style="position:absolute;left:0pt;margin-left:60.8pt;margin-top:6.6pt;height:6pt;width:1.9pt;mso-position-horizontal-relative:page;z-index:-251588608;mso-width-relative:page;mso-height-relative:page;" filled="f" stroked="f" coordsize="21600,21600" o:gfxdata="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CgujSY&#10;1wAAAAkBAAAPAAAAAAAAAAEAIAAAACIAAABkcnMvZG93bnJldi54bWxQSwECFAAUAAAACACHTuJA&#10;V3kgh7ABAAB1AwAADgAAAAAAAAABACAAAAAmAQAAZHJzL2Uyb0RvYy54bWxQSwUGAAAAAAYABgBZ&#10;AQAASAUAAAAA&#10;">
                <v:fill on="f" focussize="0,0"/>
                <v:stroke on="f"/>
                <v:imagedata o:title=""/>
                <o:lock v:ext="edit" aspectratio="f"/>
                <v:textbox inset="0mm,0mm,0mm,0mm">
                  <w:txbxContent>
                    <w:p w14:paraId="01101C3C">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10"/>
        </w:rPr>
        <w:t xml:space="preserve">i.e., </w:t>
      </w:r>
      <w:r>
        <w:rPr>
          <w:rFonts w:ascii="Cambria" w:eastAsia="Cambria"/>
          <w:w w:val="110"/>
        </w:rPr>
        <w:t>𝐻</w:t>
      </w:r>
      <w:r>
        <w:rPr>
          <w:rFonts w:ascii="Cambria" w:eastAsia="Cambria"/>
          <w:w w:val="110"/>
          <w:vertAlign w:val="superscript"/>
        </w:rPr>
        <w:t>𝑚</w:t>
      </w:r>
      <w:r>
        <w:rPr>
          <w:w w:val="110"/>
          <w:vertAlign w:val="baseline"/>
        </w:rPr>
        <w:t xml:space="preserve">. After passing through a series of ERGAT layers, its features are enhanced by aggregating the representations of its neighboring </w:t>
      </w:r>
      <w:r>
        <w:rPr>
          <w:spacing w:val="-2"/>
          <w:w w:val="110"/>
          <w:vertAlign w:val="baseline"/>
        </w:rPr>
        <w:t>utterances.</w:t>
      </w:r>
    </w:p>
    <w:p w14:paraId="1960C9AA">
      <w:pPr>
        <w:pStyle w:val="3"/>
        <w:spacing w:before="3"/>
        <w:ind w:left="282"/>
        <w:jc w:val="both"/>
      </w:pPr>
      <w:r>
        <w:rPr>
          <w:w w:val="110"/>
        </w:rPr>
        <w:t>Based</w:t>
      </w:r>
      <w:r>
        <w:rPr>
          <w:spacing w:val="15"/>
          <w:w w:val="110"/>
        </w:rPr>
        <w:t xml:space="preserve"> </w:t>
      </w:r>
      <w:r>
        <w:rPr>
          <w:w w:val="110"/>
        </w:rPr>
        <w:t>on</w:t>
      </w:r>
      <w:r>
        <w:rPr>
          <w:spacing w:val="16"/>
          <w:w w:val="110"/>
        </w:rPr>
        <w:t xml:space="preserve"> </w:t>
      </w:r>
      <w:r>
        <w:rPr>
          <w:w w:val="110"/>
        </w:rPr>
        <w:t>the</w:t>
      </w:r>
      <w:r>
        <w:rPr>
          <w:spacing w:val="16"/>
          <w:w w:val="110"/>
        </w:rPr>
        <w:t xml:space="preserve"> </w:t>
      </w:r>
      <w:r>
        <w:rPr>
          <w:w w:val="110"/>
        </w:rPr>
        <w:t>speakers</w:t>
      </w:r>
      <w:r>
        <w:rPr>
          <w:spacing w:val="15"/>
          <w:w w:val="110"/>
        </w:rPr>
        <w:t xml:space="preserve"> </w:t>
      </w:r>
      <w:r>
        <w:rPr>
          <w:w w:val="110"/>
        </w:rPr>
        <w:t>and</w:t>
      </w:r>
      <w:r>
        <w:rPr>
          <w:spacing w:val="16"/>
          <w:w w:val="110"/>
        </w:rPr>
        <w:t xml:space="preserve"> </w:t>
      </w:r>
      <w:r>
        <w:rPr>
          <w:w w:val="110"/>
        </w:rPr>
        <w:t>the</w:t>
      </w:r>
      <w:r>
        <w:rPr>
          <w:spacing w:val="16"/>
          <w:w w:val="110"/>
        </w:rPr>
        <w:t xml:space="preserve"> </w:t>
      </w:r>
      <w:r>
        <w:rPr>
          <w:w w:val="110"/>
        </w:rPr>
        <w:t>temporal</w:t>
      </w:r>
      <w:r>
        <w:rPr>
          <w:spacing w:val="15"/>
          <w:w w:val="110"/>
        </w:rPr>
        <w:t xml:space="preserve"> </w:t>
      </w:r>
      <w:r>
        <w:rPr>
          <w:w w:val="110"/>
        </w:rPr>
        <w:t>order</w:t>
      </w:r>
      <w:r>
        <w:rPr>
          <w:spacing w:val="16"/>
          <w:w w:val="110"/>
        </w:rPr>
        <w:t xml:space="preserve"> </w:t>
      </w:r>
      <w:r>
        <w:rPr>
          <w:w w:val="110"/>
        </w:rPr>
        <w:t>of</w:t>
      </w:r>
      <w:r>
        <w:rPr>
          <w:spacing w:val="16"/>
          <w:w w:val="110"/>
        </w:rPr>
        <w:t xml:space="preserve"> </w:t>
      </w:r>
      <w:r>
        <w:rPr>
          <w:w w:val="110"/>
        </w:rPr>
        <w:t>the</w:t>
      </w:r>
      <w:r>
        <w:rPr>
          <w:spacing w:val="16"/>
          <w:w w:val="110"/>
        </w:rPr>
        <w:t xml:space="preserve"> </w:t>
      </w:r>
      <w:r>
        <w:rPr>
          <w:w w:val="110"/>
        </w:rPr>
        <w:t>utterances</w:t>
      </w:r>
      <w:r>
        <w:rPr>
          <w:spacing w:val="15"/>
          <w:w w:val="110"/>
        </w:rPr>
        <w:t xml:space="preserve"> </w:t>
      </w:r>
      <w:r>
        <w:rPr>
          <w:spacing w:val="-7"/>
          <w:w w:val="110"/>
        </w:rPr>
        <w:t>in</w:t>
      </w:r>
    </w:p>
    <w:p w14:paraId="07389ABA">
      <w:pPr>
        <w:pStyle w:val="3"/>
        <w:spacing w:line="176" w:lineRule="exact"/>
        <w:ind w:left="43"/>
      </w:pPr>
      <w:r>
        <w:br w:type="column"/>
      </w:r>
      <w:r>
        <w:rPr>
          <w:w w:val="110"/>
        </w:rPr>
        <w:t>where</w:t>
      </w:r>
      <w:r>
        <w:rPr>
          <w:spacing w:val="4"/>
          <w:w w:val="110"/>
        </w:rPr>
        <w:t xml:space="preserve"> </w:t>
      </w:r>
      <w:r>
        <w:rPr>
          <w:rFonts w:ascii="Cambria" w:eastAsia="Cambria"/>
          <w:w w:val="110"/>
        </w:rPr>
        <w:t>𝐿</w:t>
      </w:r>
      <w:r>
        <w:rPr>
          <w:rFonts w:ascii="Cambria" w:eastAsia="Cambria"/>
          <w:spacing w:val="10"/>
          <w:w w:val="110"/>
        </w:rPr>
        <w:t xml:space="preserve"> </w:t>
      </w:r>
      <w:r>
        <w:rPr>
          <w:w w:val="110"/>
        </w:rPr>
        <w:t>is</w:t>
      </w:r>
      <w:r>
        <w:rPr>
          <w:spacing w:val="5"/>
          <w:w w:val="110"/>
        </w:rPr>
        <w:t xml:space="preserve"> </w:t>
      </w:r>
      <w:r>
        <w:rPr>
          <w:w w:val="110"/>
        </w:rPr>
        <w:t>the</w:t>
      </w:r>
      <w:r>
        <w:rPr>
          <w:spacing w:val="5"/>
          <w:w w:val="110"/>
        </w:rPr>
        <w:t xml:space="preserve"> </w:t>
      </w:r>
      <w:r>
        <w:rPr>
          <w:w w:val="110"/>
        </w:rPr>
        <w:t>total</w:t>
      </w:r>
      <w:r>
        <w:rPr>
          <w:spacing w:val="4"/>
          <w:w w:val="110"/>
        </w:rPr>
        <w:t xml:space="preserve"> </w:t>
      </w:r>
      <w:r>
        <w:rPr>
          <w:w w:val="110"/>
        </w:rPr>
        <w:t>number</w:t>
      </w:r>
      <w:r>
        <w:rPr>
          <w:spacing w:val="5"/>
          <w:w w:val="110"/>
        </w:rPr>
        <w:t xml:space="preserve"> </w:t>
      </w:r>
      <w:r>
        <w:rPr>
          <w:w w:val="110"/>
        </w:rPr>
        <w:t>of</w:t>
      </w:r>
      <w:r>
        <w:rPr>
          <w:spacing w:val="5"/>
          <w:w w:val="110"/>
        </w:rPr>
        <w:t xml:space="preserve"> </w:t>
      </w:r>
      <w:r>
        <w:rPr>
          <w:w w:val="110"/>
        </w:rPr>
        <w:t>layers</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ERGAT</w:t>
      </w:r>
      <w:r>
        <w:rPr>
          <w:spacing w:val="5"/>
          <w:w w:val="110"/>
        </w:rPr>
        <w:t xml:space="preserve"> </w:t>
      </w:r>
      <w:r>
        <w:rPr>
          <w:spacing w:val="-2"/>
          <w:w w:val="110"/>
        </w:rPr>
        <w:t>stack.</w:t>
      </w:r>
    </w:p>
    <w:p w14:paraId="5B36298A">
      <w:pPr>
        <w:pStyle w:val="3"/>
        <w:spacing w:before="18"/>
      </w:pPr>
    </w:p>
    <w:p w14:paraId="082820C3">
      <w:pPr>
        <w:pStyle w:val="8"/>
        <w:numPr>
          <w:ilvl w:val="2"/>
          <w:numId w:val="1"/>
        </w:numPr>
        <w:tabs>
          <w:tab w:val="left" w:pos="521"/>
        </w:tabs>
        <w:spacing w:before="0" w:after="0" w:line="240" w:lineRule="auto"/>
        <w:ind w:left="521" w:right="0" w:hanging="478"/>
        <w:jc w:val="left"/>
        <w:rPr>
          <w:i/>
          <w:sz w:val="16"/>
        </w:rPr>
      </w:pPr>
      <w:bookmarkStart w:id="23" w:name="Answer prediction"/>
      <w:bookmarkEnd w:id="23"/>
      <w:r>
        <w:rPr>
          <w:i/>
          <w:sz w:val="16"/>
        </w:rPr>
        <w:t>Answer</w:t>
      </w:r>
      <w:r>
        <w:rPr>
          <w:i/>
          <w:spacing w:val="22"/>
          <w:sz w:val="16"/>
        </w:rPr>
        <w:t xml:space="preserve"> </w:t>
      </w:r>
      <w:r>
        <w:rPr>
          <w:i/>
          <w:spacing w:val="-2"/>
          <w:sz w:val="16"/>
        </w:rPr>
        <w:t>prediction</w:t>
      </w:r>
    </w:p>
    <w:p w14:paraId="5F7DD13F">
      <w:pPr>
        <w:pStyle w:val="3"/>
        <w:spacing w:before="28" w:line="230" w:lineRule="auto"/>
        <w:ind w:left="43" w:firstLine="239"/>
      </w:pPr>
      <w:r>
        <mc:AlternateContent>
          <mc:Choice Requires="wps">
            <w:drawing>
              <wp:anchor distT="0" distB="0" distL="0" distR="0" simplePos="0" relativeHeight="251726848" behindDoc="1" locked="0" layoutInCell="1" allowOverlap="1">
                <wp:simplePos x="0" y="0"/>
                <wp:positionH relativeFrom="page">
                  <wp:posOffset>4292600</wp:posOffset>
                </wp:positionH>
                <wp:positionV relativeFrom="paragraph">
                  <wp:posOffset>220980</wp:posOffset>
                </wp:positionV>
                <wp:extent cx="24130" cy="76200"/>
                <wp:effectExtent l="0" t="0" r="0" b="0"/>
                <wp:wrapNone/>
                <wp:docPr id="265" name="Textbox 265"/>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58F1FDC5">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5" o:spid="_x0000_s1026" o:spt="202" type="#_x0000_t202" style="position:absolute;left:0pt;margin-left:338pt;margin-top:17.4pt;height:6pt;width:1.9pt;mso-position-horizontal-relative:page;z-index:-251589632;mso-width-relative:page;mso-height-relative:page;" filled="f" stroked="f" coordsize="21600,21600" o:gfxdata="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l1FX&#10;XtgAAAAJAQAADwAAAAAAAAABACAAAAAiAAAAZHJzL2Rvd25yZXYueG1sUEsBAhQAFAAAAAgAh07i&#10;QAwNUSSwAQAAdQMAAA4AAAAAAAAAAQAgAAAAJwEAAGRycy9lMm9Eb2MueG1sUEsFBgAAAAAGAAYA&#10;WQEAAEkFAAAAAA==&#10;">
                <v:fill on="f" focussize="0,0"/>
                <v:stroke on="f"/>
                <v:imagedata o:title=""/>
                <o:lock v:ext="edit" aspectratio="f"/>
                <v:textbox inset="0mm,0mm,0mm,0mm">
                  <w:txbxContent>
                    <w:p w14:paraId="58F1FDC5">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w w:val="105"/>
        </w:rPr>
        <w:t>For</w:t>
      </w:r>
      <w:r>
        <w:rPr>
          <w:spacing w:val="32"/>
          <w:w w:val="105"/>
        </w:rPr>
        <w:t xml:space="preserve"> </w:t>
      </w:r>
      <w:r>
        <w:rPr>
          <w:w w:val="105"/>
        </w:rPr>
        <w:t>each</w:t>
      </w:r>
      <w:r>
        <w:rPr>
          <w:spacing w:val="32"/>
          <w:w w:val="105"/>
        </w:rPr>
        <w:t xml:space="preserve"> </w:t>
      </w:r>
      <w:r>
        <w:rPr>
          <w:w w:val="105"/>
        </w:rPr>
        <w:t>utterance</w:t>
      </w:r>
      <w:r>
        <w:rPr>
          <w:spacing w:val="32"/>
          <w:w w:val="105"/>
        </w:rPr>
        <w:t xml:space="preserve"> </w:t>
      </w:r>
      <w:r>
        <w:rPr>
          <w:rFonts w:ascii="Cambria" w:hAnsi="Cambria" w:eastAsia="Cambria"/>
          <w:w w:val="105"/>
        </w:rPr>
        <w:t>𝑢</w:t>
      </w:r>
      <w:r>
        <w:rPr>
          <w:rFonts w:ascii="Cambria" w:hAnsi="Cambria" w:eastAsia="Cambria"/>
          <w:w w:val="105"/>
          <w:position w:val="-3"/>
          <w:sz w:val="12"/>
        </w:rPr>
        <w:t>𝑖</w:t>
      </w:r>
      <w:r>
        <w:rPr>
          <w:w w:val="105"/>
        </w:rPr>
        <w:t>,</w:t>
      </w:r>
      <w:r>
        <w:rPr>
          <w:spacing w:val="32"/>
          <w:w w:val="105"/>
        </w:rPr>
        <w:t xml:space="preserve"> </w:t>
      </w:r>
      <w:r>
        <w:rPr>
          <w:w w:val="105"/>
        </w:rPr>
        <w:t>we</w:t>
      </w:r>
      <w:r>
        <w:rPr>
          <w:spacing w:val="32"/>
          <w:w w:val="105"/>
        </w:rPr>
        <w:t xml:space="preserve"> </w:t>
      </w:r>
      <w:r>
        <w:rPr>
          <w:w w:val="105"/>
        </w:rPr>
        <w:t>concatenate</w:t>
      </w:r>
      <w:r>
        <w:rPr>
          <w:spacing w:val="32"/>
          <w:w w:val="105"/>
        </w:rPr>
        <w:t xml:space="preserve"> </w:t>
      </w:r>
      <w:r>
        <w:rPr>
          <w:w w:val="105"/>
        </w:rPr>
        <w:t>its</w:t>
      </w:r>
      <w:r>
        <w:rPr>
          <w:spacing w:val="32"/>
          <w:w w:val="105"/>
        </w:rPr>
        <w:t xml:space="preserve"> </w:t>
      </w:r>
      <w:r>
        <w:rPr>
          <w:w w:val="105"/>
        </w:rPr>
        <w:t>contextual</w:t>
      </w:r>
      <w:r>
        <w:rPr>
          <w:spacing w:val="32"/>
          <w:w w:val="105"/>
        </w:rPr>
        <w:t xml:space="preserve"> </w:t>
      </w:r>
      <w:r>
        <w:rPr>
          <w:w w:val="105"/>
        </w:rPr>
        <w:t>relation-aware feature</w:t>
      </w:r>
      <w:r>
        <w:rPr>
          <w:spacing w:val="36"/>
          <w:w w:val="105"/>
        </w:rPr>
        <w:t xml:space="preserve"> </w:t>
      </w:r>
      <w:r>
        <w:rPr>
          <w:rFonts w:ascii="Cambria" w:hAnsi="Cambria" w:eastAsia="Cambria"/>
          <w:w w:val="105"/>
        </w:rPr>
        <w:t>𝑔</w:t>
      </w:r>
      <w:r>
        <w:rPr>
          <w:rFonts w:ascii="Cambria" w:hAnsi="Cambria" w:eastAsia="Cambria"/>
          <w:w w:val="105"/>
          <w:vertAlign w:val="superscript"/>
        </w:rPr>
        <w:t>𝑚</w:t>
      </w:r>
      <w:r>
        <w:rPr>
          <w:rFonts w:ascii="Cambria" w:hAnsi="Cambria" w:eastAsia="Cambria"/>
          <w:spacing w:val="40"/>
          <w:w w:val="105"/>
          <w:vertAlign w:val="baseline"/>
        </w:rPr>
        <w:t xml:space="preserve"> </w:t>
      </w:r>
      <w:r>
        <w:rPr>
          <w:w w:val="105"/>
          <w:vertAlign w:val="baseline"/>
        </w:rPr>
        <w:t>and</w:t>
      </w:r>
      <w:r>
        <w:rPr>
          <w:spacing w:val="36"/>
          <w:w w:val="105"/>
          <w:vertAlign w:val="baseline"/>
        </w:rPr>
        <w:t xml:space="preserve"> </w:t>
      </w:r>
      <w:r>
        <w:rPr>
          <w:w w:val="105"/>
          <w:vertAlign w:val="baseline"/>
        </w:rPr>
        <w:t>the</w:t>
      </w:r>
      <w:r>
        <w:rPr>
          <w:spacing w:val="36"/>
          <w:w w:val="105"/>
          <w:vertAlign w:val="baseline"/>
        </w:rPr>
        <w:t xml:space="preserve"> </w:t>
      </w:r>
      <w:r>
        <w:rPr>
          <w:w w:val="105"/>
          <w:vertAlign w:val="baseline"/>
        </w:rPr>
        <w:t>hidden</w:t>
      </w:r>
      <w:r>
        <w:rPr>
          <w:spacing w:val="36"/>
          <w:w w:val="105"/>
          <w:vertAlign w:val="baseline"/>
        </w:rPr>
        <w:t xml:space="preserve"> </w:t>
      </w:r>
      <w:r>
        <w:rPr>
          <w:w w:val="105"/>
          <w:vertAlign w:val="baseline"/>
        </w:rPr>
        <w:t>representation</w:t>
      </w:r>
      <w:r>
        <w:rPr>
          <w:spacing w:val="36"/>
          <w:w w:val="105"/>
          <w:vertAlign w:val="baseline"/>
        </w:rPr>
        <w:t xml:space="preserve"> </w:t>
      </w:r>
      <w:r>
        <w:rPr>
          <w:w w:val="105"/>
          <w:vertAlign w:val="baseline"/>
        </w:rPr>
        <w:t>of</w:t>
      </w:r>
      <w:r>
        <w:rPr>
          <w:spacing w:val="36"/>
          <w:w w:val="105"/>
          <w:vertAlign w:val="baseline"/>
        </w:rPr>
        <w:t xml:space="preserve"> </w:t>
      </w:r>
      <w:r>
        <w:rPr>
          <w:w w:val="105"/>
          <w:vertAlign w:val="baseline"/>
        </w:rPr>
        <w:t>the</w:t>
      </w:r>
      <w:r>
        <w:rPr>
          <w:spacing w:val="36"/>
          <w:w w:val="105"/>
          <w:vertAlign w:val="baseline"/>
        </w:rPr>
        <w:t xml:space="preserve"> </w:t>
      </w:r>
      <w:r>
        <w:rPr>
          <w:w w:val="105"/>
          <w:vertAlign w:val="baseline"/>
        </w:rPr>
        <w:t>query</w:t>
      </w:r>
      <w:r>
        <w:rPr>
          <w:spacing w:val="36"/>
          <w:w w:val="105"/>
          <w:vertAlign w:val="baseline"/>
        </w:rPr>
        <w:t xml:space="preserve"> </w:t>
      </w:r>
      <w:r>
        <w:rPr>
          <w:rFonts w:ascii="Cambria" w:hAnsi="Cambria" w:eastAsia="Cambria"/>
          <w:w w:val="105"/>
          <w:vertAlign w:val="baseline"/>
        </w:rPr>
        <w:t>ℎ</w:t>
      </w:r>
      <w:r>
        <w:rPr>
          <w:rFonts w:ascii="Cambria" w:hAnsi="Cambria" w:eastAsia="Cambria"/>
          <w:w w:val="105"/>
          <w:position w:val="-3"/>
          <w:sz w:val="12"/>
          <w:vertAlign w:val="baseline"/>
        </w:rPr>
        <w:t>𝑞</w:t>
      </w:r>
      <w:r>
        <w:rPr>
          <w:rFonts w:ascii="Cambria" w:hAnsi="Cambria" w:eastAsia="Cambria"/>
          <w:spacing w:val="40"/>
          <w:w w:val="105"/>
          <w:position w:val="-3"/>
          <w:sz w:val="12"/>
          <w:vertAlign w:val="baseline"/>
        </w:rPr>
        <w:t xml:space="preserve"> </w:t>
      </w:r>
      <w:r>
        <w:rPr>
          <w:w w:val="105"/>
          <w:vertAlign w:val="baseline"/>
        </w:rPr>
        <w:t>as</w:t>
      </w:r>
      <w:r>
        <w:rPr>
          <w:spacing w:val="36"/>
          <w:w w:val="105"/>
          <w:vertAlign w:val="baseline"/>
        </w:rPr>
        <w:t xml:space="preserve"> </w:t>
      </w:r>
      <w:r>
        <w:rPr>
          <w:w w:val="105"/>
          <w:vertAlign w:val="baseline"/>
        </w:rPr>
        <w:t>follows:</w:t>
      </w:r>
    </w:p>
    <w:p w14:paraId="68A3374D">
      <w:pPr>
        <w:tabs>
          <w:tab w:val="left" w:pos="4765"/>
        </w:tabs>
        <w:spacing w:before="127"/>
        <w:ind w:left="43" w:right="0" w:firstLine="0"/>
        <w:jc w:val="left"/>
        <w:rPr>
          <w:sz w:val="16"/>
        </w:rPr>
      </w:pPr>
      <w:r>
        <w:rPr>
          <w:sz w:val="16"/>
        </w:rPr>
        <mc:AlternateContent>
          <mc:Choice Requires="wps">
            <w:drawing>
              <wp:anchor distT="0" distB="0" distL="0" distR="0" simplePos="0" relativeHeight="251738112" behindDoc="1" locked="0" layoutInCell="1" allowOverlap="1">
                <wp:simplePos x="0" y="0"/>
                <wp:positionH relativeFrom="page">
                  <wp:posOffset>4326255</wp:posOffset>
                </wp:positionH>
                <wp:positionV relativeFrom="paragraph">
                  <wp:posOffset>152400</wp:posOffset>
                </wp:positionV>
                <wp:extent cx="24130" cy="76200"/>
                <wp:effectExtent l="0" t="0" r="0" b="0"/>
                <wp:wrapNone/>
                <wp:docPr id="266" name="Textbox 266"/>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1F665927">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6" o:spid="_x0000_s1026" o:spt="202" type="#_x0000_t202" style="position:absolute;left:0pt;margin-left:340.65pt;margin-top:12pt;height:6pt;width:1.9pt;mso-position-horizontal-relative:page;z-index:-251578368;mso-width-relative:page;mso-height-relative:page;" filled="f" stroked="f" coordsize="21600,21600" o:gfxdata="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rBIu&#10;dtgAAAAJAQAADwAAAAAAAAABACAAAAAiAAAAZHJzL2Rvd25yZXYueG1sUEsBAhQAFAAAAAgAh07i&#10;QKCXsxqwAQAAdQMAAA4AAAAAAAAAAQAgAAAAJwEAAGRycy9lMm9Eb2MueG1sUEsFBgAAAAAGAAYA&#10;WQEAAEkFAAAAAA==&#10;">
                <v:fill on="f" focussize="0,0"/>
                <v:stroke on="f"/>
                <v:imagedata o:title=""/>
                <o:lock v:ext="edit" aspectratio="f"/>
                <v:textbox inset="0mm,0mm,0mm,0mm">
                  <w:txbxContent>
                    <w:p w14:paraId="1F665927">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w:rPr>
          <w:rFonts w:ascii="Cambria" w:hAnsi="Cambria" w:eastAsia="Cambria"/>
          <w:sz w:val="16"/>
        </w:rPr>
        <w:t>𝑜</w:t>
      </w:r>
      <w:r>
        <w:rPr>
          <w:rFonts w:ascii="Cambria" w:hAnsi="Cambria" w:eastAsia="Cambria"/>
          <w:position w:val="-3"/>
          <w:sz w:val="12"/>
        </w:rPr>
        <w:t>𝑖</w:t>
      </w:r>
      <w:r>
        <w:rPr>
          <w:rFonts w:ascii="Cambria" w:hAnsi="Cambria" w:eastAsia="Cambria"/>
          <w:spacing w:val="32"/>
          <w:position w:val="-3"/>
          <w:sz w:val="12"/>
        </w:rPr>
        <w:t xml:space="preserve"> </w:t>
      </w:r>
      <w:r>
        <w:rPr>
          <w:rFonts w:ascii="Cambria" w:hAnsi="Cambria" w:eastAsia="Cambria"/>
          <w:sz w:val="16"/>
        </w:rPr>
        <w:t>=</w:t>
      </w:r>
      <w:r>
        <w:rPr>
          <w:rFonts w:ascii="Cambria" w:hAnsi="Cambria" w:eastAsia="Cambria"/>
          <w:spacing w:val="12"/>
          <w:sz w:val="16"/>
        </w:rPr>
        <w:t xml:space="preserve"> </w:t>
      </w:r>
      <w:r>
        <w:rPr>
          <w:rFonts w:ascii="Cambria" w:hAnsi="Cambria" w:eastAsia="Cambria"/>
          <w:sz w:val="16"/>
        </w:rPr>
        <w:t>[ℎ</w:t>
      </w:r>
      <w:r>
        <w:rPr>
          <w:rFonts w:ascii="Cambria" w:hAnsi="Cambria" w:eastAsia="Cambria"/>
          <w:position w:val="-3"/>
          <w:sz w:val="12"/>
        </w:rPr>
        <w:t>𝑞</w:t>
      </w:r>
      <w:r>
        <w:rPr>
          <w:rFonts w:ascii="Cambria" w:hAnsi="Cambria" w:eastAsia="Cambria"/>
          <w:sz w:val="16"/>
        </w:rPr>
        <w:t>;</w:t>
      </w:r>
      <w:r>
        <w:rPr>
          <w:rFonts w:ascii="Cambria" w:hAnsi="Cambria" w:eastAsia="Cambria"/>
          <w:spacing w:val="-7"/>
          <w:sz w:val="16"/>
        </w:rPr>
        <w:t xml:space="preserve"> </w:t>
      </w:r>
      <w:r>
        <w:rPr>
          <w:rFonts w:ascii="Cambria" w:hAnsi="Cambria" w:eastAsia="Cambria"/>
          <w:spacing w:val="-5"/>
          <w:sz w:val="16"/>
        </w:rPr>
        <w:t>𝑔</w:t>
      </w:r>
      <w:r>
        <w:rPr>
          <w:rFonts w:ascii="Cambria" w:hAnsi="Cambria" w:eastAsia="Cambria"/>
          <w:spacing w:val="-5"/>
          <w:sz w:val="16"/>
          <w:vertAlign w:val="superscript"/>
        </w:rPr>
        <w:t>𝑚</w:t>
      </w:r>
      <w:r>
        <w:rPr>
          <w:rFonts w:ascii="Cambria" w:hAnsi="Cambria" w:eastAsia="Cambria"/>
          <w:spacing w:val="-5"/>
          <w:sz w:val="16"/>
          <w:vertAlign w:val="baseline"/>
        </w:rPr>
        <w:t>]</w:t>
      </w:r>
      <w:r>
        <w:rPr>
          <w:rFonts w:ascii="Cambria" w:hAnsi="Cambria" w:eastAsia="Cambria"/>
          <w:sz w:val="16"/>
          <w:vertAlign w:val="baseline"/>
        </w:rPr>
        <w:tab/>
      </w:r>
      <w:r>
        <w:rPr>
          <w:spacing w:val="-4"/>
          <w:sz w:val="16"/>
          <w:vertAlign w:val="baseline"/>
        </w:rPr>
        <w:t>(19)</w:t>
      </w:r>
    </w:p>
    <w:p w14:paraId="3111FEC0">
      <w:pPr>
        <w:pStyle w:val="3"/>
        <w:spacing w:before="97" w:line="268" w:lineRule="auto"/>
        <w:ind w:left="43"/>
      </w:pPr>
      <w:r>
        <w:rPr>
          <w:w w:val="110"/>
        </w:rPr>
        <w:t xml:space="preserve">Then, the concatenated result is sent to a simple linear layer to predict the result of the query </w:t>
      </w:r>
      <w:r>
        <w:rPr>
          <w:rFonts w:ascii="Cambria" w:eastAsia="Cambria"/>
          <w:w w:val="110"/>
        </w:rPr>
        <w:t>𝑞</w:t>
      </w:r>
      <w:r>
        <w:rPr>
          <w:w w:val="110"/>
        </w:rPr>
        <w:t>. The prediction result is computed as follows:</w:t>
      </w:r>
    </w:p>
    <w:p w14:paraId="45CA738E">
      <w:pPr>
        <w:pStyle w:val="3"/>
        <w:tabs>
          <w:tab w:val="left" w:pos="4765"/>
        </w:tabs>
        <w:spacing w:line="298" w:lineRule="exact"/>
        <w:ind w:left="43"/>
      </w:pPr>
      <w:r>
        <mc:AlternateContent>
          <mc:Choice Requires="wps">
            <w:drawing>
              <wp:anchor distT="0" distB="0" distL="0" distR="0" simplePos="0" relativeHeight="251736064" behindDoc="1" locked="0" layoutInCell="1" allowOverlap="1">
                <wp:simplePos x="0" y="0"/>
                <wp:positionH relativeFrom="page">
                  <wp:posOffset>3943985</wp:posOffset>
                </wp:positionH>
                <wp:positionV relativeFrom="paragraph">
                  <wp:posOffset>132080</wp:posOffset>
                </wp:positionV>
                <wp:extent cx="24130" cy="76200"/>
                <wp:effectExtent l="0" t="0" r="0" b="0"/>
                <wp:wrapNone/>
                <wp:docPr id="267" name="Textbox 267"/>
                <wp:cNvGraphicFramePr/>
                <a:graphic xmlns:a="http://schemas.openxmlformats.org/drawingml/2006/main">
                  <a:graphicData uri="http://schemas.microsoft.com/office/word/2010/wordprocessingShape">
                    <wps:wsp>
                      <wps:cNvSpPr txBox="1"/>
                      <wps:spPr>
                        <a:xfrm>
                          <a:off x="0" y="0"/>
                          <a:ext cx="24130" cy="76200"/>
                        </a:xfrm>
                        <a:prstGeom prst="rect">
                          <a:avLst/>
                        </a:prstGeom>
                      </wps:spPr>
                      <wps:txbx>
                        <w:txbxContent>
                          <w:p w14:paraId="4CA3801F">
                            <w:pPr>
                              <w:spacing w:before="0" w:line="120" w:lineRule="exact"/>
                              <w:ind w:left="0" w:right="0" w:firstLine="0"/>
                              <w:jc w:val="left"/>
                              <w:rPr>
                                <w:rFonts w:ascii="Cambria" w:eastAsia="Cambria"/>
                                <w:sz w:val="12"/>
                              </w:rPr>
                            </w:pPr>
                            <w:r>
                              <w:rPr>
                                <w:rFonts w:ascii="Cambria" w:eastAsia="Cambria"/>
                                <w:spacing w:val="-12"/>
                                <w:sz w:val="12"/>
                              </w:rPr>
                              <w:t>𝑖</w:t>
                            </w:r>
                          </w:p>
                        </w:txbxContent>
                      </wps:txbx>
                      <wps:bodyPr wrap="square" lIns="0" tIns="0" rIns="0" bIns="0" rtlCol="0">
                        <a:noAutofit/>
                      </wps:bodyPr>
                    </wps:wsp>
                  </a:graphicData>
                </a:graphic>
              </wp:anchor>
            </w:drawing>
          </mc:Choice>
          <mc:Fallback>
            <w:pict>
              <v:shape id="Textbox 267" o:spid="_x0000_s1026" o:spt="202" type="#_x0000_t202" style="position:absolute;left:0pt;margin-left:310.55pt;margin-top:10.4pt;height:6pt;width:1.9pt;mso-position-horizontal-relative:page;z-index:-251580416;mso-width-relative:page;mso-height-relative:page;" filled="f" stroked="f" coordsize="21600,21600" o:gfxdata="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ZMgY&#10;Z9gAAAAJAQAADwAAAAAAAAABACAAAAAiAAAAZHJzL2Rvd25yZXYueG1sUEsBAhQAFAAAAAgAh07i&#10;QPvjwrmwAQAAdQMAAA4AAAAAAAAAAQAgAAAAJwEAAGRycy9lMm9Eb2MueG1sUEsFBgAAAAAGAAYA&#10;WQEAAEkFAAAAAA==&#10;">
                <v:fill on="f" focussize="0,0"/>
                <v:stroke on="f"/>
                <v:imagedata o:title=""/>
                <o:lock v:ext="edit" aspectratio="f"/>
                <v:textbox inset="0mm,0mm,0mm,0mm">
                  <w:txbxContent>
                    <w:p w14:paraId="4CA3801F">
                      <w:pPr>
                        <w:spacing w:before="0" w:line="120" w:lineRule="exact"/>
                        <w:ind w:left="0" w:right="0" w:firstLine="0"/>
                        <w:jc w:val="left"/>
                        <w:rPr>
                          <w:rFonts w:ascii="Cambria" w:eastAsia="Cambria"/>
                          <w:sz w:val="12"/>
                        </w:rPr>
                      </w:pPr>
                      <w:r>
                        <w:rPr>
                          <w:rFonts w:ascii="Cambria" w:eastAsia="Cambria"/>
                          <w:spacing w:val="-12"/>
                          <w:sz w:val="12"/>
                        </w:rPr>
                        <w:t>𝑖</w:t>
                      </w:r>
                    </w:p>
                  </w:txbxContent>
                </v:textbox>
              </v:shape>
            </w:pict>
          </mc:Fallback>
        </mc:AlternateContent>
      </w:r>
      <w:r>
        <mc:AlternateContent>
          <mc:Choice Requires="wps">
            <w:drawing>
              <wp:anchor distT="0" distB="0" distL="0" distR="0" simplePos="0" relativeHeight="251737088" behindDoc="1" locked="0" layoutInCell="1" allowOverlap="1">
                <wp:simplePos x="0" y="0"/>
                <wp:positionH relativeFrom="page">
                  <wp:posOffset>4301490</wp:posOffset>
                </wp:positionH>
                <wp:positionV relativeFrom="paragraph">
                  <wp:posOffset>132080</wp:posOffset>
                </wp:positionV>
                <wp:extent cx="113665" cy="76200"/>
                <wp:effectExtent l="0" t="0" r="0" b="0"/>
                <wp:wrapNone/>
                <wp:docPr id="268" name="Textbox 268"/>
                <wp:cNvGraphicFramePr/>
                <a:graphic xmlns:a="http://schemas.openxmlformats.org/drawingml/2006/main">
                  <a:graphicData uri="http://schemas.microsoft.com/office/word/2010/wordprocessingShape">
                    <wps:wsp>
                      <wps:cNvSpPr txBox="1"/>
                      <wps:spPr>
                        <a:xfrm>
                          <a:off x="0" y="0"/>
                          <a:ext cx="113664" cy="76200"/>
                        </a:xfrm>
                        <a:prstGeom prst="rect">
                          <a:avLst/>
                        </a:prstGeom>
                      </wps:spPr>
                      <wps:txbx>
                        <w:txbxContent>
                          <w:p w14:paraId="47C407E9">
                            <w:pPr>
                              <w:spacing w:before="0" w:line="120" w:lineRule="exact"/>
                              <w:ind w:left="0" w:right="0" w:firstLine="0"/>
                              <w:jc w:val="left"/>
                              <w:rPr>
                                <w:rFonts w:ascii="Cambria" w:eastAsia="Cambria"/>
                                <w:sz w:val="12"/>
                              </w:rPr>
                            </w:pPr>
                            <w:r>
                              <w:rPr>
                                <w:rFonts w:ascii="Cambria" w:eastAsia="Cambria"/>
                                <w:sz w:val="12"/>
                              </w:rPr>
                              <w:t>𝑝</w:t>
                            </w:r>
                            <w:r>
                              <w:rPr>
                                <w:rFonts w:ascii="Cambria" w:eastAsia="Cambria"/>
                                <w:spacing w:val="46"/>
                                <w:sz w:val="12"/>
                              </w:rPr>
                              <w:t xml:space="preserve"> </w:t>
                            </w:r>
                            <w:r>
                              <w:rPr>
                                <w:rFonts w:ascii="Cambria" w:eastAsia="Cambria"/>
                                <w:spacing w:val="-10"/>
                                <w:sz w:val="12"/>
                              </w:rPr>
                              <w:t>𝑖</w:t>
                            </w:r>
                          </w:p>
                        </w:txbxContent>
                      </wps:txbx>
                      <wps:bodyPr wrap="square" lIns="0" tIns="0" rIns="0" bIns="0" rtlCol="0">
                        <a:noAutofit/>
                      </wps:bodyPr>
                    </wps:wsp>
                  </a:graphicData>
                </a:graphic>
              </wp:anchor>
            </w:drawing>
          </mc:Choice>
          <mc:Fallback>
            <w:pict>
              <v:shape id="Textbox 268" o:spid="_x0000_s1026" o:spt="202" type="#_x0000_t202" style="position:absolute;left:0pt;margin-left:338.7pt;margin-top:10.4pt;height:6pt;width:8.95pt;mso-position-horizontal-relative:page;z-index:-251579392;mso-width-relative:page;mso-height-relative:page;" filled="f" stroked="f" coordsize="21600,21600" o:gfxdata="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h&#10;rGPU2QAAAAkBAAAPAAAAAAAAAAEAIAAAACIAAABkcnMvZG93bnJldi54bWxQSwECFAAUAAAACACH&#10;TuJAl6t5+rEBAAB2AwAADgAAAAAAAAABACAAAAAoAQAAZHJzL2Uyb0RvYy54bWxQSwUGAAAAAAYA&#10;BgBZAQAASwUAAAAA&#10;">
                <v:fill on="f" focussize="0,0"/>
                <v:stroke on="f"/>
                <v:imagedata o:title=""/>
                <o:lock v:ext="edit" aspectratio="f"/>
                <v:textbox inset="0mm,0mm,0mm,0mm">
                  <w:txbxContent>
                    <w:p w14:paraId="47C407E9">
                      <w:pPr>
                        <w:spacing w:before="0" w:line="120" w:lineRule="exact"/>
                        <w:ind w:left="0" w:right="0" w:firstLine="0"/>
                        <w:jc w:val="left"/>
                        <w:rPr>
                          <w:rFonts w:ascii="Cambria" w:eastAsia="Cambria"/>
                          <w:sz w:val="12"/>
                        </w:rPr>
                      </w:pPr>
                      <w:r>
                        <w:rPr>
                          <w:rFonts w:ascii="Cambria" w:eastAsia="Cambria"/>
                          <w:sz w:val="12"/>
                        </w:rPr>
                        <w:t>𝑝</w:t>
                      </w:r>
                      <w:r>
                        <w:rPr>
                          <w:rFonts w:ascii="Cambria" w:eastAsia="Cambria"/>
                          <w:spacing w:val="46"/>
                          <w:sz w:val="12"/>
                        </w:rPr>
                        <w:t xml:space="preserve"> </w:t>
                      </w:r>
                      <w:r>
                        <w:rPr>
                          <w:rFonts w:ascii="Cambria" w:eastAsia="Cambria"/>
                          <w:spacing w:val="-10"/>
                          <w:sz w:val="12"/>
                        </w:rPr>
                        <w:t>𝑖</w:t>
                      </w:r>
                    </w:p>
                  </w:txbxContent>
                </v:textbox>
              </v:shape>
            </w:pict>
          </mc:Fallback>
        </mc:AlternateContent>
      </w:r>
      <w:r>
        <mc:AlternateContent>
          <mc:Choice Requires="wps">
            <w:drawing>
              <wp:anchor distT="0" distB="0" distL="0" distR="0" simplePos="0" relativeHeight="251737088" behindDoc="1" locked="0" layoutInCell="1" allowOverlap="1">
                <wp:simplePos x="0" y="0"/>
                <wp:positionH relativeFrom="page">
                  <wp:posOffset>4582795</wp:posOffset>
                </wp:positionH>
                <wp:positionV relativeFrom="paragraph">
                  <wp:posOffset>132080</wp:posOffset>
                </wp:positionV>
                <wp:extent cx="37465" cy="76200"/>
                <wp:effectExtent l="0" t="0" r="0" b="0"/>
                <wp:wrapNone/>
                <wp:docPr id="269" name="Textbox 269"/>
                <wp:cNvGraphicFramePr/>
                <a:graphic xmlns:a="http://schemas.openxmlformats.org/drawingml/2006/main">
                  <a:graphicData uri="http://schemas.microsoft.com/office/word/2010/wordprocessingShape">
                    <wps:wsp>
                      <wps:cNvSpPr txBox="1"/>
                      <wps:spPr>
                        <a:xfrm>
                          <a:off x="0" y="0"/>
                          <a:ext cx="37465" cy="76200"/>
                        </a:xfrm>
                        <a:prstGeom prst="rect">
                          <a:avLst/>
                        </a:prstGeom>
                      </wps:spPr>
                      <wps:txbx>
                        <w:txbxContent>
                          <w:p w14:paraId="7D9DD8DF">
                            <w:pPr>
                              <w:spacing w:before="0" w:line="120" w:lineRule="exact"/>
                              <w:ind w:left="0" w:right="0" w:firstLine="0"/>
                              <w:jc w:val="left"/>
                              <w:rPr>
                                <w:rFonts w:ascii="Cambria" w:eastAsia="Cambria"/>
                                <w:sz w:val="12"/>
                              </w:rPr>
                            </w:pPr>
                            <w:r>
                              <w:rPr>
                                <w:rFonts w:ascii="Cambria" w:eastAsia="Cambria"/>
                                <w:spacing w:val="-10"/>
                                <w:w w:val="85"/>
                                <w:sz w:val="12"/>
                              </w:rPr>
                              <w:t>𝑝</w:t>
                            </w:r>
                          </w:p>
                        </w:txbxContent>
                      </wps:txbx>
                      <wps:bodyPr wrap="square" lIns="0" tIns="0" rIns="0" bIns="0" rtlCol="0">
                        <a:noAutofit/>
                      </wps:bodyPr>
                    </wps:wsp>
                  </a:graphicData>
                </a:graphic>
              </wp:anchor>
            </w:drawing>
          </mc:Choice>
          <mc:Fallback>
            <w:pict>
              <v:shape id="Textbox 269" o:spid="_x0000_s1026" o:spt="202" type="#_x0000_t202" style="position:absolute;left:0pt;margin-left:360.85pt;margin-top:10.4pt;height:6pt;width:2.95pt;mso-position-horizontal-relative:page;z-index:-251579392;mso-width-relative:page;mso-height-relative:page;" filled="f" stroked="f" coordsize="21600,21600" o:gfxdata="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Bu&#10;Jnjc2AAAAAkBAAAPAAAAAAAAAAEAIAAAACIAAABkcnMvZG93bnJldi54bWxQSwECFAAUAAAACACH&#10;TuJAwCeWQrIBAAB1AwAADgAAAAAAAAABACAAAAAnAQAAZHJzL2Uyb0RvYy54bWxQSwUGAAAAAAYA&#10;BgBZAQAASwUAAAAA&#10;">
                <v:fill on="f" focussize="0,0"/>
                <v:stroke on="f"/>
                <v:imagedata o:title=""/>
                <o:lock v:ext="edit" aspectratio="f"/>
                <v:textbox inset="0mm,0mm,0mm,0mm">
                  <w:txbxContent>
                    <w:p w14:paraId="7D9DD8DF">
                      <w:pPr>
                        <w:spacing w:before="0" w:line="120" w:lineRule="exact"/>
                        <w:ind w:left="0" w:right="0" w:firstLine="0"/>
                        <w:jc w:val="left"/>
                        <w:rPr>
                          <w:rFonts w:ascii="Cambria" w:eastAsia="Cambria"/>
                          <w:sz w:val="12"/>
                        </w:rPr>
                      </w:pPr>
                      <w:r>
                        <w:rPr>
                          <w:rFonts w:ascii="Cambria" w:eastAsia="Cambria"/>
                          <w:spacing w:val="-10"/>
                          <w:w w:val="85"/>
                          <w:sz w:val="12"/>
                        </w:rPr>
                        <w:t>𝑝</w:t>
                      </w:r>
                    </w:p>
                  </w:txbxContent>
                </v:textbox>
              </v:shape>
            </w:pict>
          </mc:Fallback>
        </mc:AlternateContent>
      </w:r>
      <w:r>
        <w:rPr>
          <w:rFonts w:ascii="Cambria" w:hAnsi="Cambria" w:eastAsia="Cambria"/>
          <w:w w:val="105"/>
        </w:rPr>
        <w:t>𝑦̂</w:t>
      </w:r>
      <w:r>
        <w:rPr>
          <w:rFonts w:ascii="Cambria" w:hAnsi="Cambria" w:eastAsia="Cambria"/>
          <w:spacing w:val="48"/>
          <w:w w:val="105"/>
        </w:rPr>
        <w:t xml:space="preserve"> </w:t>
      </w:r>
      <w:r>
        <w:rPr>
          <w:rFonts w:ascii="Cambria" w:hAnsi="Cambria" w:eastAsia="Cambria"/>
          <w:w w:val="105"/>
        </w:rPr>
        <w:t>=</w:t>
      </w:r>
      <w:r>
        <w:rPr>
          <w:rFonts w:ascii="Cambria" w:hAnsi="Cambria" w:eastAsia="Cambria"/>
          <w:spacing w:val="5"/>
          <w:w w:val="105"/>
        </w:rPr>
        <w:t xml:space="preserve"> </w:t>
      </w:r>
      <w:r>
        <w:rPr>
          <w:rFonts w:ascii="Cambria" w:hAnsi="Cambria" w:eastAsia="Cambria"/>
          <w:w w:val="105"/>
        </w:rPr>
        <w:t>𝜎</w:t>
      </w:r>
      <w:r>
        <w:rPr>
          <w:rFonts w:ascii="Cambria" w:hAnsi="Cambria" w:eastAsia="Cambria"/>
          <w:spacing w:val="-4"/>
          <w:w w:val="105"/>
        </w:rPr>
        <w:t xml:space="preserve"> </w:t>
      </w:r>
      <w:r>
        <w:rPr>
          <w:rFonts w:ascii="Cambria" w:hAnsi="Cambria" w:eastAsia="Cambria"/>
          <w:w w:val="105"/>
          <w:position w:val="13"/>
        </w:rPr>
        <w:t>(</w:t>
      </w:r>
      <w:r>
        <w:rPr>
          <w:rFonts w:ascii="Cambria" w:hAnsi="Cambria" w:eastAsia="Cambria"/>
          <w:w w:val="105"/>
        </w:rPr>
        <w:t>𝑤</w:t>
      </w:r>
      <w:r>
        <w:rPr>
          <w:rFonts w:ascii="Cambria" w:hAnsi="Cambria" w:eastAsia="Cambria"/>
          <w:spacing w:val="27"/>
          <w:w w:val="105"/>
        </w:rPr>
        <w:t xml:space="preserve"> </w:t>
      </w:r>
      <w:r>
        <w:rPr>
          <w:rFonts w:ascii="Cambria" w:hAnsi="Cambria" w:eastAsia="Cambria"/>
          <w:w w:val="105"/>
        </w:rPr>
        <w:t>𝑜</w:t>
      </w:r>
      <w:r>
        <w:rPr>
          <w:rFonts w:ascii="Cambria" w:hAnsi="Cambria" w:eastAsia="Cambria"/>
          <w:spacing w:val="41"/>
          <w:w w:val="105"/>
        </w:rPr>
        <w:t xml:space="preserve"> </w:t>
      </w:r>
      <w:r>
        <w:rPr>
          <w:rFonts w:ascii="Cambria" w:hAnsi="Cambria" w:eastAsia="Cambria"/>
          <w:w w:val="105"/>
        </w:rPr>
        <w:t>+</w:t>
      </w:r>
      <w:r>
        <w:rPr>
          <w:rFonts w:ascii="Cambria" w:hAnsi="Cambria" w:eastAsia="Cambria"/>
          <w:spacing w:val="-3"/>
          <w:w w:val="105"/>
        </w:rPr>
        <w:t xml:space="preserve"> </w:t>
      </w:r>
      <w:r>
        <w:rPr>
          <w:rFonts w:ascii="Cambria" w:hAnsi="Cambria" w:eastAsia="Cambria"/>
          <w:w w:val="105"/>
        </w:rPr>
        <w:t>𝑏</w:t>
      </w:r>
      <w:r>
        <w:rPr>
          <w:rFonts w:ascii="Cambria" w:hAnsi="Cambria" w:eastAsia="Cambria"/>
          <w:spacing w:val="27"/>
          <w:w w:val="105"/>
        </w:rPr>
        <w:t xml:space="preserve"> </w:t>
      </w:r>
      <w:r>
        <w:rPr>
          <w:rFonts w:ascii="Cambria" w:hAnsi="Cambria" w:eastAsia="Cambria"/>
          <w:spacing w:val="-12"/>
          <w:w w:val="105"/>
          <w:position w:val="13"/>
        </w:rPr>
        <w:t>)</w:t>
      </w:r>
      <w:r>
        <w:rPr>
          <w:rFonts w:ascii="Cambria" w:hAnsi="Cambria" w:eastAsia="Cambria"/>
          <w:position w:val="13"/>
        </w:rPr>
        <w:tab/>
      </w:r>
      <w:bookmarkStart w:id="24" w:name="_bookmark12"/>
      <w:bookmarkEnd w:id="24"/>
      <w:r>
        <w:rPr>
          <w:spacing w:val="-4"/>
          <w:w w:val="105"/>
        </w:rPr>
        <w:t>(20)</w:t>
      </w:r>
    </w:p>
    <w:p w14:paraId="5DCB2925">
      <w:pPr>
        <w:pStyle w:val="3"/>
        <w:spacing w:after="0" w:line="298" w:lineRule="exact"/>
        <w:sectPr>
          <w:type w:val="continuous"/>
          <w:pgSz w:w="11910" w:h="15880"/>
          <w:pgMar w:top="620" w:right="708" w:bottom="280" w:left="708" w:header="655" w:footer="442" w:gutter="0"/>
          <w:cols w:equalWidth="0" w:num="2">
            <w:col w:w="5066" w:space="314"/>
            <w:col w:w="5114"/>
          </w:cols>
        </w:sectPr>
      </w:pPr>
    </w:p>
    <w:p w14:paraId="4E5E970B">
      <w:pPr>
        <w:pStyle w:val="3"/>
        <w:spacing w:before="126"/>
        <w:ind w:left="43"/>
      </w:pPr>
      <w:r>
        <mc:AlternateContent>
          <mc:Choice Requires="wps">
            <w:drawing>
              <wp:anchor distT="0" distB="0" distL="0" distR="0" simplePos="0" relativeHeight="251681792" behindDoc="0" locked="0" layoutInCell="1" allowOverlap="1">
                <wp:simplePos x="0" y="0"/>
                <wp:positionH relativeFrom="page">
                  <wp:posOffset>476885</wp:posOffset>
                </wp:positionH>
                <wp:positionV relativeFrom="paragraph">
                  <wp:posOffset>-59055</wp:posOffset>
                </wp:positionV>
                <wp:extent cx="3188970" cy="145415"/>
                <wp:effectExtent l="0" t="0" r="0" b="0"/>
                <wp:wrapNone/>
                <wp:docPr id="270" name="Textbox 270"/>
                <wp:cNvGraphicFramePr/>
                <a:graphic xmlns:a="http://schemas.openxmlformats.org/drawingml/2006/main">
                  <a:graphicData uri="http://schemas.microsoft.com/office/word/2010/wordprocessingShape">
                    <wps:wsp>
                      <wps:cNvSpPr txBox="1"/>
                      <wps:spPr>
                        <a:xfrm>
                          <a:off x="0" y="0"/>
                          <a:ext cx="3188970" cy="145415"/>
                        </a:xfrm>
                        <a:prstGeom prst="rect">
                          <a:avLst/>
                        </a:prstGeom>
                      </wps:spPr>
                      <wps:txbx>
                        <w:txbxContent>
                          <w:p w14:paraId="63B5506C">
                            <w:pPr>
                              <w:pStyle w:val="3"/>
                              <w:spacing w:before="11" w:line="217" w:lineRule="exact"/>
                            </w:pPr>
                            <w:r>
                              <w:rPr>
                                <w:w w:val="110"/>
                              </w:rPr>
                              <w:t>the</w:t>
                            </w:r>
                            <w:r>
                              <w:rPr>
                                <w:spacing w:val="2"/>
                                <w:w w:val="110"/>
                              </w:rPr>
                              <w:t xml:space="preserve"> </w:t>
                            </w:r>
                            <w:r>
                              <w:rPr>
                                <w:w w:val="110"/>
                              </w:rPr>
                              <w:t>conversation,</w:t>
                            </w:r>
                            <w:r>
                              <w:rPr>
                                <w:spacing w:val="1"/>
                                <w:w w:val="110"/>
                              </w:rPr>
                              <w:t xml:space="preserve"> </w:t>
                            </w:r>
                            <w:r>
                              <w:rPr>
                                <w:w w:val="110"/>
                              </w:rPr>
                              <w:t>we</w:t>
                            </w:r>
                            <w:r>
                              <w:rPr>
                                <w:spacing w:val="3"/>
                                <w:w w:val="110"/>
                              </w:rPr>
                              <w:t xml:space="preserve"> </w:t>
                            </w:r>
                            <w:r>
                              <w:rPr>
                                <w:w w:val="110"/>
                              </w:rPr>
                              <w:t>classify</w:t>
                            </w:r>
                            <w:r>
                              <w:rPr>
                                <w:spacing w:val="1"/>
                                <w:w w:val="110"/>
                              </w:rPr>
                              <w:t xml:space="preserve"> </w:t>
                            </w:r>
                            <w:r>
                              <w:rPr>
                                <w:w w:val="110"/>
                              </w:rPr>
                              <w:t>the</w:t>
                            </w:r>
                            <w:r>
                              <w:rPr>
                                <w:spacing w:val="3"/>
                                <w:w w:val="110"/>
                              </w:rPr>
                              <w:t xml:space="preserve"> </w:t>
                            </w:r>
                            <w:r>
                              <w:rPr>
                                <w:w w:val="110"/>
                              </w:rPr>
                              <w:t>relationship</w:t>
                            </w:r>
                            <w:r>
                              <w:rPr>
                                <w:spacing w:val="1"/>
                                <w:w w:val="110"/>
                              </w:rPr>
                              <w:t xml:space="preserve"> </w:t>
                            </w:r>
                            <w:r>
                              <w:rPr>
                                <w:w w:val="110"/>
                              </w:rPr>
                              <w:t>type</w:t>
                            </w:r>
                            <w:r>
                              <w:rPr>
                                <w:spacing w:val="3"/>
                                <w:w w:val="110"/>
                              </w:rPr>
                              <w:t xml:space="preserve"> </w:t>
                            </w:r>
                            <w:r>
                              <w:rPr>
                                <w:rFonts w:ascii="Cambria" w:hAnsi="Cambria" w:eastAsia="Cambria"/>
                                <w:w w:val="110"/>
                              </w:rPr>
                              <w:t>𝑟</w:t>
                            </w:r>
                            <w:r>
                              <w:rPr>
                                <w:rFonts w:ascii="Cambria" w:hAnsi="Cambria" w:eastAsia="Cambria"/>
                                <w:w w:val="110"/>
                                <w:position w:val="-3"/>
                                <w:sz w:val="12"/>
                              </w:rPr>
                              <w:t>𝑖𝑗</w:t>
                            </w:r>
                            <w:r>
                              <w:rPr>
                                <w:rFonts w:ascii="Cambria" w:hAnsi="Cambria" w:eastAsia="Cambria"/>
                                <w:spacing w:val="28"/>
                                <w:w w:val="110"/>
                                <w:position w:val="-3"/>
                                <w:sz w:val="12"/>
                              </w:rPr>
                              <w:t xml:space="preserve"> </w:t>
                            </w:r>
                            <w:r>
                              <w:rPr>
                                <w:rFonts w:ascii="Cambria" w:hAnsi="Cambria" w:eastAsia="Cambria"/>
                                <w:w w:val="110"/>
                              </w:rPr>
                              <w:t>∈</w:t>
                            </w:r>
                            <w:r>
                              <w:rPr>
                                <w:rFonts w:ascii="Cambria" w:hAnsi="Cambria" w:eastAsia="Cambria"/>
                                <w:spacing w:val="3"/>
                                <w:w w:val="110"/>
                              </w:rPr>
                              <w:t xml:space="preserve"> </w:t>
                            </w:r>
                            <w:r>
                              <w:rPr>
                                <w:rFonts w:ascii="Cambria" w:hAnsi="Cambria" w:eastAsia="Cambria"/>
                                <w:w w:val="110"/>
                              </w:rPr>
                              <w:t>𝑅</w:t>
                            </w:r>
                            <w:r>
                              <w:rPr>
                                <w:rFonts w:ascii="Cambria" w:hAnsi="Cambria" w:eastAsia="Cambria"/>
                                <w:spacing w:val="7"/>
                                <w:w w:val="110"/>
                              </w:rPr>
                              <w:t xml:space="preserve"> </w:t>
                            </w:r>
                            <w:r>
                              <w:rPr>
                                <w:w w:val="110"/>
                              </w:rPr>
                              <w:t>of</w:t>
                            </w:r>
                            <w:r>
                              <w:rPr>
                                <w:spacing w:val="2"/>
                                <w:w w:val="110"/>
                              </w:rPr>
                              <w:t xml:space="preserve"> </w:t>
                            </w:r>
                            <w:r>
                              <w:rPr>
                                <w:w w:val="110"/>
                              </w:rPr>
                              <w:t>each</w:t>
                            </w:r>
                            <w:r>
                              <w:rPr>
                                <w:spacing w:val="2"/>
                                <w:w w:val="110"/>
                              </w:rPr>
                              <w:t xml:space="preserve"> </w:t>
                            </w:r>
                            <w:r>
                              <w:rPr>
                                <w:spacing w:val="-4"/>
                                <w:w w:val="110"/>
                              </w:rPr>
                              <w:t>edge</w:t>
                            </w:r>
                          </w:p>
                        </w:txbxContent>
                      </wps:txbx>
                      <wps:bodyPr wrap="square" lIns="0" tIns="0" rIns="0" bIns="0" rtlCol="0">
                        <a:noAutofit/>
                      </wps:bodyPr>
                    </wps:wsp>
                  </a:graphicData>
                </a:graphic>
              </wp:anchor>
            </w:drawing>
          </mc:Choice>
          <mc:Fallback>
            <w:pict>
              <v:shape id="Textbox 270" o:spid="_x0000_s1026" o:spt="202" type="#_x0000_t202" style="position:absolute;left:0pt;margin-left:37.55pt;margin-top:-4.65pt;height:11.45pt;width:251.1pt;mso-position-horizontal-relative:page;z-index:251681792;mso-width-relative:page;mso-height-relative:page;" filled="f" stroked="f" coordsize="21600,21600" o:gfxdata="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i&#10;8BzJ1wAAAAgBAAAPAAAAAAAAAAEAIAAAACIAAABkcnMvZG93bnJldi54bWxQSwECFAAUAAAACACH&#10;TuJAO1us9rMBAAB4AwAADgAAAAAAAAABACAAAAAmAQAAZHJzL2Uyb0RvYy54bWxQSwUGAAAAAAYA&#10;BgBZAQAASwUAAAAA&#10;">
                <v:fill on="f" focussize="0,0"/>
                <v:stroke on="f"/>
                <v:imagedata o:title=""/>
                <o:lock v:ext="edit" aspectratio="f"/>
                <v:textbox inset="0mm,0mm,0mm,0mm">
                  <w:txbxContent>
                    <w:p w14:paraId="63B5506C">
                      <w:pPr>
                        <w:pStyle w:val="3"/>
                        <w:spacing w:before="11" w:line="217" w:lineRule="exact"/>
                      </w:pPr>
                      <w:r>
                        <w:rPr>
                          <w:w w:val="110"/>
                        </w:rPr>
                        <w:t>the</w:t>
                      </w:r>
                      <w:r>
                        <w:rPr>
                          <w:spacing w:val="2"/>
                          <w:w w:val="110"/>
                        </w:rPr>
                        <w:t xml:space="preserve"> </w:t>
                      </w:r>
                      <w:r>
                        <w:rPr>
                          <w:w w:val="110"/>
                        </w:rPr>
                        <w:t>conversation,</w:t>
                      </w:r>
                      <w:r>
                        <w:rPr>
                          <w:spacing w:val="1"/>
                          <w:w w:val="110"/>
                        </w:rPr>
                        <w:t xml:space="preserve"> </w:t>
                      </w:r>
                      <w:r>
                        <w:rPr>
                          <w:w w:val="110"/>
                        </w:rPr>
                        <w:t>we</w:t>
                      </w:r>
                      <w:r>
                        <w:rPr>
                          <w:spacing w:val="3"/>
                          <w:w w:val="110"/>
                        </w:rPr>
                        <w:t xml:space="preserve"> </w:t>
                      </w:r>
                      <w:r>
                        <w:rPr>
                          <w:w w:val="110"/>
                        </w:rPr>
                        <w:t>classify</w:t>
                      </w:r>
                      <w:r>
                        <w:rPr>
                          <w:spacing w:val="1"/>
                          <w:w w:val="110"/>
                        </w:rPr>
                        <w:t xml:space="preserve"> </w:t>
                      </w:r>
                      <w:r>
                        <w:rPr>
                          <w:w w:val="110"/>
                        </w:rPr>
                        <w:t>the</w:t>
                      </w:r>
                      <w:r>
                        <w:rPr>
                          <w:spacing w:val="3"/>
                          <w:w w:val="110"/>
                        </w:rPr>
                        <w:t xml:space="preserve"> </w:t>
                      </w:r>
                      <w:r>
                        <w:rPr>
                          <w:w w:val="110"/>
                        </w:rPr>
                        <w:t>relationship</w:t>
                      </w:r>
                      <w:r>
                        <w:rPr>
                          <w:spacing w:val="1"/>
                          <w:w w:val="110"/>
                        </w:rPr>
                        <w:t xml:space="preserve"> </w:t>
                      </w:r>
                      <w:r>
                        <w:rPr>
                          <w:w w:val="110"/>
                        </w:rPr>
                        <w:t>type</w:t>
                      </w:r>
                      <w:r>
                        <w:rPr>
                          <w:spacing w:val="3"/>
                          <w:w w:val="110"/>
                        </w:rPr>
                        <w:t xml:space="preserve"> </w:t>
                      </w:r>
                      <w:r>
                        <w:rPr>
                          <w:rFonts w:ascii="Cambria" w:hAnsi="Cambria" w:eastAsia="Cambria"/>
                          <w:w w:val="110"/>
                        </w:rPr>
                        <w:t>𝑟</w:t>
                      </w:r>
                      <w:r>
                        <w:rPr>
                          <w:rFonts w:ascii="Cambria" w:hAnsi="Cambria" w:eastAsia="Cambria"/>
                          <w:w w:val="110"/>
                          <w:position w:val="-3"/>
                          <w:sz w:val="12"/>
                        </w:rPr>
                        <w:t>𝑖𝑗</w:t>
                      </w:r>
                      <w:r>
                        <w:rPr>
                          <w:rFonts w:ascii="Cambria" w:hAnsi="Cambria" w:eastAsia="Cambria"/>
                          <w:spacing w:val="28"/>
                          <w:w w:val="110"/>
                          <w:position w:val="-3"/>
                          <w:sz w:val="12"/>
                        </w:rPr>
                        <w:t xml:space="preserve"> </w:t>
                      </w:r>
                      <w:r>
                        <w:rPr>
                          <w:rFonts w:ascii="Cambria" w:hAnsi="Cambria" w:eastAsia="Cambria"/>
                          <w:w w:val="110"/>
                        </w:rPr>
                        <w:t>∈</w:t>
                      </w:r>
                      <w:r>
                        <w:rPr>
                          <w:rFonts w:ascii="Cambria" w:hAnsi="Cambria" w:eastAsia="Cambria"/>
                          <w:spacing w:val="3"/>
                          <w:w w:val="110"/>
                        </w:rPr>
                        <w:t xml:space="preserve"> </w:t>
                      </w:r>
                      <w:r>
                        <w:rPr>
                          <w:rFonts w:ascii="Cambria" w:hAnsi="Cambria" w:eastAsia="Cambria"/>
                          <w:w w:val="110"/>
                        </w:rPr>
                        <w:t>𝑅</w:t>
                      </w:r>
                      <w:r>
                        <w:rPr>
                          <w:rFonts w:ascii="Cambria" w:hAnsi="Cambria" w:eastAsia="Cambria"/>
                          <w:spacing w:val="7"/>
                          <w:w w:val="110"/>
                        </w:rPr>
                        <w:t xml:space="preserve"> </w:t>
                      </w:r>
                      <w:r>
                        <w:rPr>
                          <w:w w:val="110"/>
                        </w:rPr>
                        <w:t>of</w:t>
                      </w:r>
                      <w:r>
                        <w:rPr>
                          <w:spacing w:val="2"/>
                          <w:w w:val="110"/>
                        </w:rPr>
                        <w:t xml:space="preserve"> </w:t>
                      </w:r>
                      <w:r>
                        <w:rPr>
                          <w:w w:val="110"/>
                        </w:rPr>
                        <w:t>each</w:t>
                      </w:r>
                      <w:r>
                        <w:rPr>
                          <w:spacing w:val="2"/>
                          <w:w w:val="110"/>
                        </w:rPr>
                        <w:t xml:space="preserve"> </w:t>
                      </w:r>
                      <w:r>
                        <w:rPr>
                          <w:spacing w:val="-4"/>
                          <w:w w:val="110"/>
                        </w:rPr>
                        <w:t>edge</w:t>
                      </w:r>
                    </w:p>
                  </w:txbxContent>
                </v:textbox>
              </v:shape>
            </w:pict>
          </mc:Fallback>
        </mc:AlternateContent>
      </w:r>
      <w:r>
        <w:rPr>
          <w:rFonts w:ascii="Cambria" w:hAnsi="Cambria" w:eastAsia="Cambria"/>
          <w:w w:val="110"/>
        </w:rPr>
        <w:t>𝑒</w:t>
      </w:r>
      <w:r>
        <w:rPr>
          <w:rFonts w:ascii="Cambria" w:hAnsi="Cambria" w:eastAsia="Cambria"/>
          <w:w w:val="110"/>
          <w:position w:val="-3"/>
          <w:sz w:val="12"/>
        </w:rPr>
        <w:t>𝑖𝑗</w:t>
      </w:r>
      <w:r>
        <w:rPr>
          <w:rFonts w:ascii="Cambria" w:hAnsi="Cambria" w:eastAsia="Cambria"/>
          <w:spacing w:val="25"/>
          <w:w w:val="110"/>
          <w:position w:val="-3"/>
          <w:sz w:val="12"/>
        </w:rPr>
        <w:t xml:space="preserve"> </w:t>
      </w:r>
      <w:r>
        <w:rPr>
          <w:rFonts w:ascii="Cambria" w:hAnsi="Cambria" w:eastAsia="Cambria"/>
          <w:w w:val="110"/>
        </w:rPr>
        <w:t>∈</w:t>
      </w:r>
      <w:r>
        <w:rPr>
          <w:rFonts w:ascii="Cambria" w:hAnsi="Cambria" w:eastAsia="Cambria"/>
          <w:spacing w:val="1"/>
          <w:w w:val="110"/>
        </w:rPr>
        <w:t xml:space="preserve"> </w:t>
      </w:r>
      <w:r>
        <w:rPr>
          <w:rFonts w:ascii="Cambria" w:hAnsi="Cambria" w:eastAsia="Cambria"/>
          <w:w w:val="110"/>
        </w:rPr>
        <w:t>𝐸</w:t>
      </w:r>
      <w:r>
        <w:rPr>
          <w:rFonts w:ascii="Cambria" w:hAnsi="Cambria" w:eastAsia="Cambria"/>
          <w:spacing w:val="17"/>
          <w:w w:val="110"/>
        </w:rPr>
        <w:t xml:space="preserve"> </w:t>
      </w:r>
      <w:r>
        <w:rPr>
          <w:w w:val="110"/>
        </w:rPr>
        <w:t>into</w:t>
      </w:r>
      <w:r>
        <w:rPr>
          <w:spacing w:val="3"/>
          <w:w w:val="110"/>
        </w:rPr>
        <w:t xml:space="preserve"> </w:t>
      </w:r>
      <w:r>
        <w:rPr>
          <w:w w:val="110"/>
        </w:rPr>
        <w:t>the</w:t>
      </w:r>
      <w:r>
        <w:rPr>
          <w:spacing w:val="4"/>
          <w:w w:val="110"/>
        </w:rPr>
        <w:t xml:space="preserve"> </w:t>
      </w:r>
      <w:r>
        <w:rPr>
          <w:w w:val="110"/>
        </w:rPr>
        <w:t>following</w:t>
      </w:r>
      <w:r>
        <w:rPr>
          <w:spacing w:val="4"/>
          <w:w w:val="110"/>
        </w:rPr>
        <w:t xml:space="preserve"> </w:t>
      </w:r>
      <w:r>
        <w:rPr>
          <w:w w:val="110"/>
        </w:rPr>
        <w:t>five</w:t>
      </w:r>
      <w:r>
        <w:rPr>
          <w:spacing w:val="3"/>
          <w:w w:val="110"/>
        </w:rPr>
        <w:t xml:space="preserve"> </w:t>
      </w:r>
      <w:r>
        <w:rPr>
          <w:spacing w:val="-2"/>
          <w:w w:val="110"/>
        </w:rPr>
        <w:t>categories:</w:t>
      </w:r>
    </w:p>
    <w:p w14:paraId="7594BBFA">
      <w:pPr>
        <w:pStyle w:val="3"/>
        <w:spacing w:before="126"/>
        <w:ind w:left="43"/>
      </w:pPr>
      <w:r>
        <w:br w:type="column"/>
      </w:r>
      <w:r>
        <w:rPr>
          <w:w w:val="105"/>
        </w:rPr>
        <w:t>where</w:t>
      </w:r>
      <w:r>
        <w:rPr>
          <w:spacing w:val="19"/>
          <w:w w:val="105"/>
        </w:rPr>
        <w:t xml:space="preserve"> </w:t>
      </w:r>
      <w:r>
        <w:rPr>
          <w:rFonts w:ascii="Cambria" w:eastAsia="Cambria"/>
          <w:w w:val="105"/>
        </w:rPr>
        <w:t>𝑤</w:t>
      </w:r>
      <w:r>
        <w:rPr>
          <w:rFonts w:ascii="Cambria" w:eastAsia="Cambria"/>
          <w:w w:val="105"/>
          <w:position w:val="-3"/>
          <w:sz w:val="12"/>
        </w:rPr>
        <w:t>𝑝</w:t>
      </w:r>
      <w:r>
        <w:rPr>
          <w:rFonts w:ascii="Cambria" w:eastAsia="Cambria"/>
          <w:spacing w:val="46"/>
          <w:w w:val="105"/>
          <w:position w:val="-3"/>
          <w:sz w:val="12"/>
        </w:rPr>
        <w:t xml:space="preserve"> </w:t>
      </w:r>
      <w:r>
        <w:rPr>
          <w:w w:val="105"/>
        </w:rPr>
        <w:t>and</w:t>
      </w:r>
      <w:r>
        <w:rPr>
          <w:spacing w:val="20"/>
          <w:w w:val="105"/>
        </w:rPr>
        <w:t xml:space="preserve"> </w:t>
      </w:r>
      <w:r>
        <w:rPr>
          <w:rFonts w:ascii="Cambria" w:eastAsia="Cambria"/>
          <w:w w:val="105"/>
        </w:rPr>
        <w:t>𝑏</w:t>
      </w:r>
      <w:r>
        <w:rPr>
          <w:rFonts w:ascii="Cambria" w:eastAsia="Cambria"/>
          <w:w w:val="105"/>
          <w:position w:val="-3"/>
          <w:sz w:val="12"/>
        </w:rPr>
        <w:t>𝑝</w:t>
      </w:r>
      <w:r>
        <w:rPr>
          <w:rFonts w:ascii="Cambria" w:eastAsia="Cambria"/>
          <w:spacing w:val="45"/>
          <w:w w:val="105"/>
          <w:position w:val="-3"/>
          <w:sz w:val="12"/>
        </w:rPr>
        <w:t xml:space="preserve"> </w:t>
      </w:r>
      <w:r>
        <w:rPr>
          <w:w w:val="105"/>
        </w:rPr>
        <w:t>are</w:t>
      </w:r>
      <w:r>
        <w:rPr>
          <w:spacing w:val="20"/>
          <w:w w:val="105"/>
        </w:rPr>
        <w:t xml:space="preserve"> </w:t>
      </w:r>
      <w:r>
        <w:rPr>
          <w:w w:val="105"/>
        </w:rPr>
        <w:t>the</w:t>
      </w:r>
      <w:r>
        <w:rPr>
          <w:spacing w:val="20"/>
          <w:w w:val="105"/>
        </w:rPr>
        <w:t xml:space="preserve"> </w:t>
      </w:r>
      <w:r>
        <w:rPr>
          <w:w w:val="105"/>
        </w:rPr>
        <w:t>weights</w:t>
      </w:r>
      <w:r>
        <w:rPr>
          <w:spacing w:val="20"/>
          <w:w w:val="105"/>
        </w:rPr>
        <w:t xml:space="preserve"> </w:t>
      </w:r>
      <w:r>
        <w:rPr>
          <w:w w:val="105"/>
        </w:rPr>
        <w:t>and</w:t>
      </w:r>
      <w:r>
        <w:rPr>
          <w:spacing w:val="20"/>
          <w:w w:val="105"/>
        </w:rPr>
        <w:t xml:space="preserve"> </w:t>
      </w:r>
      <w:r>
        <w:rPr>
          <w:w w:val="105"/>
        </w:rPr>
        <w:t>bias,</w:t>
      </w:r>
      <w:r>
        <w:rPr>
          <w:spacing w:val="20"/>
          <w:w w:val="105"/>
        </w:rPr>
        <w:t xml:space="preserve"> </w:t>
      </w:r>
      <w:r>
        <w:rPr>
          <w:spacing w:val="-2"/>
          <w:w w:val="105"/>
        </w:rPr>
        <w:t>respectively.</w:t>
      </w:r>
    </w:p>
    <w:p w14:paraId="03B85E59">
      <w:pPr>
        <w:pStyle w:val="3"/>
        <w:spacing w:after="0"/>
        <w:sectPr>
          <w:type w:val="continuous"/>
          <w:pgSz w:w="11910" w:h="15880"/>
          <w:pgMar w:top="620" w:right="708" w:bottom="280" w:left="708" w:header="655" w:footer="442" w:gutter="0"/>
          <w:cols w:equalWidth="0" w:num="2">
            <w:col w:w="2991" w:space="2389"/>
            <w:col w:w="5114"/>
          </w:cols>
        </w:sectPr>
      </w:pPr>
    </w:p>
    <w:p w14:paraId="783C3C38">
      <w:pPr>
        <w:pStyle w:val="3"/>
        <w:spacing w:before="4"/>
        <w:rPr>
          <w:sz w:val="11"/>
        </w:rPr>
      </w:pPr>
    </w:p>
    <w:p w14:paraId="6D0AB9F5">
      <w:pPr>
        <w:pStyle w:val="3"/>
        <w:spacing w:after="0"/>
        <w:rPr>
          <w:sz w:val="11"/>
        </w:rPr>
        <w:sectPr>
          <w:pgSz w:w="11910" w:h="15880"/>
          <w:pgMar w:top="840" w:right="708" w:bottom="740" w:left="708" w:header="655" w:footer="442" w:gutter="0"/>
          <w:cols w:space="720" w:num="1"/>
        </w:sectPr>
      </w:pPr>
    </w:p>
    <w:p w14:paraId="4A1AAA30">
      <w:pPr>
        <w:pStyle w:val="8"/>
        <w:numPr>
          <w:ilvl w:val="1"/>
          <w:numId w:val="1"/>
        </w:numPr>
        <w:tabs>
          <w:tab w:val="left" w:pos="388"/>
        </w:tabs>
        <w:spacing w:before="93" w:after="0" w:line="240" w:lineRule="auto"/>
        <w:ind w:left="388" w:right="0" w:hanging="345"/>
        <w:jc w:val="left"/>
        <w:rPr>
          <w:i/>
          <w:sz w:val="16"/>
        </w:rPr>
      </w:pPr>
      <w:bookmarkStart w:id="25" w:name="Joint training"/>
      <w:bookmarkEnd w:id="25"/>
      <w:r>
        <w:rPr>
          <w:i/>
          <w:sz w:val="16"/>
        </w:rPr>
        <w:t>Joint</w:t>
      </w:r>
      <w:r>
        <w:rPr>
          <w:i/>
          <w:spacing w:val="22"/>
          <w:sz w:val="16"/>
        </w:rPr>
        <w:t xml:space="preserve"> </w:t>
      </w:r>
      <w:r>
        <w:rPr>
          <w:i/>
          <w:spacing w:val="-2"/>
          <w:sz w:val="16"/>
        </w:rPr>
        <w:t>training</w:t>
      </w:r>
    </w:p>
    <w:p w14:paraId="72CA8523">
      <w:pPr>
        <w:pStyle w:val="3"/>
        <w:spacing w:before="59"/>
        <w:rPr>
          <w:i/>
        </w:rPr>
      </w:pPr>
    </w:p>
    <w:p w14:paraId="1DF792FD">
      <w:pPr>
        <w:pStyle w:val="3"/>
        <w:spacing w:line="249" w:lineRule="auto"/>
        <w:ind w:left="43" w:firstLine="239"/>
        <w:jc w:val="both"/>
      </w:pPr>
      <w:r>
        <w:rPr>
          <w:w w:val="110"/>
        </w:rPr>
        <w:t xml:space="preserve">The cross-entropy loss is utilized to measure the prediction error in the joint training process. For the global emotion query </w:t>
      </w:r>
      <w:r>
        <w:rPr>
          <w:rFonts w:ascii="Cambria" w:eastAsia="Cambria"/>
          <w:w w:val="110"/>
        </w:rPr>
        <w:t>𝑞</w:t>
      </w:r>
      <w:r>
        <w:rPr>
          <w:rFonts w:ascii="Cambria" w:eastAsia="Cambria"/>
          <w:w w:val="110"/>
          <w:position w:val="-3"/>
          <w:sz w:val="12"/>
        </w:rPr>
        <w:t>𝑔</w:t>
      </w:r>
      <w:r>
        <w:rPr>
          <w:w w:val="110"/>
        </w:rPr>
        <w:t>, its emotion prediction error is computed as follows:</w:t>
      </w:r>
    </w:p>
    <w:p w14:paraId="4BC5D167">
      <w:pPr>
        <w:spacing w:before="100"/>
        <w:ind w:left="561" w:right="0" w:firstLine="0"/>
        <w:jc w:val="left"/>
        <w:rPr>
          <w:rFonts w:ascii="Cambria" w:hAnsi="Cambria" w:eastAsia="Cambria"/>
          <w:sz w:val="12"/>
        </w:rPr>
      </w:pPr>
      <w:r>
        <w:rPr>
          <w:rFonts w:ascii="Cambria" w:hAnsi="Cambria" w:eastAsia="Cambria"/>
          <w:sz w:val="12"/>
        </w:rPr>
        <mc:AlternateContent>
          <mc:Choice Requires="wps">
            <w:drawing>
              <wp:anchor distT="0" distB="0" distL="0" distR="0" simplePos="0" relativeHeight="251682816" behindDoc="0" locked="0" layoutInCell="1" allowOverlap="1">
                <wp:simplePos x="0" y="0"/>
                <wp:positionH relativeFrom="page">
                  <wp:posOffset>476885</wp:posOffset>
                </wp:positionH>
                <wp:positionV relativeFrom="paragraph">
                  <wp:posOffset>161290</wp:posOffset>
                </wp:positionV>
                <wp:extent cx="311785" cy="145415"/>
                <wp:effectExtent l="0" t="0" r="0" b="0"/>
                <wp:wrapNone/>
                <wp:docPr id="271" name="Textbox 271"/>
                <wp:cNvGraphicFramePr/>
                <a:graphic xmlns:a="http://schemas.openxmlformats.org/drawingml/2006/main">
                  <a:graphicData uri="http://schemas.microsoft.com/office/word/2010/wordprocessingShape">
                    <wps:wsp>
                      <wps:cNvSpPr txBox="1"/>
                      <wps:spPr>
                        <a:xfrm>
                          <a:off x="0" y="0"/>
                          <a:ext cx="311785" cy="145415"/>
                        </a:xfrm>
                        <a:prstGeom prst="rect">
                          <a:avLst/>
                        </a:prstGeom>
                      </wps:spPr>
                      <wps:txbx>
                        <w:txbxContent>
                          <w:p w14:paraId="34C936A2">
                            <w:pPr>
                              <w:spacing w:before="11" w:line="217" w:lineRule="exact"/>
                              <w:ind w:left="0" w:right="0" w:firstLine="0"/>
                              <w:jc w:val="left"/>
                              <w:rPr>
                                <w:rFonts w:ascii="Cambria" w:hAnsi="Cambria" w:eastAsia="Cambria"/>
                                <w:sz w:val="16"/>
                              </w:rPr>
                            </w:pPr>
                            <w:r>
                              <w:rPr>
                                <w:rFonts w:ascii="Franklin Gothic Heavy" w:hAnsi="Franklin Gothic Heavy" w:eastAsia="Franklin Gothic Heavy"/>
                                <w:w w:val="110"/>
                                <w:sz w:val="16"/>
                              </w:rPr>
                              <w:t>G</w:t>
                            </w:r>
                            <w:r>
                              <w:rPr>
                                <w:rFonts w:ascii="Cambria" w:hAnsi="Cambria" w:eastAsia="Cambria"/>
                                <w:w w:val="110"/>
                                <w:position w:val="-3"/>
                                <w:sz w:val="12"/>
                              </w:rPr>
                              <w:t>𝑔</w:t>
                            </w:r>
                            <w:r>
                              <w:rPr>
                                <w:rFonts w:ascii="Cambria" w:hAnsi="Cambria" w:eastAsia="Cambria"/>
                                <w:spacing w:val="17"/>
                                <w:w w:val="110"/>
                                <w:position w:val="-3"/>
                                <w:sz w:val="12"/>
                              </w:rPr>
                              <w:t xml:space="preserve"> </w:t>
                            </w:r>
                            <w:r>
                              <w:rPr>
                                <w:rFonts w:ascii="Cambria" w:hAnsi="Cambria" w:eastAsia="Cambria"/>
                                <w:w w:val="110"/>
                                <w:sz w:val="16"/>
                              </w:rPr>
                              <w:t>=</w:t>
                            </w:r>
                            <w:r>
                              <w:rPr>
                                <w:rFonts w:ascii="Cambria" w:hAnsi="Cambria" w:eastAsia="Cambria"/>
                                <w:spacing w:val="-5"/>
                                <w:w w:val="110"/>
                                <w:sz w:val="16"/>
                              </w:rPr>
                              <w:t xml:space="preserve"> </w:t>
                            </w:r>
                            <w:r>
                              <w:rPr>
                                <w:rFonts w:ascii="Cambria" w:hAnsi="Cambria" w:eastAsia="Cambria"/>
                                <w:spacing w:val="-10"/>
                                <w:w w:val="110"/>
                                <w:sz w:val="16"/>
                              </w:rPr>
                              <w:t>−</w:t>
                            </w:r>
                          </w:p>
                        </w:txbxContent>
                      </wps:txbx>
                      <wps:bodyPr wrap="square" lIns="0" tIns="0" rIns="0" bIns="0" rtlCol="0">
                        <a:noAutofit/>
                      </wps:bodyPr>
                    </wps:wsp>
                  </a:graphicData>
                </a:graphic>
              </wp:anchor>
            </w:drawing>
          </mc:Choice>
          <mc:Fallback>
            <w:pict>
              <v:shape id="Textbox 271" o:spid="_x0000_s1026" o:spt="202" type="#_x0000_t202" style="position:absolute;left:0pt;margin-left:37.55pt;margin-top:12.7pt;height:11.45pt;width:24.55pt;mso-position-horizontal-relative:page;z-index:251682816;mso-width-relative:page;mso-height-relative:page;" filled="f" stroked="f" coordsize="21600,21600" o:gfxdata="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lmsRvYAAAACAEAAA8AAAAAAAAAAQAgAAAAIgAAAGRycy9kb3ducmV2LnhtbFBLAQIUABQAAAAI&#10;AIdO4kDWnZrBtAEAAHcDAAAOAAAAAAAAAAEAIAAAACcBAABkcnMvZTJvRG9jLnhtbFBLBQYAAAAA&#10;BgAGAFkBAABNBQAAAAA=&#10;">
                <v:fill on="f" focussize="0,0"/>
                <v:stroke on="f"/>
                <v:imagedata o:title=""/>
                <o:lock v:ext="edit" aspectratio="f"/>
                <v:textbox inset="0mm,0mm,0mm,0mm">
                  <w:txbxContent>
                    <w:p w14:paraId="34C936A2">
                      <w:pPr>
                        <w:spacing w:before="11" w:line="217" w:lineRule="exact"/>
                        <w:ind w:left="0" w:right="0" w:firstLine="0"/>
                        <w:jc w:val="left"/>
                        <w:rPr>
                          <w:rFonts w:ascii="Cambria" w:hAnsi="Cambria" w:eastAsia="Cambria"/>
                          <w:sz w:val="16"/>
                        </w:rPr>
                      </w:pPr>
                      <w:r>
                        <w:rPr>
                          <w:rFonts w:ascii="Franklin Gothic Heavy" w:hAnsi="Franklin Gothic Heavy" w:eastAsia="Franklin Gothic Heavy"/>
                          <w:w w:val="110"/>
                          <w:sz w:val="16"/>
                        </w:rPr>
                        <w:t>G</w:t>
                      </w:r>
                      <w:r>
                        <w:rPr>
                          <w:rFonts w:ascii="Cambria" w:hAnsi="Cambria" w:eastAsia="Cambria"/>
                          <w:w w:val="110"/>
                          <w:position w:val="-3"/>
                          <w:sz w:val="12"/>
                        </w:rPr>
                        <w:t>𝑔</w:t>
                      </w:r>
                      <w:r>
                        <w:rPr>
                          <w:rFonts w:ascii="Cambria" w:hAnsi="Cambria" w:eastAsia="Cambria"/>
                          <w:spacing w:val="17"/>
                          <w:w w:val="110"/>
                          <w:position w:val="-3"/>
                          <w:sz w:val="12"/>
                        </w:rPr>
                        <w:t xml:space="preserve"> </w:t>
                      </w:r>
                      <w:r>
                        <w:rPr>
                          <w:rFonts w:ascii="Cambria" w:hAnsi="Cambria" w:eastAsia="Cambria"/>
                          <w:w w:val="110"/>
                          <w:sz w:val="16"/>
                        </w:rPr>
                        <w:t>=</w:t>
                      </w:r>
                      <w:r>
                        <w:rPr>
                          <w:rFonts w:ascii="Cambria" w:hAnsi="Cambria" w:eastAsia="Cambria"/>
                          <w:spacing w:val="-5"/>
                          <w:w w:val="110"/>
                          <w:sz w:val="16"/>
                        </w:rPr>
                        <w:t xml:space="preserve"> </w:t>
                      </w:r>
                      <w:r>
                        <w:rPr>
                          <w:rFonts w:ascii="Cambria" w:hAnsi="Cambria" w:eastAsia="Cambria"/>
                          <w:spacing w:val="-10"/>
                          <w:w w:val="110"/>
                          <w:sz w:val="16"/>
                        </w:rPr>
                        <w:t>−</w:t>
                      </w:r>
                    </w:p>
                  </w:txbxContent>
                </v:textbox>
              </v:shape>
            </w:pict>
          </mc:Fallback>
        </mc:AlternateContent>
      </w:r>
      <w:r>
        <w:rPr>
          <w:rFonts w:ascii="Cambria" w:hAnsi="Cambria" w:eastAsia="Cambria"/>
          <w:sz w:val="12"/>
        </w:rPr>
        <mc:AlternateContent>
          <mc:Choice Requires="wps">
            <w:drawing>
              <wp:anchor distT="0" distB="0" distL="0" distR="0" simplePos="0" relativeHeight="251682816" behindDoc="0" locked="0" layoutInCell="1" allowOverlap="1">
                <wp:simplePos x="0" y="0"/>
                <wp:positionH relativeFrom="page">
                  <wp:posOffset>953135</wp:posOffset>
                </wp:positionH>
                <wp:positionV relativeFrom="paragraph">
                  <wp:posOffset>161290</wp:posOffset>
                </wp:positionV>
                <wp:extent cx="2712720" cy="145415"/>
                <wp:effectExtent l="0" t="0" r="0" b="0"/>
                <wp:wrapNone/>
                <wp:docPr id="272" name="Textbox 272"/>
                <wp:cNvGraphicFramePr/>
                <a:graphic xmlns:a="http://schemas.openxmlformats.org/drawingml/2006/main">
                  <a:graphicData uri="http://schemas.microsoft.com/office/word/2010/wordprocessingShape">
                    <wps:wsp>
                      <wps:cNvSpPr txBox="1"/>
                      <wps:spPr>
                        <a:xfrm>
                          <a:off x="0" y="0"/>
                          <a:ext cx="2712720" cy="145415"/>
                        </a:xfrm>
                        <a:prstGeom prst="rect">
                          <a:avLst/>
                        </a:prstGeom>
                      </wps:spPr>
                      <wps:txbx>
                        <w:txbxContent>
                          <w:p w14:paraId="325C2A83">
                            <w:pPr>
                              <w:tabs>
                                <w:tab w:val="left" w:pos="3972"/>
                              </w:tabs>
                              <w:spacing w:before="11" w:line="217" w:lineRule="exact"/>
                              <w:ind w:left="0" w:right="0" w:firstLine="0"/>
                              <w:jc w:val="left"/>
                              <w:rPr>
                                <w:sz w:val="16"/>
                              </w:rPr>
                            </w:pPr>
                            <w:r>
                              <w:rPr>
                                <w:rFonts w:ascii="Cambria" w:hAnsi="Cambria" w:eastAsia="Cambria"/>
                                <w:spacing w:val="-2"/>
                                <w:sz w:val="16"/>
                              </w:rPr>
                              <w:t>𝑦</w:t>
                            </w:r>
                            <w:r>
                              <w:rPr>
                                <w:rFonts w:ascii="Cambria" w:hAnsi="Cambria" w:eastAsia="Cambria"/>
                                <w:spacing w:val="-2"/>
                                <w:position w:val="-3"/>
                                <w:sz w:val="12"/>
                              </w:rPr>
                              <w:t>𝑖</w:t>
                            </w:r>
                            <w:r>
                              <w:rPr>
                                <w:rFonts w:ascii="Cambria" w:hAnsi="Cambria" w:eastAsia="Cambria"/>
                                <w:spacing w:val="3"/>
                                <w:position w:val="-3"/>
                                <w:sz w:val="12"/>
                              </w:rPr>
                              <w:t xml:space="preserve"> </w:t>
                            </w:r>
                            <w:r>
                              <w:rPr>
                                <w:rFonts w:ascii="Cambria" w:hAnsi="Cambria" w:eastAsia="Cambria"/>
                                <w:spacing w:val="-2"/>
                                <w:sz w:val="16"/>
                              </w:rPr>
                              <w:t>log</w:t>
                            </w:r>
                            <w:r>
                              <w:rPr>
                                <w:rFonts w:ascii="Cambria" w:hAnsi="Cambria" w:eastAsia="Cambria"/>
                                <w:spacing w:val="-9"/>
                                <w:sz w:val="16"/>
                              </w:rPr>
                              <w:t xml:space="preserve"> </w:t>
                            </w:r>
                            <w:r>
                              <w:rPr>
                                <w:rFonts w:ascii="Cambria" w:hAnsi="Cambria" w:eastAsia="Cambria"/>
                                <w:spacing w:val="-5"/>
                                <w:sz w:val="16"/>
                              </w:rPr>
                              <w:t>𝑦̂</w:t>
                            </w:r>
                            <w:r>
                              <w:rPr>
                                <w:rFonts w:ascii="Cambria" w:hAnsi="Cambria" w:eastAsia="Cambria"/>
                                <w:spacing w:val="-5"/>
                                <w:position w:val="-3"/>
                                <w:sz w:val="12"/>
                              </w:rPr>
                              <w:t>𝑖</w:t>
                            </w:r>
                            <w:r>
                              <w:rPr>
                                <w:rFonts w:ascii="Cambria" w:hAnsi="Cambria" w:eastAsia="Cambria"/>
                                <w:position w:val="-3"/>
                                <w:sz w:val="12"/>
                              </w:rPr>
                              <w:tab/>
                            </w:r>
                            <w:r>
                              <w:rPr>
                                <w:spacing w:val="-4"/>
                                <w:sz w:val="16"/>
                              </w:rPr>
                              <w:t>(21)</w:t>
                            </w:r>
                          </w:p>
                        </w:txbxContent>
                      </wps:txbx>
                      <wps:bodyPr wrap="square" lIns="0" tIns="0" rIns="0" bIns="0" rtlCol="0">
                        <a:noAutofit/>
                      </wps:bodyPr>
                    </wps:wsp>
                  </a:graphicData>
                </a:graphic>
              </wp:anchor>
            </w:drawing>
          </mc:Choice>
          <mc:Fallback>
            <w:pict>
              <v:shape id="Textbox 272" o:spid="_x0000_s1026" o:spt="202" type="#_x0000_t202" style="position:absolute;left:0pt;margin-left:75.05pt;margin-top:12.7pt;height:11.45pt;width:213.6pt;mso-position-horizontal-relative:page;z-index:251682816;mso-width-relative:page;mso-height-relative:page;" filled="f" stroked="f" coordsize="21600,21600" o:gfxdata="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Ht+R/rZAAAACQEAAA8AAAAAAAAAAQAgAAAAIgAAAGRycy9kb3ducmV2LnhtbFBLAQIUABQAAAAI&#10;AIdO4kASL6ZtswEAAHgDAAAOAAAAAAAAAAEAIAAAACgBAABkcnMvZTJvRG9jLnhtbFBLBQYAAAAA&#10;BgAGAFkBAABNBQAAAAA=&#10;">
                <v:fill on="f" focussize="0,0"/>
                <v:stroke on="f"/>
                <v:imagedata o:title=""/>
                <o:lock v:ext="edit" aspectratio="f"/>
                <v:textbox inset="0mm,0mm,0mm,0mm">
                  <w:txbxContent>
                    <w:p w14:paraId="325C2A83">
                      <w:pPr>
                        <w:tabs>
                          <w:tab w:val="left" w:pos="3972"/>
                        </w:tabs>
                        <w:spacing w:before="11" w:line="217" w:lineRule="exact"/>
                        <w:ind w:left="0" w:right="0" w:firstLine="0"/>
                        <w:jc w:val="left"/>
                        <w:rPr>
                          <w:sz w:val="16"/>
                        </w:rPr>
                      </w:pPr>
                      <w:r>
                        <w:rPr>
                          <w:rFonts w:ascii="Cambria" w:hAnsi="Cambria" w:eastAsia="Cambria"/>
                          <w:spacing w:val="-2"/>
                          <w:sz w:val="16"/>
                        </w:rPr>
                        <w:t>𝑦</w:t>
                      </w:r>
                      <w:r>
                        <w:rPr>
                          <w:rFonts w:ascii="Cambria" w:hAnsi="Cambria" w:eastAsia="Cambria"/>
                          <w:spacing w:val="-2"/>
                          <w:position w:val="-3"/>
                          <w:sz w:val="12"/>
                        </w:rPr>
                        <w:t>𝑖</w:t>
                      </w:r>
                      <w:r>
                        <w:rPr>
                          <w:rFonts w:ascii="Cambria" w:hAnsi="Cambria" w:eastAsia="Cambria"/>
                          <w:spacing w:val="3"/>
                          <w:position w:val="-3"/>
                          <w:sz w:val="12"/>
                        </w:rPr>
                        <w:t xml:space="preserve"> </w:t>
                      </w:r>
                      <w:r>
                        <w:rPr>
                          <w:rFonts w:ascii="Cambria" w:hAnsi="Cambria" w:eastAsia="Cambria"/>
                          <w:spacing w:val="-2"/>
                          <w:sz w:val="16"/>
                        </w:rPr>
                        <w:t>log</w:t>
                      </w:r>
                      <w:r>
                        <w:rPr>
                          <w:rFonts w:ascii="Cambria" w:hAnsi="Cambria" w:eastAsia="Cambria"/>
                          <w:spacing w:val="-9"/>
                          <w:sz w:val="16"/>
                        </w:rPr>
                        <w:t xml:space="preserve"> </w:t>
                      </w:r>
                      <w:r>
                        <w:rPr>
                          <w:rFonts w:ascii="Cambria" w:hAnsi="Cambria" w:eastAsia="Cambria"/>
                          <w:spacing w:val="-5"/>
                          <w:sz w:val="16"/>
                        </w:rPr>
                        <w:t>𝑦̂</w:t>
                      </w:r>
                      <w:r>
                        <w:rPr>
                          <w:rFonts w:ascii="Cambria" w:hAnsi="Cambria" w:eastAsia="Cambria"/>
                          <w:spacing w:val="-5"/>
                          <w:position w:val="-3"/>
                          <w:sz w:val="12"/>
                        </w:rPr>
                        <w:t>𝑖</w:t>
                      </w:r>
                      <w:r>
                        <w:rPr>
                          <w:rFonts w:ascii="Cambria" w:hAnsi="Cambria" w:eastAsia="Cambria"/>
                          <w:position w:val="-3"/>
                          <w:sz w:val="12"/>
                        </w:rPr>
                        <w:tab/>
                      </w:r>
                      <w:r>
                        <w:rPr>
                          <w:spacing w:val="-4"/>
                          <w:sz w:val="16"/>
                        </w:rPr>
                        <w:t>(21)</w:t>
                      </w:r>
                    </w:p>
                  </w:txbxContent>
                </v:textbox>
              </v:shape>
            </w:pict>
          </mc:Fallback>
        </mc:AlternateContent>
      </w:r>
      <w:r>
        <w:rPr>
          <w:rFonts w:ascii="Cambria" w:hAnsi="Cambria" w:eastAsia="Cambria"/>
          <w:spacing w:val="-147"/>
          <w:w w:val="182"/>
          <w:position w:val="-5"/>
          <w:sz w:val="16"/>
        </w:rPr>
        <w:t>∑</w:t>
      </w:r>
      <w:r>
        <w:rPr>
          <w:rFonts w:ascii="Cambria" w:hAnsi="Cambria" w:eastAsia="Cambria"/>
          <w:spacing w:val="43"/>
          <w:w w:val="101"/>
          <w:sz w:val="12"/>
        </w:rPr>
        <w:t>|</w:t>
      </w:r>
      <w:r>
        <w:rPr>
          <w:rFonts w:ascii="Cambria" w:hAnsi="Cambria" w:eastAsia="Cambria"/>
          <w:spacing w:val="44"/>
          <w:w w:val="114"/>
          <w:sz w:val="12"/>
        </w:rPr>
        <w:t>𝐷</w:t>
      </w:r>
      <w:r>
        <w:rPr>
          <w:rFonts w:ascii="Cambria" w:hAnsi="Cambria" w:eastAsia="Cambria"/>
          <w:spacing w:val="43"/>
          <w:w w:val="101"/>
          <w:sz w:val="12"/>
        </w:rPr>
        <w:t>|</w:t>
      </w:r>
    </w:p>
    <w:p w14:paraId="2DE557C4">
      <w:pPr>
        <w:pStyle w:val="3"/>
        <w:spacing w:before="4"/>
        <w:rPr>
          <w:rFonts w:ascii="Cambria"/>
          <w:sz w:val="14"/>
        </w:rPr>
      </w:pPr>
    </w:p>
    <w:p w14:paraId="5EA50B87">
      <w:pPr>
        <w:pStyle w:val="3"/>
        <w:spacing w:line="163" w:lineRule="exact"/>
        <w:ind w:left="574"/>
        <w:rPr>
          <w:rFonts w:ascii="Cambria"/>
          <w:position w:val="-2"/>
        </w:rPr>
      </w:pPr>
      <w:r>
        <w:rPr>
          <w:rFonts w:ascii="Cambria"/>
          <w:position w:val="-2"/>
        </w:rPr>
        <mc:AlternateContent>
          <mc:Choice Requires="wps">
            <w:drawing>
              <wp:inline distT="0" distB="0" distL="0" distR="0">
                <wp:extent cx="113030" cy="103505"/>
                <wp:effectExtent l="0" t="0" r="0" b="0"/>
                <wp:docPr id="273" name="Textbox 273"/>
                <wp:cNvGraphicFramePr/>
                <a:graphic xmlns:a="http://schemas.openxmlformats.org/drawingml/2006/main">
                  <a:graphicData uri="http://schemas.microsoft.com/office/word/2010/wordprocessingShape">
                    <wps:wsp>
                      <wps:cNvSpPr txBox="1"/>
                      <wps:spPr>
                        <a:xfrm>
                          <a:off x="0" y="0"/>
                          <a:ext cx="113664" cy="104139"/>
                        </a:xfrm>
                        <a:prstGeom prst="rect">
                          <a:avLst/>
                        </a:prstGeom>
                      </wps:spPr>
                      <wps:txbx>
                        <w:txbxContent>
                          <w:p w14:paraId="3DD9A910">
                            <w:pPr>
                              <w:spacing w:before="8"/>
                              <w:ind w:left="0" w:right="0" w:firstLine="0"/>
                              <w:jc w:val="left"/>
                              <w:rPr>
                                <w:rFonts w:ascii="Cambria" w:eastAsia="Cambria"/>
                                <w:sz w:val="12"/>
                              </w:rPr>
                            </w:pPr>
                            <w:r>
                              <w:rPr>
                                <w:rFonts w:ascii="Cambria" w:eastAsia="Cambria"/>
                                <w:spacing w:val="-5"/>
                                <w:sz w:val="12"/>
                              </w:rPr>
                              <w:t>𝑖=1</w:t>
                            </w:r>
                          </w:p>
                        </w:txbxContent>
                      </wps:txbx>
                      <wps:bodyPr wrap="square" lIns="0" tIns="0" rIns="0" bIns="0" rtlCol="0">
                        <a:noAutofit/>
                      </wps:bodyPr>
                    </wps:wsp>
                  </a:graphicData>
                </a:graphic>
              </wp:inline>
            </w:drawing>
          </mc:Choice>
          <mc:Fallback>
            <w:pict>
              <v:shape id="Textbox 273" o:spid="_x0000_s1026" o:spt="202" type="#_x0000_t202" style="height:8.15pt;width:8.9pt;" filled="f" stroked="f" coordsize="21600,21600" o:gfxdata="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BNSzEr&#10;0wAAAAMBAAAPAAAAAAAAAAEAIAAAACIAAABkcnMvZG93bnJldi54bWxQSwECFAAUAAAACACHTuJA&#10;iPiE4bQBAAB3AwAADgAAAAAAAAABACAAAAAiAQAAZHJzL2Uyb0RvYy54bWxQSwUGAAAAAAYABgBZ&#10;AQAASAUAAAAA&#10;">
                <v:fill on="f" focussize="0,0"/>
                <v:stroke on="f"/>
                <v:imagedata o:title=""/>
                <o:lock v:ext="edit" aspectratio="f"/>
                <v:textbox inset="0mm,0mm,0mm,0mm">
                  <w:txbxContent>
                    <w:p w14:paraId="3DD9A910">
                      <w:pPr>
                        <w:spacing w:before="8"/>
                        <w:ind w:left="0" w:right="0" w:firstLine="0"/>
                        <w:jc w:val="left"/>
                        <w:rPr>
                          <w:rFonts w:ascii="Cambria" w:eastAsia="Cambria"/>
                          <w:sz w:val="12"/>
                        </w:rPr>
                      </w:pPr>
                      <w:r>
                        <w:rPr>
                          <w:rFonts w:ascii="Cambria" w:eastAsia="Cambria"/>
                          <w:spacing w:val="-5"/>
                          <w:sz w:val="12"/>
                        </w:rPr>
                        <w:t>𝑖=1</w:t>
                      </w:r>
                    </w:p>
                  </w:txbxContent>
                </v:textbox>
                <w10:wrap type="none"/>
                <w10:anchorlock/>
              </v:shape>
            </w:pict>
          </mc:Fallback>
        </mc:AlternateContent>
      </w:r>
    </w:p>
    <w:p w14:paraId="711BB9D0">
      <w:pPr>
        <w:spacing w:before="96"/>
        <w:ind w:left="43" w:right="0" w:firstLine="0"/>
        <w:jc w:val="left"/>
        <w:rPr>
          <w:b/>
          <w:sz w:val="14"/>
        </w:rPr>
      </w:pPr>
      <w:r>
        <w:br w:type="column"/>
      </w:r>
      <w:bookmarkStart w:id="26" w:name="_bookmark13"/>
      <w:bookmarkEnd w:id="26"/>
      <w:r>
        <w:rPr>
          <w:b/>
          <w:w w:val="110"/>
          <w:sz w:val="14"/>
        </w:rPr>
        <w:t>Table</w:t>
      </w:r>
      <w:r>
        <w:rPr>
          <w:b/>
          <w:spacing w:val="11"/>
          <w:w w:val="110"/>
          <w:sz w:val="14"/>
        </w:rPr>
        <w:t xml:space="preserve"> </w:t>
      </w:r>
      <w:r>
        <w:rPr>
          <w:b/>
          <w:spacing w:val="-10"/>
          <w:w w:val="110"/>
          <w:sz w:val="14"/>
        </w:rPr>
        <w:t>1</w:t>
      </w:r>
    </w:p>
    <w:p w14:paraId="15876AA4">
      <w:pPr>
        <w:spacing w:before="30"/>
        <w:ind w:left="43" w:right="0" w:firstLine="0"/>
        <w:jc w:val="left"/>
        <w:rPr>
          <w:sz w:val="14"/>
        </w:rPr>
      </w:pPr>
      <w:r>
        <w:rPr>
          <w:sz w:val="14"/>
        </w:rPr>
        <mc:AlternateContent>
          <mc:Choice Requires="wps">
            <w:drawing>
              <wp:anchor distT="0" distB="0" distL="0" distR="0" simplePos="0" relativeHeight="251684864" behindDoc="0" locked="0" layoutInCell="1" allowOverlap="1">
                <wp:simplePos x="0" y="0"/>
                <wp:positionH relativeFrom="page">
                  <wp:posOffset>4128770</wp:posOffset>
                </wp:positionH>
                <wp:positionV relativeFrom="paragraph">
                  <wp:posOffset>141605</wp:posOffset>
                </wp:positionV>
                <wp:extent cx="2718435" cy="1176020"/>
                <wp:effectExtent l="0" t="0" r="0" b="0"/>
                <wp:wrapNone/>
                <wp:docPr id="274" name="Textbox 274"/>
                <wp:cNvGraphicFramePr/>
                <a:graphic xmlns:a="http://schemas.openxmlformats.org/drawingml/2006/main">
                  <a:graphicData uri="http://schemas.microsoft.com/office/word/2010/wordprocessingShape">
                    <wps:wsp>
                      <wps:cNvSpPr txBox="1"/>
                      <wps:spPr>
                        <a:xfrm>
                          <a:off x="0" y="0"/>
                          <a:ext cx="2718435" cy="1176020"/>
                        </a:xfrm>
                        <a:prstGeom prst="rect">
                          <a:avLst/>
                        </a:prstGeom>
                      </wps:spPr>
                      <wps:txbx>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33"/>
                              <w:gridCol w:w="1163"/>
                              <w:gridCol w:w="1067"/>
                            </w:tblGrid>
                            <w:tr w14:paraId="587C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1933" w:type="dxa"/>
                                  <w:tcBorders>
                                    <w:top w:val="single" w:color="000000" w:sz="4" w:space="0"/>
                                    <w:bottom w:val="single" w:color="000000" w:sz="4" w:space="0"/>
                                  </w:tcBorders>
                                </w:tcPr>
                                <w:p w14:paraId="02F91FC5">
                                  <w:pPr>
                                    <w:pStyle w:val="9"/>
                                    <w:spacing w:before="37" w:line="240" w:lineRule="auto"/>
                                    <w:ind w:left="90"/>
                                    <w:rPr>
                                      <w:sz w:val="12"/>
                                    </w:rPr>
                                  </w:pPr>
                                  <w:r>
                                    <w:rPr>
                                      <w:spacing w:val="-2"/>
                                      <w:w w:val="115"/>
                                      <w:sz w:val="12"/>
                                    </w:rPr>
                                    <w:t>Dataset</w:t>
                                  </w:r>
                                </w:p>
                              </w:tc>
                              <w:tc>
                                <w:tcPr>
                                  <w:tcW w:w="1163" w:type="dxa"/>
                                  <w:tcBorders>
                                    <w:top w:val="single" w:color="000000" w:sz="4" w:space="0"/>
                                    <w:bottom w:val="single" w:color="000000" w:sz="4" w:space="0"/>
                                  </w:tcBorders>
                                </w:tcPr>
                                <w:p w14:paraId="01363D91">
                                  <w:pPr>
                                    <w:pStyle w:val="9"/>
                                    <w:spacing w:before="37" w:line="240" w:lineRule="auto"/>
                                    <w:ind w:left="383"/>
                                    <w:rPr>
                                      <w:sz w:val="12"/>
                                    </w:rPr>
                                  </w:pPr>
                                  <w:r>
                                    <w:rPr>
                                      <w:spacing w:val="-5"/>
                                      <w:sz w:val="12"/>
                                    </w:rPr>
                                    <w:t>ECF</w:t>
                                  </w:r>
                                </w:p>
                              </w:tc>
                              <w:tc>
                                <w:tcPr>
                                  <w:tcW w:w="1067" w:type="dxa"/>
                                  <w:tcBorders>
                                    <w:top w:val="single" w:color="000000" w:sz="4" w:space="0"/>
                                    <w:bottom w:val="single" w:color="000000" w:sz="4" w:space="0"/>
                                  </w:tcBorders>
                                </w:tcPr>
                                <w:p w14:paraId="21FED425">
                                  <w:pPr>
                                    <w:pStyle w:val="9"/>
                                    <w:spacing w:before="37" w:line="240" w:lineRule="auto"/>
                                    <w:ind w:left="382"/>
                                    <w:rPr>
                                      <w:sz w:val="12"/>
                                    </w:rPr>
                                  </w:pPr>
                                  <w:r>
                                    <w:rPr>
                                      <w:spacing w:val="-2"/>
                                      <w:w w:val="105"/>
                                      <w:sz w:val="12"/>
                                    </w:rPr>
                                    <w:t>ConvECPE</w:t>
                                  </w:r>
                                </w:p>
                              </w:tc>
                            </w:tr>
                            <w:tr w14:paraId="4B68C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1933" w:type="dxa"/>
                                  <w:tcBorders>
                                    <w:top w:val="single" w:color="000000" w:sz="4" w:space="0"/>
                                  </w:tcBorders>
                                </w:tcPr>
                                <w:p w14:paraId="75E89D4B">
                                  <w:pPr>
                                    <w:pStyle w:val="9"/>
                                    <w:spacing w:before="37"/>
                                    <w:ind w:left="90"/>
                                    <w:rPr>
                                      <w:sz w:val="12"/>
                                    </w:rPr>
                                  </w:pPr>
                                  <w:r>
                                    <w:rPr>
                                      <w:spacing w:val="-2"/>
                                      <w:w w:val="115"/>
                                      <w:sz w:val="12"/>
                                    </w:rPr>
                                    <w:t>Conversations</w:t>
                                  </w:r>
                                </w:p>
                              </w:tc>
                              <w:tc>
                                <w:tcPr>
                                  <w:tcW w:w="1163" w:type="dxa"/>
                                  <w:tcBorders>
                                    <w:top w:val="single" w:color="000000" w:sz="4" w:space="0"/>
                                  </w:tcBorders>
                                </w:tcPr>
                                <w:p w14:paraId="568A0C62">
                                  <w:pPr>
                                    <w:pStyle w:val="9"/>
                                    <w:spacing w:before="37"/>
                                    <w:ind w:left="383"/>
                                    <w:rPr>
                                      <w:sz w:val="12"/>
                                    </w:rPr>
                                  </w:pPr>
                                  <w:r>
                                    <w:rPr>
                                      <w:spacing w:val="-2"/>
                                      <w:w w:val="120"/>
                                      <w:sz w:val="12"/>
                                    </w:rPr>
                                    <w:t>1,374</w:t>
                                  </w:r>
                                </w:p>
                              </w:tc>
                              <w:tc>
                                <w:tcPr>
                                  <w:tcW w:w="1067" w:type="dxa"/>
                                  <w:tcBorders>
                                    <w:top w:val="single" w:color="000000" w:sz="4" w:space="0"/>
                                  </w:tcBorders>
                                </w:tcPr>
                                <w:p w14:paraId="6DDC8E7A">
                                  <w:pPr>
                                    <w:pStyle w:val="9"/>
                                    <w:spacing w:before="37"/>
                                    <w:ind w:left="382"/>
                                    <w:rPr>
                                      <w:sz w:val="12"/>
                                    </w:rPr>
                                  </w:pPr>
                                  <w:r>
                                    <w:rPr>
                                      <w:spacing w:val="-5"/>
                                      <w:w w:val="120"/>
                                      <w:sz w:val="12"/>
                                    </w:rPr>
                                    <w:t>151</w:t>
                                  </w:r>
                                </w:p>
                              </w:tc>
                            </w:tr>
                            <w:tr w14:paraId="19F72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7046909C">
                                  <w:pPr>
                                    <w:pStyle w:val="9"/>
                                    <w:ind w:left="90"/>
                                    <w:rPr>
                                      <w:sz w:val="12"/>
                                    </w:rPr>
                                  </w:pPr>
                                  <w:r>
                                    <w:rPr>
                                      <w:spacing w:val="-2"/>
                                      <w:w w:val="115"/>
                                      <w:sz w:val="12"/>
                                    </w:rPr>
                                    <w:t>Utterances</w:t>
                                  </w:r>
                                </w:p>
                              </w:tc>
                              <w:tc>
                                <w:tcPr>
                                  <w:tcW w:w="1163" w:type="dxa"/>
                                </w:tcPr>
                                <w:p w14:paraId="04FFC2A7">
                                  <w:pPr>
                                    <w:pStyle w:val="9"/>
                                    <w:ind w:left="383"/>
                                    <w:rPr>
                                      <w:sz w:val="12"/>
                                    </w:rPr>
                                  </w:pPr>
                                  <w:r>
                                    <w:rPr>
                                      <w:spacing w:val="-2"/>
                                      <w:w w:val="120"/>
                                      <w:sz w:val="12"/>
                                    </w:rPr>
                                    <w:t>13,619</w:t>
                                  </w:r>
                                </w:p>
                              </w:tc>
                              <w:tc>
                                <w:tcPr>
                                  <w:tcW w:w="1067" w:type="dxa"/>
                                </w:tcPr>
                                <w:p w14:paraId="0DB3849A">
                                  <w:pPr>
                                    <w:pStyle w:val="9"/>
                                    <w:ind w:left="382"/>
                                    <w:rPr>
                                      <w:sz w:val="12"/>
                                    </w:rPr>
                                  </w:pPr>
                                  <w:r>
                                    <w:rPr>
                                      <w:spacing w:val="-2"/>
                                      <w:w w:val="120"/>
                                      <w:sz w:val="12"/>
                                    </w:rPr>
                                    <w:t>7,433</w:t>
                                  </w:r>
                                </w:p>
                              </w:tc>
                            </w:tr>
                            <w:tr w14:paraId="573E2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202E1D18">
                                  <w:pPr>
                                    <w:pStyle w:val="9"/>
                                    <w:ind w:left="90"/>
                                    <w:rPr>
                                      <w:sz w:val="12"/>
                                    </w:rPr>
                                  </w:pPr>
                                  <w:r>
                                    <w:rPr>
                                      <w:w w:val="110"/>
                                      <w:sz w:val="12"/>
                                    </w:rPr>
                                    <w:t>E–C</w:t>
                                  </w:r>
                                  <w:r>
                                    <w:rPr>
                                      <w:spacing w:val="2"/>
                                      <w:w w:val="110"/>
                                      <w:sz w:val="12"/>
                                    </w:rPr>
                                    <w:t xml:space="preserve"> </w:t>
                                  </w:r>
                                  <w:r>
                                    <w:rPr>
                                      <w:spacing w:val="-2"/>
                                      <w:w w:val="110"/>
                                      <w:sz w:val="12"/>
                                    </w:rPr>
                                    <w:t>pairs</w:t>
                                  </w:r>
                                </w:p>
                              </w:tc>
                              <w:tc>
                                <w:tcPr>
                                  <w:tcW w:w="1163" w:type="dxa"/>
                                </w:tcPr>
                                <w:p w14:paraId="01FFC1E0">
                                  <w:pPr>
                                    <w:pStyle w:val="9"/>
                                    <w:ind w:left="383"/>
                                    <w:rPr>
                                      <w:sz w:val="12"/>
                                    </w:rPr>
                                  </w:pPr>
                                  <w:r>
                                    <w:rPr>
                                      <w:spacing w:val="-2"/>
                                      <w:w w:val="120"/>
                                      <w:sz w:val="12"/>
                                    </w:rPr>
                                    <w:t>9,794</w:t>
                                  </w:r>
                                </w:p>
                              </w:tc>
                              <w:tc>
                                <w:tcPr>
                                  <w:tcW w:w="1067" w:type="dxa"/>
                                </w:tcPr>
                                <w:p w14:paraId="77190319">
                                  <w:pPr>
                                    <w:pStyle w:val="9"/>
                                    <w:ind w:left="382"/>
                                    <w:rPr>
                                      <w:sz w:val="12"/>
                                    </w:rPr>
                                  </w:pPr>
                                  <w:r>
                                    <w:rPr>
                                      <w:spacing w:val="-2"/>
                                      <w:w w:val="120"/>
                                      <w:sz w:val="12"/>
                                    </w:rPr>
                                    <w:t>9,473</w:t>
                                  </w:r>
                                </w:p>
                              </w:tc>
                            </w:tr>
                            <w:tr w14:paraId="16C17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5789095C">
                                  <w:pPr>
                                    <w:pStyle w:val="9"/>
                                    <w:ind w:left="90"/>
                                    <w:rPr>
                                      <w:sz w:val="12"/>
                                    </w:rPr>
                                  </w:pPr>
                                  <w:r>
                                    <w:rPr>
                                      <w:w w:val="115"/>
                                      <w:sz w:val="12"/>
                                    </w:rPr>
                                    <w:t>E–C</w:t>
                                  </w:r>
                                  <w:r>
                                    <w:rPr>
                                      <w:spacing w:val="14"/>
                                      <w:w w:val="115"/>
                                      <w:sz w:val="12"/>
                                    </w:rPr>
                                    <w:t xml:space="preserve"> </w:t>
                                  </w:r>
                                  <w:r>
                                    <w:rPr>
                                      <w:w w:val="115"/>
                                      <w:sz w:val="12"/>
                                    </w:rPr>
                                    <w:t>pairs</w:t>
                                  </w:r>
                                  <w:r>
                                    <w:rPr>
                                      <w:spacing w:val="14"/>
                                      <w:w w:val="115"/>
                                      <w:sz w:val="12"/>
                                    </w:rPr>
                                    <w:t xml:space="preserve"> </w:t>
                                  </w:r>
                                  <w:r>
                                    <w:rPr>
                                      <w:w w:val="115"/>
                                      <w:sz w:val="12"/>
                                    </w:rPr>
                                    <w:t>w</w:t>
                                  </w:r>
                                  <w:r>
                                    <w:rPr>
                                      <w:spacing w:val="14"/>
                                      <w:w w:val="115"/>
                                      <w:sz w:val="12"/>
                                    </w:rPr>
                                    <w:t xml:space="preserve"> </w:t>
                                  </w:r>
                                  <w:r>
                                    <w:rPr>
                                      <w:w w:val="115"/>
                                      <w:sz w:val="12"/>
                                    </w:rPr>
                                    <w:t>one</w:t>
                                  </w:r>
                                  <w:r>
                                    <w:rPr>
                                      <w:spacing w:val="14"/>
                                      <w:w w:val="115"/>
                                      <w:sz w:val="12"/>
                                    </w:rPr>
                                    <w:t xml:space="preserve"> </w:t>
                                  </w:r>
                                  <w:r>
                                    <w:rPr>
                                      <w:spacing w:val="-2"/>
                                      <w:w w:val="115"/>
                                      <w:sz w:val="12"/>
                                    </w:rPr>
                                    <w:t>cause</w:t>
                                  </w:r>
                                </w:p>
                              </w:tc>
                              <w:tc>
                                <w:tcPr>
                                  <w:tcW w:w="1163" w:type="dxa"/>
                                </w:tcPr>
                                <w:p w14:paraId="5326E78C">
                                  <w:pPr>
                                    <w:pStyle w:val="9"/>
                                    <w:ind w:left="383"/>
                                    <w:rPr>
                                      <w:sz w:val="12"/>
                                    </w:rPr>
                                  </w:pPr>
                                  <w:r>
                                    <w:rPr>
                                      <w:spacing w:val="-2"/>
                                      <w:w w:val="120"/>
                                      <w:sz w:val="12"/>
                                    </w:rPr>
                                    <w:t>4,914</w:t>
                                  </w:r>
                                </w:p>
                              </w:tc>
                              <w:tc>
                                <w:tcPr>
                                  <w:tcW w:w="1067" w:type="dxa"/>
                                </w:tcPr>
                                <w:p w14:paraId="23C2CACF">
                                  <w:pPr>
                                    <w:pStyle w:val="9"/>
                                    <w:ind w:left="382"/>
                                    <w:rPr>
                                      <w:sz w:val="12"/>
                                    </w:rPr>
                                  </w:pPr>
                                  <w:r>
                                    <w:rPr>
                                      <w:spacing w:val="-2"/>
                                      <w:w w:val="120"/>
                                      <w:sz w:val="12"/>
                                    </w:rPr>
                                    <w:t>2,797</w:t>
                                  </w:r>
                                </w:p>
                              </w:tc>
                            </w:tr>
                            <w:tr w14:paraId="57432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0CB3C0EE">
                                  <w:pPr>
                                    <w:pStyle w:val="9"/>
                                    <w:ind w:left="90"/>
                                    <w:rPr>
                                      <w:sz w:val="12"/>
                                    </w:rPr>
                                  </w:pPr>
                                  <w:r>
                                    <w:rPr>
                                      <w:w w:val="115"/>
                                      <w:sz w:val="12"/>
                                    </w:rPr>
                                    <w:t>E–C</w:t>
                                  </w:r>
                                  <w:r>
                                    <w:rPr>
                                      <w:spacing w:val="14"/>
                                      <w:w w:val="115"/>
                                      <w:sz w:val="12"/>
                                    </w:rPr>
                                    <w:t xml:space="preserve"> </w:t>
                                  </w:r>
                                  <w:r>
                                    <w:rPr>
                                      <w:w w:val="115"/>
                                      <w:sz w:val="12"/>
                                    </w:rPr>
                                    <w:t>pairs</w:t>
                                  </w:r>
                                  <w:r>
                                    <w:rPr>
                                      <w:spacing w:val="15"/>
                                      <w:w w:val="115"/>
                                      <w:sz w:val="12"/>
                                    </w:rPr>
                                    <w:t xml:space="preserve"> </w:t>
                                  </w:r>
                                  <w:r>
                                    <w:rPr>
                                      <w:w w:val="115"/>
                                      <w:sz w:val="12"/>
                                    </w:rPr>
                                    <w:t>w</w:t>
                                  </w:r>
                                  <w:r>
                                    <w:rPr>
                                      <w:spacing w:val="15"/>
                                      <w:w w:val="115"/>
                                      <w:sz w:val="12"/>
                                    </w:rPr>
                                    <w:t xml:space="preserve"> </w:t>
                                  </w:r>
                                  <w:r>
                                    <w:rPr>
                                      <w:w w:val="115"/>
                                      <w:sz w:val="12"/>
                                    </w:rPr>
                                    <w:t>two</w:t>
                                  </w:r>
                                  <w:r>
                                    <w:rPr>
                                      <w:spacing w:val="14"/>
                                      <w:w w:val="115"/>
                                      <w:sz w:val="12"/>
                                    </w:rPr>
                                    <w:t xml:space="preserve"> </w:t>
                                  </w:r>
                                  <w:r>
                                    <w:rPr>
                                      <w:spacing w:val="-2"/>
                                      <w:w w:val="115"/>
                                      <w:sz w:val="12"/>
                                    </w:rPr>
                                    <w:t>causes</w:t>
                                  </w:r>
                                </w:p>
                              </w:tc>
                              <w:tc>
                                <w:tcPr>
                                  <w:tcW w:w="1163" w:type="dxa"/>
                                </w:tcPr>
                                <w:p w14:paraId="3DC7A47C">
                                  <w:pPr>
                                    <w:pStyle w:val="9"/>
                                    <w:ind w:left="383"/>
                                    <w:rPr>
                                      <w:sz w:val="12"/>
                                    </w:rPr>
                                  </w:pPr>
                                  <w:r>
                                    <w:rPr>
                                      <w:spacing w:val="-2"/>
                                      <w:w w:val="120"/>
                                      <w:sz w:val="12"/>
                                    </w:rPr>
                                    <w:t>1,724</w:t>
                                  </w:r>
                                </w:p>
                              </w:tc>
                              <w:tc>
                                <w:tcPr>
                                  <w:tcW w:w="1067" w:type="dxa"/>
                                </w:tcPr>
                                <w:p w14:paraId="2721489D">
                                  <w:pPr>
                                    <w:pStyle w:val="9"/>
                                    <w:ind w:left="382"/>
                                    <w:rPr>
                                      <w:sz w:val="12"/>
                                    </w:rPr>
                                  </w:pPr>
                                  <w:r>
                                    <w:rPr>
                                      <w:spacing w:val="-2"/>
                                      <w:w w:val="120"/>
                                      <w:sz w:val="12"/>
                                    </w:rPr>
                                    <w:t>2,108</w:t>
                                  </w:r>
                                </w:p>
                              </w:tc>
                            </w:tr>
                            <w:tr w14:paraId="1394D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4ED1DFF9">
                                  <w:pPr>
                                    <w:pStyle w:val="9"/>
                                    <w:ind w:left="90"/>
                                    <w:rPr>
                                      <w:sz w:val="12"/>
                                    </w:rPr>
                                  </w:pPr>
                                  <w:r>
                                    <w:rPr>
                                      <w:w w:val="115"/>
                                      <w:sz w:val="12"/>
                                    </w:rPr>
                                    <w:t>E–C</w:t>
                                  </w:r>
                                  <w:r>
                                    <w:rPr>
                                      <w:spacing w:val="16"/>
                                      <w:w w:val="115"/>
                                      <w:sz w:val="12"/>
                                    </w:rPr>
                                    <w:t xml:space="preserve"> </w:t>
                                  </w:r>
                                  <w:r>
                                    <w:rPr>
                                      <w:w w:val="115"/>
                                      <w:sz w:val="12"/>
                                    </w:rPr>
                                    <w:t>pairs</w:t>
                                  </w:r>
                                  <w:r>
                                    <w:rPr>
                                      <w:spacing w:val="17"/>
                                      <w:w w:val="115"/>
                                      <w:sz w:val="12"/>
                                    </w:rPr>
                                    <w:t xml:space="preserve"> </w:t>
                                  </w:r>
                                  <w:r>
                                    <w:rPr>
                                      <w:w w:val="115"/>
                                      <w:sz w:val="12"/>
                                    </w:rPr>
                                    <w:t>w</w:t>
                                  </w:r>
                                  <w:r>
                                    <w:rPr>
                                      <w:spacing w:val="17"/>
                                      <w:w w:val="115"/>
                                      <w:sz w:val="12"/>
                                    </w:rPr>
                                    <w:t xml:space="preserve"> </w:t>
                                  </w:r>
                                  <w:r>
                                    <w:rPr>
                                      <w:w w:val="115"/>
                                      <w:sz w:val="12"/>
                                    </w:rPr>
                                    <w:t>three</w:t>
                                  </w:r>
                                  <w:r>
                                    <w:rPr>
                                      <w:spacing w:val="17"/>
                                      <w:w w:val="115"/>
                                      <w:sz w:val="12"/>
                                    </w:rPr>
                                    <w:t xml:space="preserve"> </w:t>
                                  </w:r>
                                  <w:r>
                                    <w:rPr>
                                      <w:spacing w:val="-2"/>
                                      <w:w w:val="115"/>
                                      <w:sz w:val="12"/>
                                    </w:rPr>
                                    <w:t>causes</w:t>
                                  </w:r>
                                </w:p>
                              </w:tc>
                              <w:tc>
                                <w:tcPr>
                                  <w:tcW w:w="1163" w:type="dxa"/>
                                </w:tcPr>
                                <w:p w14:paraId="738BC8C8">
                                  <w:pPr>
                                    <w:pStyle w:val="9"/>
                                    <w:ind w:left="383"/>
                                    <w:rPr>
                                      <w:sz w:val="12"/>
                                    </w:rPr>
                                  </w:pPr>
                                  <w:r>
                                    <w:rPr>
                                      <w:spacing w:val="-5"/>
                                      <w:w w:val="120"/>
                                      <w:sz w:val="12"/>
                                    </w:rPr>
                                    <w:t>354</w:t>
                                  </w:r>
                                </w:p>
                              </w:tc>
                              <w:tc>
                                <w:tcPr>
                                  <w:tcW w:w="1067" w:type="dxa"/>
                                </w:tcPr>
                                <w:p w14:paraId="2C3B3B96">
                                  <w:pPr>
                                    <w:pStyle w:val="9"/>
                                    <w:ind w:left="382"/>
                                    <w:rPr>
                                      <w:sz w:val="12"/>
                                    </w:rPr>
                                  </w:pPr>
                                  <w:r>
                                    <w:rPr>
                                      <w:spacing w:val="-5"/>
                                      <w:w w:val="120"/>
                                      <w:sz w:val="12"/>
                                    </w:rPr>
                                    <w:t>820</w:t>
                                  </w:r>
                                </w:p>
                              </w:tc>
                            </w:tr>
                            <w:tr w14:paraId="6B8C2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4FB2B98F">
                                  <w:pPr>
                                    <w:pStyle w:val="9"/>
                                    <w:ind w:left="90"/>
                                    <w:rPr>
                                      <w:sz w:val="12"/>
                                    </w:rPr>
                                  </w:pPr>
                                  <w:r>
                                    <w:rPr>
                                      <w:w w:val="115"/>
                                      <w:sz w:val="12"/>
                                    </w:rPr>
                                    <w:t>Training</w:t>
                                  </w:r>
                                  <w:r>
                                    <w:rPr>
                                      <w:spacing w:val="22"/>
                                      <w:w w:val="115"/>
                                      <w:sz w:val="12"/>
                                    </w:rPr>
                                    <w:t xml:space="preserve"> </w:t>
                                  </w:r>
                                  <w:r>
                                    <w:rPr>
                                      <w:spacing w:val="-5"/>
                                      <w:w w:val="115"/>
                                      <w:sz w:val="12"/>
                                    </w:rPr>
                                    <w:t>set</w:t>
                                  </w:r>
                                </w:p>
                              </w:tc>
                              <w:tc>
                                <w:tcPr>
                                  <w:tcW w:w="1163" w:type="dxa"/>
                                </w:tcPr>
                                <w:p w14:paraId="303A3144">
                                  <w:pPr>
                                    <w:pStyle w:val="9"/>
                                    <w:ind w:left="383"/>
                                    <w:rPr>
                                      <w:sz w:val="12"/>
                                    </w:rPr>
                                  </w:pPr>
                                  <w:r>
                                    <w:rPr>
                                      <w:spacing w:val="-2"/>
                                      <w:w w:val="120"/>
                                      <w:sz w:val="12"/>
                                    </w:rPr>
                                    <w:t>9,666</w:t>
                                  </w:r>
                                </w:p>
                              </w:tc>
                              <w:tc>
                                <w:tcPr>
                                  <w:tcW w:w="1067" w:type="dxa"/>
                                </w:tcPr>
                                <w:p w14:paraId="3304D243">
                                  <w:pPr>
                                    <w:pStyle w:val="9"/>
                                    <w:ind w:left="382"/>
                                    <w:rPr>
                                      <w:sz w:val="12"/>
                                    </w:rPr>
                                  </w:pPr>
                                  <w:r>
                                    <w:rPr>
                                      <w:spacing w:val="-2"/>
                                      <w:w w:val="120"/>
                                      <w:sz w:val="12"/>
                                    </w:rPr>
                                    <w:t>5,810</w:t>
                                  </w:r>
                                </w:p>
                              </w:tc>
                            </w:tr>
                            <w:tr w14:paraId="7CBA1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353BA327">
                                  <w:pPr>
                                    <w:pStyle w:val="9"/>
                                    <w:ind w:left="90"/>
                                    <w:rPr>
                                      <w:sz w:val="12"/>
                                    </w:rPr>
                                  </w:pPr>
                                  <w:r>
                                    <w:rPr>
                                      <w:w w:val="115"/>
                                      <w:sz w:val="12"/>
                                    </w:rPr>
                                    <w:t>Validation</w:t>
                                  </w:r>
                                  <w:r>
                                    <w:rPr>
                                      <w:spacing w:val="18"/>
                                      <w:w w:val="115"/>
                                      <w:sz w:val="12"/>
                                    </w:rPr>
                                    <w:t xml:space="preserve"> </w:t>
                                  </w:r>
                                  <w:r>
                                    <w:rPr>
                                      <w:spacing w:val="-5"/>
                                      <w:w w:val="115"/>
                                      <w:sz w:val="12"/>
                                    </w:rPr>
                                    <w:t>set</w:t>
                                  </w:r>
                                </w:p>
                              </w:tc>
                              <w:tc>
                                <w:tcPr>
                                  <w:tcW w:w="1163" w:type="dxa"/>
                                </w:tcPr>
                                <w:p w14:paraId="42A5422F">
                                  <w:pPr>
                                    <w:pStyle w:val="9"/>
                                    <w:ind w:left="383"/>
                                    <w:rPr>
                                      <w:sz w:val="12"/>
                                    </w:rPr>
                                  </w:pPr>
                                  <w:r>
                                    <w:rPr>
                                      <w:spacing w:val="-2"/>
                                      <w:w w:val="120"/>
                                      <w:sz w:val="12"/>
                                    </w:rPr>
                                    <w:t>1,087</w:t>
                                  </w:r>
                                </w:p>
                              </w:tc>
                              <w:tc>
                                <w:tcPr>
                                  <w:tcW w:w="1067" w:type="dxa"/>
                                </w:tcPr>
                                <w:p w14:paraId="65E76EC4">
                                  <w:pPr>
                                    <w:pStyle w:val="9"/>
                                    <w:ind w:left="382"/>
                                    <w:rPr>
                                      <w:sz w:val="12"/>
                                    </w:rPr>
                                  </w:pPr>
                                  <w:r>
                                    <w:rPr>
                                      <w:spacing w:val="-10"/>
                                      <w:w w:val="120"/>
                                      <w:sz w:val="12"/>
                                    </w:rPr>
                                    <w:t>0</w:t>
                                  </w:r>
                                </w:p>
                              </w:tc>
                            </w:tr>
                            <w:tr w14:paraId="193CA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933" w:type="dxa"/>
                                  <w:tcBorders>
                                    <w:bottom w:val="single" w:color="000000" w:sz="4" w:space="0"/>
                                  </w:tcBorders>
                                </w:tcPr>
                                <w:p w14:paraId="289BDA96">
                                  <w:pPr>
                                    <w:pStyle w:val="9"/>
                                    <w:spacing w:line="240" w:lineRule="auto"/>
                                    <w:ind w:left="90"/>
                                    <w:rPr>
                                      <w:sz w:val="12"/>
                                    </w:rPr>
                                  </w:pPr>
                                  <w:r>
                                    <w:rPr>
                                      <w:w w:val="115"/>
                                      <w:sz w:val="12"/>
                                    </w:rPr>
                                    <w:t>Test</w:t>
                                  </w:r>
                                  <w:r>
                                    <w:rPr>
                                      <w:spacing w:val="12"/>
                                      <w:w w:val="115"/>
                                      <w:sz w:val="12"/>
                                    </w:rPr>
                                    <w:t xml:space="preserve"> </w:t>
                                  </w:r>
                                  <w:r>
                                    <w:rPr>
                                      <w:spacing w:val="-5"/>
                                      <w:w w:val="115"/>
                                      <w:sz w:val="12"/>
                                    </w:rPr>
                                    <w:t>set</w:t>
                                  </w:r>
                                </w:p>
                              </w:tc>
                              <w:tc>
                                <w:tcPr>
                                  <w:tcW w:w="1163" w:type="dxa"/>
                                  <w:tcBorders>
                                    <w:bottom w:val="single" w:color="000000" w:sz="4" w:space="0"/>
                                  </w:tcBorders>
                                </w:tcPr>
                                <w:p w14:paraId="6B8950E2">
                                  <w:pPr>
                                    <w:pStyle w:val="9"/>
                                    <w:spacing w:line="240" w:lineRule="auto"/>
                                    <w:ind w:left="383"/>
                                    <w:rPr>
                                      <w:sz w:val="12"/>
                                    </w:rPr>
                                  </w:pPr>
                                  <w:r>
                                    <w:rPr>
                                      <w:spacing w:val="-2"/>
                                      <w:w w:val="120"/>
                                      <w:sz w:val="12"/>
                                    </w:rPr>
                                    <w:t>2,566</w:t>
                                  </w:r>
                                </w:p>
                              </w:tc>
                              <w:tc>
                                <w:tcPr>
                                  <w:tcW w:w="1067" w:type="dxa"/>
                                  <w:tcBorders>
                                    <w:bottom w:val="single" w:color="000000" w:sz="4" w:space="0"/>
                                  </w:tcBorders>
                                </w:tcPr>
                                <w:p w14:paraId="210847E0">
                                  <w:pPr>
                                    <w:pStyle w:val="9"/>
                                    <w:spacing w:line="240" w:lineRule="auto"/>
                                    <w:ind w:left="382"/>
                                    <w:rPr>
                                      <w:sz w:val="12"/>
                                    </w:rPr>
                                  </w:pPr>
                                  <w:r>
                                    <w:rPr>
                                      <w:spacing w:val="-2"/>
                                      <w:w w:val="120"/>
                                      <w:sz w:val="12"/>
                                    </w:rPr>
                                    <w:t>1,623</w:t>
                                  </w:r>
                                </w:p>
                              </w:tc>
                            </w:tr>
                          </w:tbl>
                          <w:p w14:paraId="7648A892">
                            <w:pPr>
                              <w:pStyle w:val="3"/>
                            </w:pPr>
                          </w:p>
                        </w:txbxContent>
                      </wps:txbx>
                      <wps:bodyPr wrap="square" lIns="0" tIns="0" rIns="0" bIns="0" rtlCol="0">
                        <a:noAutofit/>
                      </wps:bodyPr>
                    </wps:wsp>
                  </a:graphicData>
                </a:graphic>
              </wp:anchor>
            </w:drawing>
          </mc:Choice>
          <mc:Fallback>
            <w:pict>
              <v:shape id="Textbox 274" o:spid="_x0000_s1026" o:spt="202" type="#_x0000_t202" style="position:absolute;left:0pt;margin-left:325.1pt;margin-top:11.15pt;height:92.6pt;width:214.05pt;mso-position-horizontal-relative:page;z-index:251684864;mso-width-relative:page;mso-height-relative:page;" filled="f" stroked="f" coordsize="21600,21600" o:gfxdata="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R4M7Y2QAAAAsBAAAPAAAAAAAAAAEAIAAAACIAAABkcnMvZG93bnJldi54bWxQSwECFAAU&#10;AAAACACHTuJADGAztLcBAAB5AwAADgAAAAAAAAABACAAAAAoAQAAZHJzL2Uyb0RvYy54bWxQSwUG&#10;AAAAAAYABgBZAQAAUQUAAAAA&#10;">
                <v:fill on="f" focussize="0,0"/>
                <v:stroke on="f"/>
                <v:imagedata o:title=""/>
                <o:lock v:ext="edit" aspectratio="f"/>
                <v:textbox inset="0mm,0mm,0mm,0mm">
                  <w:txbxContent>
                    <w:tbl>
                      <w:tblPr>
                        <w:tblStyle w:val="5"/>
                        <w:tblW w:w="0" w:type="auto"/>
                        <w:tblInd w:w="6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33"/>
                        <w:gridCol w:w="1163"/>
                        <w:gridCol w:w="1067"/>
                      </w:tblGrid>
                      <w:tr w14:paraId="587CB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1933" w:type="dxa"/>
                            <w:tcBorders>
                              <w:top w:val="single" w:color="000000" w:sz="4" w:space="0"/>
                              <w:bottom w:val="single" w:color="000000" w:sz="4" w:space="0"/>
                            </w:tcBorders>
                          </w:tcPr>
                          <w:p w14:paraId="02F91FC5">
                            <w:pPr>
                              <w:pStyle w:val="9"/>
                              <w:spacing w:before="37" w:line="240" w:lineRule="auto"/>
                              <w:ind w:left="90"/>
                              <w:rPr>
                                <w:sz w:val="12"/>
                              </w:rPr>
                            </w:pPr>
                            <w:r>
                              <w:rPr>
                                <w:spacing w:val="-2"/>
                                <w:w w:val="115"/>
                                <w:sz w:val="12"/>
                              </w:rPr>
                              <w:t>Dataset</w:t>
                            </w:r>
                          </w:p>
                        </w:tc>
                        <w:tc>
                          <w:tcPr>
                            <w:tcW w:w="1163" w:type="dxa"/>
                            <w:tcBorders>
                              <w:top w:val="single" w:color="000000" w:sz="4" w:space="0"/>
                              <w:bottom w:val="single" w:color="000000" w:sz="4" w:space="0"/>
                            </w:tcBorders>
                          </w:tcPr>
                          <w:p w14:paraId="01363D91">
                            <w:pPr>
                              <w:pStyle w:val="9"/>
                              <w:spacing w:before="37" w:line="240" w:lineRule="auto"/>
                              <w:ind w:left="383"/>
                              <w:rPr>
                                <w:sz w:val="12"/>
                              </w:rPr>
                            </w:pPr>
                            <w:r>
                              <w:rPr>
                                <w:spacing w:val="-5"/>
                                <w:sz w:val="12"/>
                              </w:rPr>
                              <w:t>ECF</w:t>
                            </w:r>
                          </w:p>
                        </w:tc>
                        <w:tc>
                          <w:tcPr>
                            <w:tcW w:w="1067" w:type="dxa"/>
                            <w:tcBorders>
                              <w:top w:val="single" w:color="000000" w:sz="4" w:space="0"/>
                              <w:bottom w:val="single" w:color="000000" w:sz="4" w:space="0"/>
                            </w:tcBorders>
                          </w:tcPr>
                          <w:p w14:paraId="21FED425">
                            <w:pPr>
                              <w:pStyle w:val="9"/>
                              <w:spacing w:before="37" w:line="240" w:lineRule="auto"/>
                              <w:ind w:left="382"/>
                              <w:rPr>
                                <w:sz w:val="12"/>
                              </w:rPr>
                            </w:pPr>
                            <w:r>
                              <w:rPr>
                                <w:spacing w:val="-2"/>
                                <w:w w:val="105"/>
                                <w:sz w:val="12"/>
                              </w:rPr>
                              <w:t>ConvECPE</w:t>
                            </w:r>
                          </w:p>
                        </w:tc>
                      </w:tr>
                      <w:tr w14:paraId="4B68C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1933" w:type="dxa"/>
                            <w:tcBorders>
                              <w:top w:val="single" w:color="000000" w:sz="4" w:space="0"/>
                            </w:tcBorders>
                          </w:tcPr>
                          <w:p w14:paraId="75E89D4B">
                            <w:pPr>
                              <w:pStyle w:val="9"/>
                              <w:spacing w:before="37"/>
                              <w:ind w:left="90"/>
                              <w:rPr>
                                <w:sz w:val="12"/>
                              </w:rPr>
                            </w:pPr>
                            <w:r>
                              <w:rPr>
                                <w:spacing w:val="-2"/>
                                <w:w w:val="115"/>
                                <w:sz w:val="12"/>
                              </w:rPr>
                              <w:t>Conversations</w:t>
                            </w:r>
                          </w:p>
                        </w:tc>
                        <w:tc>
                          <w:tcPr>
                            <w:tcW w:w="1163" w:type="dxa"/>
                            <w:tcBorders>
                              <w:top w:val="single" w:color="000000" w:sz="4" w:space="0"/>
                            </w:tcBorders>
                          </w:tcPr>
                          <w:p w14:paraId="568A0C62">
                            <w:pPr>
                              <w:pStyle w:val="9"/>
                              <w:spacing w:before="37"/>
                              <w:ind w:left="383"/>
                              <w:rPr>
                                <w:sz w:val="12"/>
                              </w:rPr>
                            </w:pPr>
                            <w:r>
                              <w:rPr>
                                <w:spacing w:val="-2"/>
                                <w:w w:val="120"/>
                                <w:sz w:val="12"/>
                              </w:rPr>
                              <w:t>1,374</w:t>
                            </w:r>
                          </w:p>
                        </w:tc>
                        <w:tc>
                          <w:tcPr>
                            <w:tcW w:w="1067" w:type="dxa"/>
                            <w:tcBorders>
                              <w:top w:val="single" w:color="000000" w:sz="4" w:space="0"/>
                            </w:tcBorders>
                          </w:tcPr>
                          <w:p w14:paraId="6DDC8E7A">
                            <w:pPr>
                              <w:pStyle w:val="9"/>
                              <w:spacing w:before="37"/>
                              <w:ind w:left="382"/>
                              <w:rPr>
                                <w:sz w:val="12"/>
                              </w:rPr>
                            </w:pPr>
                            <w:r>
                              <w:rPr>
                                <w:spacing w:val="-5"/>
                                <w:w w:val="120"/>
                                <w:sz w:val="12"/>
                              </w:rPr>
                              <w:t>151</w:t>
                            </w:r>
                          </w:p>
                        </w:tc>
                      </w:tr>
                      <w:tr w14:paraId="19F722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7046909C">
                            <w:pPr>
                              <w:pStyle w:val="9"/>
                              <w:ind w:left="90"/>
                              <w:rPr>
                                <w:sz w:val="12"/>
                              </w:rPr>
                            </w:pPr>
                            <w:r>
                              <w:rPr>
                                <w:spacing w:val="-2"/>
                                <w:w w:val="115"/>
                                <w:sz w:val="12"/>
                              </w:rPr>
                              <w:t>Utterances</w:t>
                            </w:r>
                          </w:p>
                        </w:tc>
                        <w:tc>
                          <w:tcPr>
                            <w:tcW w:w="1163" w:type="dxa"/>
                          </w:tcPr>
                          <w:p w14:paraId="04FFC2A7">
                            <w:pPr>
                              <w:pStyle w:val="9"/>
                              <w:ind w:left="383"/>
                              <w:rPr>
                                <w:sz w:val="12"/>
                              </w:rPr>
                            </w:pPr>
                            <w:r>
                              <w:rPr>
                                <w:spacing w:val="-2"/>
                                <w:w w:val="120"/>
                                <w:sz w:val="12"/>
                              </w:rPr>
                              <w:t>13,619</w:t>
                            </w:r>
                          </w:p>
                        </w:tc>
                        <w:tc>
                          <w:tcPr>
                            <w:tcW w:w="1067" w:type="dxa"/>
                          </w:tcPr>
                          <w:p w14:paraId="0DB3849A">
                            <w:pPr>
                              <w:pStyle w:val="9"/>
                              <w:ind w:left="382"/>
                              <w:rPr>
                                <w:sz w:val="12"/>
                              </w:rPr>
                            </w:pPr>
                            <w:r>
                              <w:rPr>
                                <w:spacing w:val="-2"/>
                                <w:w w:val="120"/>
                                <w:sz w:val="12"/>
                              </w:rPr>
                              <w:t>7,433</w:t>
                            </w:r>
                          </w:p>
                        </w:tc>
                      </w:tr>
                      <w:tr w14:paraId="573E2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202E1D18">
                            <w:pPr>
                              <w:pStyle w:val="9"/>
                              <w:ind w:left="90"/>
                              <w:rPr>
                                <w:sz w:val="12"/>
                              </w:rPr>
                            </w:pPr>
                            <w:r>
                              <w:rPr>
                                <w:w w:val="110"/>
                                <w:sz w:val="12"/>
                              </w:rPr>
                              <w:t>E–C</w:t>
                            </w:r>
                            <w:r>
                              <w:rPr>
                                <w:spacing w:val="2"/>
                                <w:w w:val="110"/>
                                <w:sz w:val="12"/>
                              </w:rPr>
                              <w:t xml:space="preserve"> </w:t>
                            </w:r>
                            <w:r>
                              <w:rPr>
                                <w:spacing w:val="-2"/>
                                <w:w w:val="110"/>
                                <w:sz w:val="12"/>
                              </w:rPr>
                              <w:t>pairs</w:t>
                            </w:r>
                          </w:p>
                        </w:tc>
                        <w:tc>
                          <w:tcPr>
                            <w:tcW w:w="1163" w:type="dxa"/>
                          </w:tcPr>
                          <w:p w14:paraId="01FFC1E0">
                            <w:pPr>
                              <w:pStyle w:val="9"/>
                              <w:ind w:left="383"/>
                              <w:rPr>
                                <w:sz w:val="12"/>
                              </w:rPr>
                            </w:pPr>
                            <w:r>
                              <w:rPr>
                                <w:spacing w:val="-2"/>
                                <w:w w:val="120"/>
                                <w:sz w:val="12"/>
                              </w:rPr>
                              <w:t>9,794</w:t>
                            </w:r>
                          </w:p>
                        </w:tc>
                        <w:tc>
                          <w:tcPr>
                            <w:tcW w:w="1067" w:type="dxa"/>
                          </w:tcPr>
                          <w:p w14:paraId="77190319">
                            <w:pPr>
                              <w:pStyle w:val="9"/>
                              <w:ind w:left="382"/>
                              <w:rPr>
                                <w:sz w:val="12"/>
                              </w:rPr>
                            </w:pPr>
                            <w:r>
                              <w:rPr>
                                <w:spacing w:val="-2"/>
                                <w:w w:val="120"/>
                                <w:sz w:val="12"/>
                              </w:rPr>
                              <w:t>9,473</w:t>
                            </w:r>
                          </w:p>
                        </w:tc>
                      </w:tr>
                      <w:tr w14:paraId="16C17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5789095C">
                            <w:pPr>
                              <w:pStyle w:val="9"/>
                              <w:ind w:left="90"/>
                              <w:rPr>
                                <w:sz w:val="12"/>
                              </w:rPr>
                            </w:pPr>
                            <w:r>
                              <w:rPr>
                                <w:w w:val="115"/>
                                <w:sz w:val="12"/>
                              </w:rPr>
                              <w:t>E–C</w:t>
                            </w:r>
                            <w:r>
                              <w:rPr>
                                <w:spacing w:val="14"/>
                                <w:w w:val="115"/>
                                <w:sz w:val="12"/>
                              </w:rPr>
                              <w:t xml:space="preserve"> </w:t>
                            </w:r>
                            <w:r>
                              <w:rPr>
                                <w:w w:val="115"/>
                                <w:sz w:val="12"/>
                              </w:rPr>
                              <w:t>pairs</w:t>
                            </w:r>
                            <w:r>
                              <w:rPr>
                                <w:spacing w:val="14"/>
                                <w:w w:val="115"/>
                                <w:sz w:val="12"/>
                              </w:rPr>
                              <w:t xml:space="preserve"> </w:t>
                            </w:r>
                            <w:r>
                              <w:rPr>
                                <w:w w:val="115"/>
                                <w:sz w:val="12"/>
                              </w:rPr>
                              <w:t>w</w:t>
                            </w:r>
                            <w:r>
                              <w:rPr>
                                <w:spacing w:val="14"/>
                                <w:w w:val="115"/>
                                <w:sz w:val="12"/>
                              </w:rPr>
                              <w:t xml:space="preserve"> </w:t>
                            </w:r>
                            <w:r>
                              <w:rPr>
                                <w:w w:val="115"/>
                                <w:sz w:val="12"/>
                              </w:rPr>
                              <w:t>one</w:t>
                            </w:r>
                            <w:r>
                              <w:rPr>
                                <w:spacing w:val="14"/>
                                <w:w w:val="115"/>
                                <w:sz w:val="12"/>
                              </w:rPr>
                              <w:t xml:space="preserve"> </w:t>
                            </w:r>
                            <w:r>
                              <w:rPr>
                                <w:spacing w:val="-2"/>
                                <w:w w:val="115"/>
                                <w:sz w:val="12"/>
                              </w:rPr>
                              <w:t>cause</w:t>
                            </w:r>
                          </w:p>
                        </w:tc>
                        <w:tc>
                          <w:tcPr>
                            <w:tcW w:w="1163" w:type="dxa"/>
                          </w:tcPr>
                          <w:p w14:paraId="5326E78C">
                            <w:pPr>
                              <w:pStyle w:val="9"/>
                              <w:ind w:left="383"/>
                              <w:rPr>
                                <w:sz w:val="12"/>
                              </w:rPr>
                            </w:pPr>
                            <w:r>
                              <w:rPr>
                                <w:spacing w:val="-2"/>
                                <w:w w:val="120"/>
                                <w:sz w:val="12"/>
                              </w:rPr>
                              <w:t>4,914</w:t>
                            </w:r>
                          </w:p>
                        </w:tc>
                        <w:tc>
                          <w:tcPr>
                            <w:tcW w:w="1067" w:type="dxa"/>
                          </w:tcPr>
                          <w:p w14:paraId="23C2CACF">
                            <w:pPr>
                              <w:pStyle w:val="9"/>
                              <w:ind w:left="382"/>
                              <w:rPr>
                                <w:sz w:val="12"/>
                              </w:rPr>
                            </w:pPr>
                            <w:r>
                              <w:rPr>
                                <w:spacing w:val="-2"/>
                                <w:w w:val="120"/>
                                <w:sz w:val="12"/>
                              </w:rPr>
                              <w:t>2,797</w:t>
                            </w:r>
                          </w:p>
                        </w:tc>
                      </w:tr>
                      <w:tr w14:paraId="57432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0CB3C0EE">
                            <w:pPr>
                              <w:pStyle w:val="9"/>
                              <w:ind w:left="90"/>
                              <w:rPr>
                                <w:sz w:val="12"/>
                              </w:rPr>
                            </w:pPr>
                            <w:r>
                              <w:rPr>
                                <w:w w:val="115"/>
                                <w:sz w:val="12"/>
                              </w:rPr>
                              <w:t>E–C</w:t>
                            </w:r>
                            <w:r>
                              <w:rPr>
                                <w:spacing w:val="14"/>
                                <w:w w:val="115"/>
                                <w:sz w:val="12"/>
                              </w:rPr>
                              <w:t xml:space="preserve"> </w:t>
                            </w:r>
                            <w:r>
                              <w:rPr>
                                <w:w w:val="115"/>
                                <w:sz w:val="12"/>
                              </w:rPr>
                              <w:t>pairs</w:t>
                            </w:r>
                            <w:r>
                              <w:rPr>
                                <w:spacing w:val="15"/>
                                <w:w w:val="115"/>
                                <w:sz w:val="12"/>
                              </w:rPr>
                              <w:t xml:space="preserve"> </w:t>
                            </w:r>
                            <w:r>
                              <w:rPr>
                                <w:w w:val="115"/>
                                <w:sz w:val="12"/>
                              </w:rPr>
                              <w:t>w</w:t>
                            </w:r>
                            <w:r>
                              <w:rPr>
                                <w:spacing w:val="15"/>
                                <w:w w:val="115"/>
                                <w:sz w:val="12"/>
                              </w:rPr>
                              <w:t xml:space="preserve"> </w:t>
                            </w:r>
                            <w:r>
                              <w:rPr>
                                <w:w w:val="115"/>
                                <w:sz w:val="12"/>
                              </w:rPr>
                              <w:t>two</w:t>
                            </w:r>
                            <w:r>
                              <w:rPr>
                                <w:spacing w:val="14"/>
                                <w:w w:val="115"/>
                                <w:sz w:val="12"/>
                              </w:rPr>
                              <w:t xml:space="preserve"> </w:t>
                            </w:r>
                            <w:r>
                              <w:rPr>
                                <w:spacing w:val="-2"/>
                                <w:w w:val="115"/>
                                <w:sz w:val="12"/>
                              </w:rPr>
                              <w:t>causes</w:t>
                            </w:r>
                          </w:p>
                        </w:tc>
                        <w:tc>
                          <w:tcPr>
                            <w:tcW w:w="1163" w:type="dxa"/>
                          </w:tcPr>
                          <w:p w14:paraId="3DC7A47C">
                            <w:pPr>
                              <w:pStyle w:val="9"/>
                              <w:ind w:left="383"/>
                              <w:rPr>
                                <w:sz w:val="12"/>
                              </w:rPr>
                            </w:pPr>
                            <w:r>
                              <w:rPr>
                                <w:spacing w:val="-2"/>
                                <w:w w:val="120"/>
                                <w:sz w:val="12"/>
                              </w:rPr>
                              <w:t>1,724</w:t>
                            </w:r>
                          </w:p>
                        </w:tc>
                        <w:tc>
                          <w:tcPr>
                            <w:tcW w:w="1067" w:type="dxa"/>
                          </w:tcPr>
                          <w:p w14:paraId="2721489D">
                            <w:pPr>
                              <w:pStyle w:val="9"/>
                              <w:ind w:left="382"/>
                              <w:rPr>
                                <w:sz w:val="12"/>
                              </w:rPr>
                            </w:pPr>
                            <w:r>
                              <w:rPr>
                                <w:spacing w:val="-2"/>
                                <w:w w:val="120"/>
                                <w:sz w:val="12"/>
                              </w:rPr>
                              <w:t>2,108</w:t>
                            </w:r>
                          </w:p>
                        </w:tc>
                      </w:tr>
                      <w:tr w14:paraId="1394D2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4ED1DFF9">
                            <w:pPr>
                              <w:pStyle w:val="9"/>
                              <w:ind w:left="90"/>
                              <w:rPr>
                                <w:sz w:val="12"/>
                              </w:rPr>
                            </w:pPr>
                            <w:r>
                              <w:rPr>
                                <w:w w:val="115"/>
                                <w:sz w:val="12"/>
                              </w:rPr>
                              <w:t>E–C</w:t>
                            </w:r>
                            <w:r>
                              <w:rPr>
                                <w:spacing w:val="16"/>
                                <w:w w:val="115"/>
                                <w:sz w:val="12"/>
                              </w:rPr>
                              <w:t xml:space="preserve"> </w:t>
                            </w:r>
                            <w:r>
                              <w:rPr>
                                <w:w w:val="115"/>
                                <w:sz w:val="12"/>
                              </w:rPr>
                              <w:t>pairs</w:t>
                            </w:r>
                            <w:r>
                              <w:rPr>
                                <w:spacing w:val="17"/>
                                <w:w w:val="115"/>
                                <w:sz w:val="12"/>
                              </w:rPr>
                              <w:t xml:space="preserve"> </w:t>
                            </w:r>
                            <w:r>
                              <w:rPr>
                                <w:w w:val="115"/>
                                <w:sz w:val="12"/>
                              </w:rPr>
                              <w:t>w</w:t>
                            </w:r>
                            <w:r>
                              <w:rPr>
                                <w:spacing w:val="17"/>
                                <w:w w:val="115"/>
                                <w:sz w:val="12"/>
                              </w:rPr>
                              <w:t xml:space="preserve"> </w:t>
                            </w:r>
                            <w:r>
                              <w:rPr>
                                <w:w w:val="115"/>
                                <w:sz w:val="12"/>
                              </w:rPr>
                              <w:t>three</w:t>
                            </w:r>
                            <w:r>
                              <w:rPr>
                                <w:spacing w:val="17"/>
                                <w:w w:val="115"/>
                                <w:sz w:val="12"/>
                              </w:rPr>
                              <w:t xml:space="preserve"> </w:t>
                            </w:r>
                            <w:r>
                              <w:rPr>
                                <w:spacing w:val="-2"/>
                                <w:w w:val="115"/>
                                <w:sz w:val="12"/>
                              </w:rPr>
                              <w:t>causes</w:t>
                            </w:r>
                          </w:p>
                        </w:tc>
                        <w:tc>
                          <w:tcPr>
                            <w:tcW w:w="1163" w:type="dxa"/>
                          </w:tcPr>
                          <w:p w14:paraId="738BC8C8">
                            <w:pPr>
                              <w:pStyle w:val="9"/>
                              <w:ind w:left="383"/>
                              <w:rPr>
                                <w:sz w:val="12"/>
                              </w:rPr>
                            </w:pPr>
                            <w:r>
                              <w:rPr>
                                <w:spacing w:val="-5"/>
                                <w:w w:val="120"/>
                                <w:sz w:val="12"/>
                              </w:rPr>
                              <w:t>354</w:t>
                            </w:r>
                          </w:p>
                        </w:tc>
                        <w:tc>
                          <w:tcPr>
                            <w:tcW w:w="1067" w:type="dxa"/>
                          </w:tcPr>
                          <w:p w14:paraId="2C3B3B96">
                            <w:pPr>
                              <w:pStyle w:val="9"/>
                              <w:ind w:left="382"/>
                              <w:rPr>
                                <w:sz w:val="12"/>
                              </w:rPr>
                            </w:pPr>
                            <w:r>
                              <w:rPr>
                                <w:spacing w:val="-5"/>
                                <w:w w:val="120"/>
                                <w:sz w:val="12"/>
                              </w:rPr>
                              <w:t>820</w:t>
                            </w:r>
                          </w:p>
                        </w:tc>
                      </w:tr>
                      <w:tr w14:paraId="6B8C2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4FB2B98F">
                            <w:pPr>
                              <w:pStyle w:val="9"/>
                              <w:ind w:left="90"/>
                              <w:rPr>
                                <w:sz w:val="12"/>
                              </w:rPr>
                            </w:pPr>
                            <w:r>
                              <w:rPr>
                                <w:w w:val="115"/>
                                <w:sz w:val="12"/>
                              </w:rPr>
                              <w:t>Training</w:t>
                            </w:r>
                            <w:r>
                              <w:rPr>
                                <w:spacing w:val="22"/>
                                <w:w w:val="115"/>
                                <w:sz w:val="12"/>
                              </w:rPr>
                              <w:t xml:space="preserve"> </w:t>
                            </w:r>
                            <w:r>
                              <w:rPr>
                                <w:spacing w:val="-5"/>
                                <w:w w:val="115"/>
                                <w:sz w:val="12"/>
                              </w:rPr>
                              <w:t>set</w:t>
                            </w:r>
                          </w:p>
                        </w:tc>
                        <w:tc>
                          <w:tcPr>
                            <w:tcW w:w="1163" w:type="dxa"/>
                          </w:tcPr>
                          <w:p w14:paraId="303A3144">
                            <w:pPr>
                              <w:pStyle w:val="9"/>
                              <w:ind w:left="383"/>
                              <w:rPr>
                                <w:sz w:val="12"/>
                              </w:rPr>
                            </w:pPr>
                            <w:r>
                              <w:rPr>
                                <w:spacing w:val="-2"/>
                                <w:w w:val="120"/>
                                <w:sz w:val="12"/>
                              </w:rPr>
                              <w:t>9,666</w:t>
                            </w:r>
                          </w:p>
                        </w:tc>
                        <w:tc>
                          <w:tcPr>
                            <w:tcW w:w="1067" w:type="dxa"/>
                          </w:tcPr>
                          <w:p w14:paraId="3304D243">
                            <w:pPr>
                              <w:pStyle w:val="9"/>
                              <w:ind w:left="382"/>
                              <w:rPr>
                                <w:sz w:val="12"/>
                              </w:rPr>
                            </w:pPr>
                            <w:r>
                              <w:rPr>
                                <w:spacing w:val="-2"/>
                                <w:w w:val="120"/>
                                <w:sz w:val="12"/>
                              </w:rPr>
                              <w:t>5,810</w:t>
                            </w:r>
                          </w:p>
                        </w:tc>
                      </w:tr>
                      <w:tr w14:paraId="7CBA1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33" w:type="dxa"/>
                          </w:tcPr>
                          <w:p w14:paraId="353BA327">
                            <w:pPr>
                              <w:pStyle w:val="9"/>
                              <w:ind w:left="90"/>
                              <w:rPr>
                                <w:sz w:val="12"/>
                              </w:rPr>
                            </w:pPr>
                            <w:r>
                              <w:rPr>
                                <w:w w:val="115"/>
                                <w:sz w:val="12"/>
                              </w:rPr>
                              <w:t>Validation</w:t>
                            </w:r>
                            <w:r>
                              <w:rPr>
                                <w:spacing w:val="18"/>
                                <w:w w:val="115"/>
                                <w:sz w:val="12"/>
                              </w:rPr>
                              <w:t xml:space="preserve"> </w:t>
                            </w:r>
                            <w:r>
                              <w:rPr>
                                <w:spacing w:val="-5"/>
                                <w:w w:val="115"/>
                                <w:sz w:val="12"/>
                              </w:rPr>
                              <w:t>set</w:t>
                            </w:r>
                          </w:p>
                        </w:tc>
                        <w:tc>
                          <w:tcPr>
                            <w:tcW w:w="1163" w:type="dxa"/>
                          </w:tcPr>
                          <w:p w14:paraId="42A5422F">
                            <w:pPr>
                              <w:pStyle w:val="9"/>
                              <w:ind w:left="383"/>
                              <w:rPr>
                                <w:sz w:val="12"/>
                              </w:rPr>
                            </w:pPr>
                            <w:r>
                              <w:rPr>
                                <w:spacing w:val="-2"/>
                                <w:w w:val="120"/>
                                <w:sz w:val="12"/>
                              </w:rPr>
                              <w:t>1,087</w:t>
                            </w:r>
                          </w:p>
                        </w:tc>
                        <w:tc>
                          <w:tcPr>
                            <w:tcW w:w="1067" w:type="dxa"/>
                          </w:tcPr>
                          <w:p w14:paraId="65E76EC4">
                            <w:pPr>
                              <w:pStyle w:val="9"/>
                              <w:ind w:left="382"/>
                              <w:rPr>
                                <w:sz w:val="12"/>
                              </w:rPr>
                            </w:pPr>
                            <w:r>
                              <w:rPr>
                                <w:spacing w:val="-10"/>
                                <w:w w:val="120"/>
                                <w:sz w:val="12"/>
                              </w:rPr>
                              <w:t>0</w:t>
                            </w:r>
                          </w:p>
                        </w:tc>
                      </w:tr>
                      <w:tr w14:paraId="193CAF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933" w:type="dxa"/>
                            <w:tcBorders>
                              <w:bottom w:val="single" w:color="000000" w:sz="4" w:space="0"/>
                            </w:tcBorders>
                          </w:tcPr>
                          <w:p w14:paraId="289BDA96">
                            <w:pPr>
                              <w:pStyle w:val="9"/>
                              <w:spacing w:line="240" w:lineRule="auto"/>
                              <w:ind w:left="90"/>
                              <w:rPr>
                                <w:sz w:val="12"/>
                              </w:rPr>
                            </w:pPr>
                            <w:r>
                              <w:rPr>
                                <w:w w:val="115"/>
                                <w:sz w:val="12"/>
                              </w:rPr>
                              <w:t>Test</w:t>
                            </w:r>
                            <w:r>
                              <w:rPr>
                                <w:spacing w:val="12"/>
                                <w:w w:val="115"/>
                                <w:sz w:val="12"/>
                              </w:rPr>
                              <w:t xml:space="preserve"> </w:t>
                            </w:r>
                            <w:r>
                              <w:rPr>
                                <w:spacing w:val="-5"/>
                                <w:w w:val="115"/>
                                <w:sz w:val="12"/>
                              </w:rPr>
                              <w:t>set</w:t>
                            </w:r>
                          </w:p>
                        </w:tc>
                        <w:tc>
                          <w:tcPr>
                            <w:tcW w:w="1163" w:type="dxa"/>
                            <w:tcBorders>
                              <w:bottom w:val="single" w:color="000000" w:sz="4" w:space="0"/>
                            </w:tcBorders>
                          </w:tcPr>
                          <w:p w14:paraId="6B8950E2">
                            <w:pPr>
                              <w:pStyle w:val="9"/>
                              <w:spacing w:line="240" w:lineRule="auto"/>
                              <w:ind w:left="383"/>
                              <w:rPr>
                                <w:sz w:val="12"/>
                              </w:rPr>
                            </w:pPr>
                            <w:r>
                              <w:rPr>
                                <w:spacing w:val="-2"/>
                                <w:w w:val="120"/>
                                <w:sz w:val="12"/>
                              </w:rPr>
                              <w:t>2,566</w:t>
                            </w:r>
                          </w:p>
                        </w:tc>
                        <w:tc>
                          <w:tcPr>
                            <w:tcW w:w="1067" w:type="dxa"/>
                            <w:tcBorders>
                              <w:bottom w:val="single" w:color="000000" w:sz="4" w:space="0"/>
                            </w:tcBorders>
                          </w:tcPr>
                          <w:p w14:paraId="210847E0">
                            <w:pPr>
                              <w:pStyle w:val="9"/>
                              <w:spacing w:line="240" w:lineRule="auto"/>
                              <w:ind w:left="382"/>
                              <w:rPr>
                                <w:sz w:val="12"/>
                              </w:rPr>
                            </w:pPr>
                            <w:r>
                              <w:rPr>
                                <w:spacing w:val="-2"/>
                                <w:w w:val="120"/>
                                <w:sz w:val="12"/>
                              </w:rPr>
                              <w:t>1,623</w:t>
                            </w:r>
                          </w:p>
                        </w:tc>
                      </w:tr>
                    </w:tbl>
                    <w:p w14:paraId="7648A892">
                      <w:pPr>
                        <w:pStyle w:val="3"/>
                      </w:pPr>
                    </w:p>
                  </w:txbxContent>
                </v:textbox>
              </v:shape>
            </w:pict>
          </mc:Fallback>
        </mc:AlternateContent>
      </w:r>
      <w:r>
        <w:rPr>
          <w:w w:val="110"/>
          <w:sz w:val="14"/>
        </w:rPr>
        <w:t>The</w:t>
      </w:r>
      <w:r>
        <w:rPr>
          <w:spacing w:val="6"/>
          <w:w w:val="110"/>
          <w:sz w:val="14"/>
        </w:rPr>
        <w:t xml:space="preserve"> </w:t>
      </w:r>
      <w:r>
        <w:rPr>
          <w:w w:val="110"/>
          <w:sz w:val="14"/>
        </w:rPr>
        <w:t>properties</w:t>
      </w:r>
      <w:r>
        <w:rPr>
          <w:spacing w:val="6"/>
          <w:w w:val="110"/>
          <w:sz w:val="14"/>
        </w:rPr>
        <w:t xml:space="preserve"> </w:t>
      </w:r>
      <w:r>
        <w:rPr>
          <w:w w:val="110"/>
          <w:sz w:val="14"/>
        </w:rPr>
        <w:t>of</w:t>
      </w:r>
      <w:r>
        <w:rPr>
          <w:spacing w:val="6"/>
          <w:w w:val="110"/>
          <w:sz w:val="14"/>
        </w:rPr>
        <w:t xml:space="preserve"> </w:t>
      </w:r>
      <w:r>
        <w:rPr>
          <w:w w:val="110"/>
          <w:sz w:val="14"/>
        </w:rPr>
        <w:t>ECF</w:t>
      </w:r>
      <w:r>
        <w:rPr>
          <w:spacing w:val="6"/>
          <w:w w:val="110"/>
          <w:sz w:val="14"/>
        </w:rPr>
        <w:t xml:space="preserve"> </w:t>
      </w:r>
      <w:r>
        <w:rPr>
          <w:w w:val="110"/>
          <w:sz w:val="14"/>
        </w:rPr>
        <w:t>and</w:t>
      </w:r>
      <w:r>
        <w:rPr>
          <w:spacing w:val="7"/>
          <w:w w:val="110"/>
          <w:sz w:val="14"/>
        </w:rPr>
        <w:t xml:space="preserve"> </w:t>
      </w:r>
      <w:r>
        <w:rPr>
          <w:w w:val="110"/>
          <w:sz w:val="14"/>
        </w:rPr>
        <w:t>ConvECPE</w:t>
      </w:r>
      <w:r>
        <w:rPr>
          <w:spacing w:val="6"/>
          <w:w w:val="110"/>
          <w:sz w:val="14"/>
        </w:rPr>
        <w:t xml:space="preserve"> </w:t>
      </w:r>
      <w:r>
        <w:rPr>
          <w:spacing w:val="-2"/>
          <w:w w:val="110"/>
          <w:sz w:val="14"/>
        </w:rPr>
        <w:t>datasets.</w:t>
      </w:r>
    </w:p>
    <w:p w14:paraId="007AAE04">
      <w:pPr>
        <w:spacing w:after="0"/>
        <w:jc w:val="left"/>
        <w:rPr>
          <w:sz w:val="14"/>
        </w:rPr>
        <w:sectPr>
          <w:type w:val="continuous"/>
          <w:pgSz w:w="11910" w:h="15880"/>
          <w:pgMar w:top="620" w:right="708" w:bottom="280" w:left="708" w:header="655" w:footer="442" w:gutter="0"/>
          <w:cols w:equalWidth="0" w:num="2">
            <w:col w:w="5066" w:space="745"/>
            <w:col w:w="4683"/>
          </w:cols>
        </w:sectPr>
      </w:pPr>
    </w:p>
    <w:p w14:paraId="333B9F5A">
      <w:pPr>
        <w:pStyle w:val="3"/>
        <w:spacing w:before="58" w:line="252" w:lineRule="auto"/>
        <w:ind w:left="43"/>
        <w:jc w:val="both"/>
      </w:pPr>
      <w:r>
        <w:rPr>
          <w:w w:val="110"/>
        </w:rPr>
        <w:t xml:space="preserve">where </w:t>
      </w:r>
      <w:r>
        <w:rPr>
          <w:rFonts w:ascii="Cambria" w:hAnsi="Cambria" w:eastAsia="Cambria"/>
          <w:w w:val="110"/>
        </w:rPr>
        <w:t>𝑦</w:t>
      </w:r>
      <w:r>
        <w:rPr>
          <w:rFonts w:ascii="Cambria" w:hAnsi="Cambria" w:eastAsia="Cambria"/>
          <w:w w:val="110"/>
          <w:position w:val="-3"/>
          <w:sz w:val="12"/>
        </w:rPr>
        <w:t>𝑖</w:t>
      </w:r>
      <w:r>
        <w:rPr>
          <w:rFonts w:ascii="Cambria" w:hAnsi="Cambria" w:eastAsia="Cambria"/>
          <w:spacing w:val="36"/>
          <w:w w:val="110"/>
          <w:position w:val="-3"/>
          <w:sz w:val="12"/>
        </w:rPr>
        <w:t xml:space="preserve"> </w:t>
      </w:r>
      <w:r>
        <w:rPr>
          <w:w w:val="110"/>
        </w:rPr>
        <w:t xml:space="preserve">and </w:t>
      </w:r>
      <w:r>
        <w:rPr>
          <w:rFonts w:ascii="Cambria" w:hAnsi="Cambria" w:eastAsia="Cambria"/>
          <w:w w:val="110"/>
        </w:rPr>
        <w:t>𝑦̂</w:t>
      </w:r>
      <w:r>
        <w:rPr>
          <w:rFonts w:ascii="Cambria" w:hAnsi="Cambria" w:eastAsia="Cambria"/>
          <w:w w:val="110"/>
          <w:position w:val="-3"/>
          <w:sz w:val="12"/>
        </w:rPr>
        <w:t>𝑖</w:t>
      </w:r>
      <w:r>
        <w:rPr>
          <w:rFonts w:ascii="Cambria" w:hAnsi="Cambria" w:eastAsia="Cambria"/>
          <w:spacing w:val="36"/>
          <w:w w:val="110"/>
          <w:position w:val="-3"/>
          <w:sz w:val="12"/>
        </w:rPr>
        <w:t xml:space="preserve"> </w:t>
      </w:r>
      <w:r>
        <w:rPr>
          <w:w w:val="110"/>
        </w:rPr>
        <w:t xml:space="preserve">denote the ground truth of the </w:t>
      </w:r>
      <w:r>
        <w:rPr>
          <w:rFonts w:ascii="Cambria" w:hAnsi="Cambria" w:eastAsia="Cambria"/>
          <w:w w:val="110"/>
        </w:rPr>
        <w:t>𝑖</w:t>
      </w:r>
      <w:r>
        <w:rPr>
          <w:w w:val="110"/>
        </w:rPr>
        <w:t xml:space="preserve">th utterance being an emotion utterance and its corresponding predicted result according to Eq. </w:t>
      </w:r>
      <w:r>
        <w:rPr>
          <w:color w:val="007FAC"/>
          <w:w w:val="110"/>
        </w:rPr>
        <w:t>(</w:t>
      </w:r>
      <w:r>
        <w:fldChar w:fldCharType="begin"/>
      </w:r>
      <w:r>
        <w:instrText xml:space="preserve"> HYPERLINK \l "_bookmark12" </w:instrText>
      </w:r>
      <w:r>
        <w:fldChar w:fldCharType="separate"/>
      </w:r>
      <w:r>
        <w:rPr>
          <w:color w:val="007FAC"/>
          <w:w w:val="110"/>
        </w:rPr>
        <w:t>20</w:t>
      </w:r>
      <w:r>
        <w:rPr>
          <w:color w:val="007FAC"/>
          <w:w w:val="110"/>
        </w:rPr>
        <w:fldChar w:fldCharType="end"/>
      </w:r>
      <w:r>
        <w:rPr>
          <w:color w:val="007FAC"/>
          <w:w w:val="110"/>
        </w:rPr>
        <w:t>)</w:t>
      </w:r>
      <w:r>
        <w:rPr>
          <w:w w:val="110"/>
        </w:rPr>
        <w:t xml:space="preserve">, respectively. For the local cause query </w:t>
      </w:r>
      <w:r>
        <w:rPr>
          <w:rFonts w:ascii="Cambria" w:hAnsi="Cambria" w:eastAsia="Cambria"/>
          <w:w w:val="110"/>
        </w:rPr>
        <w:t>𝑞</w:t>
      </w:r>
      <w:r>
        <w:rPr>
          <w:rFonts w:ascii="Cambria" w:hAnsi="Cambria" w:eastAsia="Cambria"/>
          <w:w w:val="110"/>
          <w:position w:val="-3"/>
          <w:sz w:val="12"/>
        </w:rPr>
        <w:t>𝑙</w:t>
      </w:r>
      <w:r>
        <w:rPr>
          <w:w w:val="110"/>
        </w:rPr>
        <w:t>, its E–C prediction error is computed in a limited utterance window of emotion utterance as follows:</w:t>
      </w:r>
    </w:p>
    <w:p w14:paraId="6D782B37">
      <w:pPr>
        <w:spacing w:before="62"/>
        <w:ind w:left="538" w:right="0" w:firstLine="0"/>
        <w:jc w:val="left"/>
        <w:rPr>
          <w:rFonts w:ascii="Cambria" w:hAnsi="Cambria" w:eastAsia="Cambria"/>
          <w:position w:val="-1"/>
          <w:sz w:val="12"/>
        </w:rPr>
      </w:pPr>
      <w:r>
        <w:rPr>
          <w:rFonts w:ascii="Cambria" w:hAnsi="Cambria" w:eastAsia="Cambria"/>
          <w:position w:val="-1"/>
          <w:sz w:val="12"/>
        </w:rPr>
        <mc:AlternateContent>
          <mc:Choice Requires="wps">
            <w:drawing>
              <wp:anchor distT="0" distB="0" distL="0" distR="0" simplePos="0" relativeHeight="251683840" behindDoc="0" locked="0" layoutInCell="1" allowOverlap="1">
                <wp:simplePos x="0" y="0"/>
                <wp:positionH relativeFrom="page">
                  <wp:posOffset>476885</wp:posOffset>
                </wp:positionH>
                <wp:positionV relativeFrom="paragraph">
                  <wp:posOffset>153035</wp:posOffset>
                </wp:positionV>
                <wp:extent cx="297180" cy="145415"/>
                <wp:effectExtent l="0" t="0" r="0" b="0"/>
                <wp:wrapNone/>
                <wp:docPr id="275" name="Textbox 275"/>
                <wp:cNvGraphicFramePr/>
                <a:graphic xmlns:a="http://schemas.openxmlformats.org/drawingml/2006/main">
                  <a:graphicData uri="http://schemas.microsoft.com/office/word/2010/wordprocessingShape">
                    <wps:wsp>
                      <wps:cNvSpPr txBox="1"/>
                      <wps:spPr>
                        <a:xfrm>
                          <a:off x="0" y="0"/>
                          <a:ext cx="297180" cy="145415"/>
                        </a:xfrm>
                        <a:prstGeom prst="rect">
                          <a:avLst/>
                        </a:prstGeom>
                      </wps:spPr>
                      <wps:txbx>
                        <w:txbxContent>
                          <w:p w14:paraId="6E4AF6A6">
                            <w:pPr>
                              <w:spacing w:before="11" w:line="217" w:lineRule="exact"/>
                              <w:ind w:left="0" w:right="0" w:firstLine="0"/>
                              <w:jc w:val="left"/>
                              <w:rPr>
                                <w:rFonts w:ascii="Cambria" w:hAnsi="Cambria" w:eastAsia="Cambria"/>
                                <w:sz w:val="16"/>
                              </w:rPr>
                            </w:pPr>
                            <w:r>
                              <w:rPr>
                                <w:rFonts w:ascii="Franklin Gothic Heavy" w:hAnsi="Franklin Gothic Heavy" w:eastAsia="Franklin Gothic Heavy"/>
                                <w:w w:val="115"/>
                                <w:sz w:val="16"/>
                              </w:rPr>
                              <w:t>G</w:t>
                            </w:r>
                            <w:r>
                              <w:rPr>
                                <w:rFonts w:ascii="Cambria" w:hAnsi="Cambria" w:eastAsia="Cambria"/>
                                <w:w w:val="115"/>
                                <w:position w:val="-3"/>
                                <w:sz w:val="12"/>
                              </w:rPr>
                              <w:t>𝑙</w:t>
                            </w:r>
                            <w:r>
                              <w:rPr>
                                <w:rFonts w:ascii="Cambria" w:hAnsi="Cambria" w:eastAsia="Cambria"/>
                                <w:spacing w:val="16"/>
                                <w:w w:val="115"/>
                                <w:position w:val="-3"/>
                                <w:sz w:val="12"/>
                              </w:rPr>
                              <w:t xml:space="preserve"> </w:t>
                            </w:r>
                            <w:r>
                              <w:rPr>
                                <w:rFonts w:ascii="Cambria" w:hAnsi="Cambria" w:eastAsia="Cambria"/>
                                <w:w w:val="115"/>
                                <w:sz w:val="16"/>
                              </w:rPr>
                              <w:t>=</w:t>
                            </w:r>
                            <w:r>
                              <w:rPr>
                                <w:rFonts w:ascii="Cambria" w:hAnsi="Cambria" w:eastAsia="Cambria"/>
                                <w:spacing w:val="-4"/>
                                <w:w w:val="115"/>
                                <w:sz w:val="16"/>
                              </w:rPr>
                              <w:t xml:space="preserve"> </w:t>
                            </w:r>
                            <w:r>
                              <w:rPr>
                                <w:rFonts w:ascii="Cambria" w:hAnsi="Cambria" w:eastAsia="Cambria"/>
                                <w:spacing w:val="-10"/>
                                <w:w w:val="115"/>
                                <w:sz w:val="16"/>
                              </w:rPr>
                              <w:t>−</w:t>
                            </w:r>
                          </w:p>
                        </w:txbxContent>
                      </wps:txbx>
                      <wps:bodyPr wrap="square" lIns="0" tIns="0" rIns="0" bIns="0" rtlCol="0">
                        <a:noAutofit/>
                      </wps:bodyPr>
                    </wps:wsp>
                  </a:graphicData>
                </a:graphic>
              </wp:anchor>
            </w:drawing>
          </mc:Choice>
          <mc:Fallback>
            <w:pict>
              <v:shape id="Textbox 275" o:spid="_x0000_s1026" o:spt="202" type="#_x0000_t202" style="position:absolute;left:0pt;margin-left:37.55pt;margin-top:12.05pt;height:11.45pt;width:23.4pt;mso-position-horizontal-relative:page;z-index:251683840;mso-width-relative:page;mso-height-relative:page;" filled="f" stroked="f" coordsize="21600,21600" o:gfxdata="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z53J/YAAAACAEAAA8AAAAAAAAAAQAgAAAAIgAAAGRycy9kb3ducmV2LnhtbFBLAQIUABQAAAAI&#10;AIdO4kDNqHIOtAEAAHcDAAAOAAAAAAAAAAEAIAAAACcBAABkcnMvZTJvRG9jLnhtbFBLBQYAAAAA&#10;BgAGAFkBAABNBQAAAAA=&#10;">
                <v:fill on="f" focussize="0,0"/>
                <v:stroke on="f"/>
                <v:imagedata o:title=""/>
                <o:lock v:ext="edit" aspectratio="f"/>
                <v:textbox inset="0mm,0mm,0mm,0mm">
                  <w:txbxContent>
                    <w:p w14:paraId="6E4AF6A6">
                      <w:pPr>
                        <w:spacing w:before="11" w:line="217" w:lineRule="exact"/>
                        <w:ind w:left="0" w:right="0" w:firstLine="0"/>
                        <w:jc w:val="left"/>
                        <w:rPr>
                          <w:rFonts w:ascii="Cambria" w:hAnsi="Cambria" w:eastAsia="Cambria"/>
                          <w:sz w:val="16"/>
                        </w:rPr>
                      </w:pPr>
                      <w:r>
                        <w:rPr>
                          <w:rFonts w:ascii="Franklin Gothic Heavy" w:hAnsi="Franklin Gothic Heavy" w:eastAsia="Franklin Gothic Heavy"/>
                          <w:w w:val="115"/>
                          <w:sz w:val="16"/>
                        </w:rPr>
                        <w:t>G</w:t>
                      </w:r>
                      <w:r>
                        <w:rPr>
                          <w:rFonts w:ascii="Cambria" w:hAnsi="Cambria" w:eastAsia="Cambria"/>
                          <w:w w:val="115"/>
                          <w:position w:val="-3"/>
                          <w:sz w:val="12"/>
                        </w:rPr>
                        <w:t>𝑙</w:t>
                      </w:r>
                      <w:r>
                        <w:rPr>
                          <w:rFonts w:ascii="Cambria" w:hAnsi="Cambria" w:eastAsia="Cambria"/>
                          <w:spacing w:val="16"/>
                          <w:w w:val="115"/>
                          <w:position w:val="-3"/>
                          <w:sz w:val="12"/>
                        </w:rPr>
                        <w:t xml:space="preserve"> </w:t>
                      </w:r>
                      <w:r>
                        <w:rPr>
                          <w:rFonts w:ascii="Cambria" w:hAnsi="Cambria" w:eastAsia="Cambria"/>
                          <w:w w:val="115"/>
                          <w:sz w:val="16"/>
                        </w:rPr>
                        <w:t>=</w:t>
                      </w:r>
                      <w:r>
                        <w:rPr>
                          <w:rFonts w:ascii="Cambria" w:hAnsi="Cambria" w:eastAsia="Cambria"/>
                          <w:spacing w:val="-4"/>
                          <w:w w:val="115"/>
                          <w:sz w:val="16"/>
                        </w:rPr>
                        <w:t xml:space="preserve"> </w:t>
                      </w:r>
                      <w:r>
                        <w:rPr>
                          <w:rFonts w:ascii="Cambria" w:hAnsi="Cambria" w:eastAsia="Cambria"/>
                          <w:spacing w:val="-10"/>
                          <w:w w:val="115"/>
                          <w:sz w:val="16"/>
                        </w:rPr>
                        <w:t>−</w:t>
                      </w:r>
                    </w:p>
                  </w:txbxContent>
                </v:textbox>
              </v:shape>
            </w:pict>
          </mc:Fallback>
        </mc:AlternateContent>
      </w:r>
      <w:r>
        <w:rPr>
          <w:rFonts w:ascii="Cambria" w:hAnsi="Cambria" w:eastAsia="Cambria"/>
          <w:position w:val="-1"/>
          <w:sz w:val="12"/>
        </w:rPr>
        <mc:AlternateContent>
          <mc:Choice Requires="wps">
            <w:drawing>
              <wp:anchor distT="0" distB="0" distL="0" distR="0" simplePos="0" relativeHeight="251683840" behindDoc="0" locked="0" layoutInCell="1" allowOverlap="1">
                <wp:simplePos x="0" y="0"/>
                <wp:positionH relativeFrom="page">
                  <wp:posOffset>799465</wp:posOffset>
                </wp:positionH>
                <wp:positionV relativeFrom="paragraph">
                  <wp:posOffset>288925</wp:posOffset>
                </wp:positionV>
                <wp:extent cx="336550" cy="109855"/>
                <wp:effectExtent l="0" t="0" r="0" b="0"/>
                <wp:wrapNone/>
                <wp:docPr id="276" name="Textbox 276"/>
                <wp:cNvGraphicFramePr/>
                <a:graphic xmlns:a="http://schemas.openxmlformats.org/drawingml/2006/main">
                  <a:graphicData uri="http://schemas.microsoft.com/office/word/2010/wordprocessingShape">
                    <wps:wsp>
                      <wps:cNvSpPr txBox="1"/>
                      <wps:spPr>
                        <a:xfrm>
                          <a:off x="0" y="0"/>
                          <a:ext cx="336550" cy="109855"/>
                        </a:xfrm>
                        <a:prstGeom prst="rect">
                          <a:avLst/>
                        </a:prstGeom>
                      </wps:spPr>
                      <wps:txbx>
                        <w:txbxContent>
                          <w:p w14:paraId="6BA293C2">
                            <w:pPr>
                              <w:spacing w:before="7"/>
                              <w:ind w:left="0" w:right="0" w:firstLine="0"/>
                              <w:jc w:val="left"/>
                              <w:rPr>
                                <w:rFonts w:ascii="Cambria" w:hAnsi="Cambria" w:eastAsia="Cambria"/>
                                <w:position w:val="1"/>
                                <w:sz w:val="12"/>
                              </w:rPr>
                            </w:pPr>
                            <w:r>
                              <w:rPr>
                                <w:rFonts w:ascii="Cambria" w:hAnsi="Cambria" w:eastAsia="Cambria"/>
                                <w:w w:val="110"/>
                                <w:sz w:val="12"/>
                              </w:rPr>
                              <w:t xml:space="preserve">𝑖=1 </w:t>
                            </w:r>
                            <w:r>
                              <w:rPr>
                                <w:rFonts w:ascii="Cambria" w:hAnsi="Cambria" w:eastAsia="Cambria"/>
                                <w:spacing w:val="-4"/>
                                <w:w w:val="110"/>
                                <w:position w:val="1"/>
                                <w:sz w:val="12"/>
                              </w:rPr>
                              <w:t>𝑗=−𝑤</w:t>
                            </w:r>
                          </w:p>
                        </w:txbxContent>
                      </wps:txbx>
                      <wps:bodyPr wrap="square" lIns="0" tIns="0" rIns="0" bIns="0" rtlCol="0">
                        <a:noAutofit/>
                      </wps:bodyPr>
                    </wps:wsp>
                  </a:graphicData>
                </a:graphic>
              </wp:anchor>
            </w:drawing>
          </mc:Choice>
          <mc:Fallback>
            <w:pict>
              <v:shape id="Textbox 276" o:spid="_x0000_s1026" o:spt="202" type="#_x0000_t202" style="position:absolute;left:0pt;margin-left:62.95pt;margin-top:22.75pt;height:8.65pt;width:26.5pt;mso-position-horizontal-relative:page;z-index:251683840;mso-width-relative:page;mso-height-relative:page;" filled="f" stroked="f" coordsize="21600,21600" o:gfxdata="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plHmTYAAAACQEAAA8AAAAAAAAAAQAgAAAAIgAAAGRycy9kb3ducmV2LnhtbFBLAQIUABQAAAAI&#10;AIdO4kADHJw7tAEAAHcDAAAOAAAAAAAAAAEAIAAAACcBAABkcnMvZTJvRG9jLnhtbFBLBQYAAAAA&#10;BgAGAFkBAABNBQAAAAA=&#10;">
                <v:fill on="f" focussize="0,0"/>
                <v:stroke on="f"/>
                <v:imagedata o:title=""/>
                <o:lock v:ext="edit" aspectratio="f"/>
                <v:textbox inset="0mm,0mm,0mm,0mm">
                  <w:txbxContent>
                    <w:p w14:paraId="6BA293C2">
                      <w:pPr>
                        <w:spacing w:before="7"/>
                        <w:ind w:left="0" w:right="0" w:firstLine="0"/>
                        <w:jc w:val="left"/>
                        <w:rPr>
                          <w:rFonts w:ascii="Cambria" w:hAnsi="Cambria" w:eastAsia="Cambria"/>
                          <w:position w:val="1"/>
                          <w:sz w:val="12"/>
                        </w:rPr>
                      </w:pPr>
                      <w:r>
                        <w:rPr>
                          <w:rFonts w:ascii="Cambria" w:hAnsi="Cambria" w:eastAsia="Cambria"/>
                          <w:w w:val="110"/>
                          <w:sz w:val="12"/>
                        </w:rPr>
                        <w:t xml:space="preserve">𝑖=1 </w:t>
                      </w:r>
                      <w:r>
                        <w:rPr>
                          <w:rFonts w:ascii="Cambria" w:hAnsi="Cambria" w:eastAsia="Cambria"/>
                          <w:spacing w:val="-4"/>
                          <w:w w:val="110"/>
                          <w:position w:val="1"/>
                          <w:sz w:val="12"/>
                        </w:rPr>
                        <w:t>𝑗=−𝑤</w:t>
                      </w:r>
                    </w:p>
                  </w:txbxContent>
                </v:textbox>
              </v:shape>
            </w:pict>
          </mc:Fallback>
        </mc:AlternateContent>
      </w:r>
      <w:r>
        <w:rPr>
          <w:rFonts w:ascii="Cambria" w:hAnsi="Cambria" w:eastAsia="Cambria"/>
          <w:position w:val="-1"/>
          <w:sz w:val="12"/>
        </w:rPr>
        <mc:AlternateContent>
          <mc:Choice Requires="wps">
            <w:drawing>
              <wp:anchor distT="0" distB="0" distL="0" distR="0" simplePos="0" relativeHeight="251684864" behindDoc="0" locked="0" layoutInCell="1" allowOverlap="1">
                <wp:simplePos x="0" y="0"/>
                <wp:positionH relativeFrom="page">
                  <wp:posOffset>1152525</wp:posOffset>
                </wp:positionH>
                <wp:positionV relativeFrom="paragraph">
                  <wp:posOffset>153035</wp:posOffset>
                </wp:positionV>
                <wp:extent cx="2513965" cy="145415"/>
                <wp:effectExtent l="0" t="0" r="0" b="0"/>
                <wp:wrapNone/>
                <wp:docPr id="277" name="Textbox 277"/>
                <wp:cNvGraphicFramePr/>
                <a:graphic xmlns:a="http://schemas.openxmlformats.org/drawingml/2006/main">
                  <a:graphicData uri="http://schemas.microsoft.com/office/word/2010/wordprocessingShape">
                    <wps:wsp>
                      <wps:cNvSpPr txBox="1"/>
                      <wps:spPr>
                        <a:xfrm>
                          <a:off x="0" y="0"/>
                          <a:ext cx="2513965" cy="145415"/>
                        </a:xfrm>
                        <a:prstGeom prst="rect">
                          <a:avLst/>
                        </a:prstGeom>
                      </wps:spPr>
                      <wps:txbx>
                        <w:txbxContent>
                          <w:p w14:paraId="250B3A34">
                            <w:pPr>
                              <w:tabs>
                                <w:tab w:val="left" w:pos="3658"/>
                              </w:tabs>
                              <w:spacing w:before="11" w:line="217" w:lineRule="exact"/>
                              <w:ind w:left="0" w:right="0" w:firstLine="0"/>
                              <w:jc w:val="left"/>
                              <w:rPr>
                                <w:sz w:val="16"/>
                              </w:rPr>
                            </w:pPr>
                            <w:r>
                              <w:rPr>
                                <w:rFonts w:ascii="Cambria" w:hAnsi="Cambria" w:eastAsia="Cambria"/>
                                <w:sz w:val="16"/>
                              </w:rPr>
                              <w:t>𝑦</w:t>
                            </w:r>
                            <w:r>
                              <w:rPr>
                                <w:rFonts w:ascii="Cambria" w:hAnsi="Cambria" w:eastAsia="Cambria"/>
                                <w:position w:val="-3"/>
                                <w:sz w:val="12"/>
                              </w:rPr>
                              <w:t>𝑖,𝑗</w:t>
                            </w:r>
                            <w:r>
                              <w:rPr>
                                <w:rFonts w:ascii="Cambria" w:hAnsi="Cambria" w:eastAsia="Cambria"/>
                                <w:spacing w:val="8"/>
                                <w:position w:val="-3"/>
                                <w:sz w:val="12"/>
                              </w:rPr>
                              <w:t xml:space="preserve"> </w:t>
                            </w:r>
                            <w:r>
                              <w:rPr>
                                <w:rFonts w:ascii="Cambria" w:hAnsi="Cambria" w:eastAsia="Cambria"/>
                                <w:sz w:val="16"/>
                              </w:rPr>
                              <w:t>log</w:t>
                            </w:r>
                            <w:r>
                              <w:rPr>
                                <w:rFonts w:ascii="Cambria" w:hAnsi="Cambria" w:eastAsia="Cambria"/>
                                <w:spacing w:val="-9"/>
                                <w:sz w:val="16"/>
                              </w:rPr>
                              <w:t xml:space="preserve"> </w:t>
                            </w:r>
                            <w:r>
                              <w:rPr>
                                <w:rFonts w:ascii="Cambria" w:hAnsi="Cambria" w:eastAsia="Cambria"/>
                                <w:spacing w:val="-4"/>
                                <w:sz w:val="16"/>
                              </w:rPr>
                              <w:t>𝑦̂</w:t>
                            </w:r>
                            <w:r>
                              <w:rPr>
                                <w:rFonts w:ascii="Cambria" w:hAnsi="Cambria" w:eastAsia="Cambria"/>
                                <w:spacing w:val="-4"/>
                                <w:position w:val="-3"/>
                                <w:sz w:val="12"/>
                              </w:rPr>
                              <w:t>𝑖,𝑗</w:t>
                            </w:r>
                            <w:r>
                              <w:rPr>
                                <w:rFonts w:ascii="Cambria" w:hAnsi="Cambria" w:eastAsia="Cambria"/>
                                <w:position w:val="-3"/>
                                <w:sz w:val="12"/>
                              </w:rPr>
                              <w:tab/>
                            </w:r>
                            <w:r>
                              <w:rPr>
                                <w:spacing w:val="-4"/>
                                <w:sz w:val="16"/>
                              </w:rPr>
                              <w:t>(22)</w:t>
                            </w:r>
                          </w:p>
                        </w:txbxContent>
                      </wps:txbx>
                      <wps:bodyPr wrap="square" lIns="0" tIns="0" rIns="0" bIns="0" rtlCol="0">
                        <a:noAutofit/>
                      </wps:bodyPr>
                    </wps:wsp>
                  </a:graphicData>
                </a:graphic>
              </wp:anchor>
            </w:drawing>
          </mc:Choice>
          <mc:Fallback>
            <w:pict>
              <v:shape id="Textbox 277" o:spid="_x0000_s1026" o:spt="202" type="#_x0000_t202" style="position:absolute;left:0pt;margin-left:90.75pt;margin-top:12.05pt;height:11.45pt;width:197.95pt;mso-position-horizontal-relative:page;z-index:251684864;mso-width-relative:page;mso-height-relative:page;" filled="f" stroked="f" coordsize="21600,21600" o:gfxdata="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ov43C2AAAAAkBAAAPAAAAAAAAAAEAIAAAACIAAABkcnMvZG93bnJldi54bWxQSwECFAAUAAAA&#10;CACHTuJAPHY7d7UBAAB4AwAADgAAAAAAAAABACAAAAAnAQAAZHJzL2Uyb0RvYy54bWxQSwUGAAAA&#10;AAYABgBZAQAATgUAAAAA&#10;">
                <v:fill on="f" focussize="0,0"/>
                <v:stroke on="f"/>
                <v:imagedata o:title=""/>
                <o:lock v:ext="edit" aspectratio="f"/>
                <v:textbox inset="0mm,0mm,0mm,0mm">
                  <w:txbxContent>
                    <w:p w14:paraId="250B3A34">
                      <w:pPr>
                        <w:tabs>
                          <w:tab w:val="left" w:pos="3658"/>
                        </w:tabs>
                        <w:spacing w:before="11" w:line="217" w:lineRule="exact"/>
                        <w:ind w:left="0" w:right="0" w:firstLine="0"/>
                        <w:jc w:val="left"/>
                        <w:rPr>
                          <w:sz w:val="16"/>
                        </w:rPr>
                      </w:pPr>
                      <w:r>
                        <w:rPr>
                          <w:rFonts w:ascii="Cambria" w:hAnsi="Cambria" w:eastAsia="Cambria"/>
                          <w:sz w:val="16"/>
                        </w:rPr>
                        <w:t>𝑦</w:t>
                      </w:r>
                      <w:r>
                        <w:rPr>
                          <w:rFonts w:ascii="Cambria" w:hAnsi="Cambria" w:eastAsia="Cambria"/>
                          <w:position w:val="-3"/>
                          <w:sz w:val="12"/>
                        </w:rPr>
                        <w:t>𝑖,𝑗</w:t>
                      </w:r>
                      <w:r>
                        <w:rPr>
                          <w:rFonts w:ascii="Cambria" w:hAnsi="Cambria" w:eastAsia="Cambria"/>
                          <w:spacing w:val="8"/>
                          <w:position w:val="-3"/>
                          <w:sz w:val="12"/>
                        </w:rPr>
                        <w:t xml:space="preserve"> </w:t>
                      </w:r>
                      <w:r>
                        <w:rPr>
                          <w:rFonts w:ascii="Cambria" w:hAnsi="Cambria" w:eastAsia="Cambria"/>
                          <w:sz w:val="16"/>
                        </w:rPr>
                        <w:t>log</w:t>
                      </w:r>
                      <w:r>
                        <w:rPr>
                          <w:rFonts w:ascii="Cambria" w:hAnsi="Cambria" w:eastAsia="Cambria"/>
                          <w:spacing w:val="-9"/>
                          <w:sz w:val="16"/>
                        </w:rPr>
                        <w:t xml:space="preserve"> </w:t>
                      </w:r>
                      <w:r>
                        <w:rPr>
                          <w:rFonts w:ascii="Cambria" w:hAnsi="Cambria" w:eastAsia="Cambria"/>
                          <w:spacing w:val="-4"/>
                          <w:sz w:val="16"/>
                        </w:rPr>
                        <w:t>𝑦̂</w:t>
                      </w:r>
                      <w:r>
                        <w:rPr>
                          <w:rFonts w:ascii="Cambria" w:hAnsi="Cambria" w:eastAsia="Cambria"/>
                          <w:spacing w:val="-4"/>
                          <w:position w:val="-3"/>
                          <w:sz w:val="12"/>
                        </w:rPr>
                        <w:t>𝑖,𝑗</w:t>
                      </w:r>
                      <w:r>
                        <w:rPr>
                          <w:rFonts w:ascii="Cambria" w:hAnsi="Cambria" w:eastAsia="Cambria"/>
                          <w:position w:val="-3"/>
                          <w:sz w:val="12"/>
                        </w:rPr>
                        <w:tab/>
                      </w:r>
                      <w:r>
                        <w:rPr>
                          <w:spacing w:val="-4"/>
                          <w:sz w:val="16"/>
                        </w:rPr>
                        <w:t>(22)</w:t>
                      </w:r>
                    </w:p>
                  </w:txbxContent>
                </v:textbox>
              </v:shape>
            </w:pict>
          </mc:Fallback>
        </mc:AlternateContent>
      </w:r>
      <w:r>
        <w:rPr>
          <w:rFonts w:ascii="Cambria" w:hAnsi="Cambria" w:eastAsia="Cambria"/>
          <w:spacing w:val="-201"/>
          <w:w w:val="184"/>
          <w:position w:val="-7"/>
          <w:sz w:val="16"/>
        </w:rPr>
        <w:t>∑</w:t>
      </w:r>
      <w:r>
        <w:rPr>
          <w:rFonts w:ascii="Cambria" w:hAnsi="Cambria" w:eastAsia="Cambria"/>
          <w:w w:val="103"/>
          <w:sz w:val="12"/>
        </w:rPr>
        <w:t>|</w:t>
      </w:r>
      <w:r>
        <w:rPr>
          <w:rFonts w:ascii="Cambria" w:hAnsi="Cambria" w:eastAsia="Cambria"/>
          <w:w w:val="87"/>
          <w:sz w:val="12"/>
        </w:rPr>
        <w:t>𝑞</w:t>
      </w:r>
      <w:r>
        <w:rPr>
          <w:rFonts w:ascii="Cambria" w:hAnsi="Cambria" w:eastAsia="Cambria"/>
          <w:w w:val="83"/>
          <w:position w:val="-2"/>
          <w:sz w:val="10"/>
        </w:rPr>
        <w:t>𝑔</w:t>
      </w:r>
      <w:r>
        <w:rPr>
          <w:rFonts w:ascii="Cambria" w:hAnsi="Cambria" w:eastAsia="Cambria"/>
          <w:spacing w:val="-13"/>
          <w:w w:val="114"/>
          <w:position w:val="-2"/>
          <w:sz w:val="10"/>
        </w:rPr>
        <w:t xml:space="preserve"> </w:t>
      </w:r>
      <w:r>
        <w:rPr>
          <w:rFonts w:ascii="Cambria" w:hAnsi="Cambria" w:eastAsia="Cambria"/>
          <w:w w:val="114"/>
          <w:sz w:val="12"/>
        </w:rPr>
        <w:t>|</w:t>
      </w:r>
      <w:r>
        <w:rPr>
          <w:rFonts w:ascii="Cambria" w:hAnsi="Cambria" w:eastAsia="Cambria"/>
          <w:spacing w:val="40"/>
          <w:w w:val="114"/>
          <w:sz w:val="12"/>
        </w:rPr>
        <w:t xml:space="preserve"> </w:t>
      </w:r>
      <w:r>
        <w:rPr>
          <w:rFonts w:ascii="Cambria" w:hAnsi="Cambria" w:eastAsia="Cambria"/>
          <w:spacing w:val="-155"/>
          <w:w w:val="153"/>
          <w:position w:val="-7"/>
          <w:sz w:val="16"/>
        </w:rPr>
        <w:t>∑</w:t>
      </w:r>
      <w:r>
        <w:rPr>
          <w:rFonts w:ascii="Cambria" w:hAnsi="Cambria" w:eastAsia="Cambria"/>
          <w:spacing w:val="-5"/>
          <w:w w:val="76"/>
          <w:position w:val="-1"/>
          <w:sz w:val="12"/>
        </w:rPr>
        <w:t>𝑤</w:t>
      </w:r>
    </w:p>
    <w:p w14:paraId="28D9CD6B">
      <w:pPr>
        <w:spacing w:before="0" w:line="240" w:lineRule="auto"/>
        <w:rPr>
          <w:rFonts w:ascii="Cambria"/>
          <w:sz w:val="16"/>
        </w:rPr>
      </w:pPr>
      <w:r>
        <w:br w:type="column"/>
      </w:r>
    </w:p>
    <w:p w14:paraId="12F53CA2">
      <w:pPr>
        <w:pStyle w:val="3"/>
        <w:rPr>
          <w:rFonts w:ascii="Cambria"/>
        </w:rPr>
      </w:pPr>
    </w:p>
    <w:p w14:paraId="098794BD">
      <w:pPr>
        <w:pStyle w:val="3"/>
        <w:rPr>
          <w:rFonts w:ascii="Cambria"/>
        </w:rPr>
      </w:pPr>
    </w:p>
    <w:p w14:paraId="3AB6FABE">
      <w:pPr>
        <w:pStyle w:val="3"/>
        <w:rPr>
          <w:rFonts w:ascii="Cambria"/>
        </w:rPr>
      </w:pPr>
    </w:p>
    <w:p w14:paraId="13FBF96D">
      <w:pPr>
        <w:pStyle w:val="3"/>
        <w:spacing w:before="116"/>
        <w:rPr>
          <w:rFonts w:ascii="Cambria"/>
        </w:rPr>
      </w:pPr>
    </w:p>
    <w:p w14:paraId="033BF874">
      <w:pPr>
        <w:pStyle w:val="3"/>
        <w:spacing w:line="273" w:lineRule="auto"/>
        <w:ind w:left="43" w:firstLine="239"/>
      </w:pPr>
      <w:r>
        <w:rPr>
          <w:w w:val="110"/>
        </w:rPr>
        <w:t>To evaluate the performance of emotion-cause pair extraction, we adopted</w:t>
      </w:r>
      <w:r>
        <w:rPr>
          <w:spacing w:val="3"/>
          <w:w w:val="110"/>
        </w:rPr>
        <w:t xml:space="preserve"> </w:t>
      </w:r>
      <w:r>
        <w:rPr>
          <w:w w:val="110"/>
        </w:rPr>
        <w:t>the</w:t>
      </w:r>
      <w:r>
        <w:rPr>
          <w:spacing w:val="3"/>
          <w:w w:val="110"/>
        </w:rPr>
        <w:t xml:space="preserve"> </w:t>
      </w:r>
      <w:r>
        <w:rPr>
          <w:w w:val="110"/>
        </w:rPr>
        <w:t>metrics</w:t>
      </w:r>
      <w:r>
        <w:rPr>
          <w:spacing w:val="4"/>
          <w:w w:val="110"/>
        </w:rPr>
        <w:t xml:space="preserve"> </w:t>
      </w:r>
      <w:r>
        <w:rPr>
          <w:w w:val="110"/>
        </w:rPr>
        <w:t>of</w:t>
      </w:r>
      <w:r>
        <w:rPr>
          <w:spacing w:val="3"/>
          <w:w w:val="110"/>
        </w:rPr>
        <w:t xml:space="preserve"> </w:t>
      </w:r>
      <w:r>
        <w:rPr>
          <w:w w:val="110"/>
        </w:rPr>
        <w:t>precision,</w:t>
      </w:r>
      <w:r>
        <w:rPr>
          <w:spacing w:val="4"/>
          <w:w w:val="110"/>
        </w:rPr>
        <w:t xml:space="preserve"> </w:t>
      </w:r>
      <w:r>
        <w:rPr>
          <w:w w:val="110"/>
        </w:rPr>
        <w:t>recall,</w:t>
      </w:r>
      <w:r>
        <w:rPr>
          <w:spacing w:val="3"/>
          <w:w w:val="110"/>
        </w:rPr>
        <w:t xml:space="preserve"> </w:t>
      </w:r>
      <w:r>
        <w:rPr>
          <w:w w:val="110"/>
        </w:rPr>
        <w:t>and</w:t>
      </w:r>
      <w:r>
        <w:rPr>
          <w:spacing w:val="4"/>
          <w:w w:val="110"/>
        </w:rPr>
        <w:t xml:space="preserve"> </w:t>
      </w:r>
      <w:r>
        <w:rPr>
          <w:w w:val="110"/>
        </w:rPr>
        <w:t>F1</w:t>
      </w:r>
      <w:r>
        <w:rPr>
          <w:spacing w:val="3"/>
          <w:w w:val="110"/>
        </w:rPr>
        <w:t xml:space="preserve"> </w:t>
      </w:r>
      <w:r>
        <w:rPr>
          <w:w w:val="110"/>
        </w:rPr>
        <w:t>score,</w:t>
      </w:r>
      <w:r>
        <w:rPr>
          <w:spacing w:val="4"/>
          <w:w w:val="110"/>
        </w:rPr>
        <w:t xml:space="preserve"> </w:t>
      </w:r>
      <w:r>
        <w:rPr>
          <w:w w:val="110"/>
        </w:rPr>
        <w:t>which</w:t>
      </w:r>
      <w:r>
        <w:rPr>
          <w:spacing w:val="3"/>
          <w:w w:val="110"/>
        </w:rPr>
        <w:t xml:space="preserve"> </w:t>
      </w:r>
      <w:r>
        <w:rPr>
          <w:w w:val="110"/>
        </w:rPr>
        <w:t>are</w:t>
      </w:r>
      <w:r>
        <w:rPr>
          <w:spacing w:val="4"/>
          <w:w w:val="110"/>
        </w:rPr>
        <w:t xml:space="preserve"> </w:t>
      </w:r>
      <w:r>
        <w:rPr>
          <w:spacing w:val="-2"/>
          <w:w w:val="110"/>
        </w:rPr>
        <w:t>calcu-</w:t>
      </w:r>
    </w:p>
    <w:p w14:paraId="0B63264D">
      <w:pPr>
        <w:pStyle w:val="3"/>
        <w:spacing w:line="176" w:lineRule="exact"/>
        <w:ind w:left="43"/>
        <w:rPr>
          <w:position w:val="-3"/>
          <w:sz w:val="17"/>
        </w:rPr>
      </w:pPr>
      <w:r>
        <w:rPr>
          <w:position w:val="-3"/>
          <w:sz w:val="17"/>
        </w:rPr>
        <mc:AlternateContent>
          <mc:Choice Requires="wps">
            <w:drawing>
              <wp:inline distT="0" distB="0" distL="0" distR="0">
                <wp:extent cx="733425" cy="112395"/>
                <wp:effectExtent l="0" t="0" r="0" b="0"/>
                <wp:docPr id="278" name="Textbox 278"/>
                <wp:cNvGraphicFramePr/>
                <a:graphic xmlns:a="http://schemas.openxmlformats.org/drawingml/2006/main">
                  <a:graphicData uri="http://schemas.microsoft.com/office/word/2010/wordprocessingShape">
                    <wps:wsp>
                      <wps:cNvSpPr txBox="1"/>
                      <wps:spPr>
                        <a:xfrm>
                          <a:off x="0" y="0"/>
                          <a:ext cx="733425" cy="112395"/>
                        </a:xfrm>
                        <a:prstGeom prst="rect">
                          <a:avLst/>
                        </a:prstGeom>
                      </wps:spPr>
                      <wps:txbx>
                        <w:txbxContent>
                          <w:p w14:paraId="7983E4C8">
                            <w:pPr>
                              <w:pStyle w:val="3"/>
                              <w:spacing w:line="175" w:lineRule="exact"/>
                            </w:pPr>
                            <w:r>
                              <w:rPr>
                                <w:w w:val="110"/>
                              </w:rPr>
                              <w:t>lated</w:t>
                            </w:r>
                            <w:r>
                              <w:rPr>
                                <w:spacing w:val="10"/>
                                <w:w w:val="110"/>
                              </w:rPr>
                              <w:t xml:space="preserve"> </w:t>
                            </w:r>
                            <w:r>
                              <w:rPr>
                                <w:w w:val="110"/>
                              </w:rPr>
                              <w:t>as</w:t>
                            </w:r>
                            <w:r>
                              <w:rPr>
                                <w:spacing w:val="11"/>
                                <w:w w:val="110"/>
                              </w:rPr>
                              <w:t xml:space="preserve"> </w:t>
                            </w:r>
                            <w:r>
                              <w:rPr>
                                <w:spacing w:val="-5"/>
                                <w:w w:val="110"/>
                              </w:rPr>
                              <w:t>follows:</w:t>
                            </w:r>
                          </w:p>
                        </w:txbxContent>
                      </wps:txbx>
                      <wps:bodyPr wrap="square" lIns="0" tIns="0" rIns="0" bIns="0" rtlCol="0">
                        <a:noAutofit/>
                      </wps:bodyPr>
                    </wps:wsp>
                  </a:graphicData>
                </a:graphic>
              </wp:inline>
            </w:drawing>
          </mc:Choice>
          <mc:Fallback>
            <w:pict>
              <v:shape id="Textbox 278" o:spid="_x0000_s1026" o:spt="202" type="#_x0000_t202" style="height:8.85pt;width:57.75pt;" filled="f" stroked="f" coordsize="21600,21600" o:gfxdata="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KgZ+&#10;CdQAAAAEAQAADwAAAAAAAAABACAAAAAiAAAAZHJzL2Rvd25yZXYueG1sUEsBAhQAFAAAAAgAh07i&#10;QIg2jDa0AQAAdwMAAA4AAAAAAAAAAQAgAAAAIwEAAGRycy9lMm9Eb2MueG1sUEsFBgAAAAAGAAYA&#10;WQEAAEkFAAAAAA==&#10;">
                <v:fill on="f" focussize="0,0"/>
                <v:stroke on="f"/>
                <v:imagedata o:title=""/>
                <o:lock v:ext="edit" aspectratio="f"/>
                <v:textbox inset="0mm,0mm,0mm,0mm">
                  <w:txbxContent>
                    <w:p w14:paraId="7983E4C8">
                      <w:pPr>
                        <w:pStyle w:val="3"/>
                        <w:spacing w:line="175" w:lineRule="exact"/>
                      </w:pPr>
                      <w:r>
                        <w:rPr>
                          <w:w w:val="110"/>
                        </w:rPr>
                        <w:t>lated</w:t>
                      </w:r>
                      <w:r>
                        <w:rPr>
                          <w:spacing w:val="10"/>
                          <w:w w:val="110"/>
                        </w:rPr>
                        <w:t xml:space="preserve"> </w:t>
                      </w:r>
                      <w:r>
                        <w:rPr>
                          <w:w w:val="110"/>
                        </w:rPr>
                        <w:t>as</w:t>
                      </w:r>
                      <w:r>
                        <w:rPr>
                          <w:spacing w:val="11"/>
                          <w:w w:val="110"/>
                        </w:rPr>
                        <w:t xml:space="preserve"> </w:t>
                      </w:r>
                      <w:r>
                        <w:rPr>
                          <w:spacing w:val="-5"/>
                          <w:w w:val="110"/>
                        </w:rPr>
                        <w:t>follows:</w:t>
                      </w:r>
                    </w:p>
                  </w:txbxContent>
                </v:textbox>
                <w10:wrap type="none"/>
                <w10:anchorlock/>
              </v:shape>
            </w:pict>
          </mc:Fallback>
        </mc:AlternateContent>
      </w:r>
    </w:p>
    <w:p w14:paraId="167269E1">
      <w:pPr>
        <w:pStyle w:val="3"/>
        <w:spacing w:before="2"/>
        <w:rPr>
          <w:sz w:val="4"/>
        </w:rPr>
      </w:pPr>
    </w:p>
    <w:p w14:paraId="38C9DE27">
      <w:pPr>
        <w:pStyle w:val="3"/>
        <w:spacing w:after="0"/>
        <w:rPr>
          <w:sz w:val="4"/>
        </w:rPr>
        <w:sectPr>
          <w:type w:val="continuous"/>
          <w:pgSz w:w="11910" w:h="15880"/>
          <w:pgMar w:top="620" w:right="708" w:bottom="280" w:left="708" w:header="655" w:footer="442" w:gutter="0"/>
          <w:cols w:equalWidth="0" w:num="2">
            <w:col w:w="5066" w:space="314"/>
            <w:col w:w="5114"/>
          </w:cols>
        </w:sectPr>
      </w:pPr>
    </w:p>
    <w:p w14:paraId="5AB4A946">
      <w:pPr>
        <w:pStyle w:val="3"/>
        <w:spacing w:before="78" w:line="210" w:lineRule="exact"/>
        <w:ind w:left="43"/>
        <w:jc w:val="both"/>
      </w:pPr>
      <w:r>
        <mc:AlternateContent>
          <mc:Choice Requires="wps">
            <w:drawing>
              <wp:anchor distT="0" distB="0" distL="0" distR="0" simplePos="0" relativeHeight="251739136" behindDoc="1" locked="0" layoutInCell="1" allowOverlap="1">
                <wp:simplePos x="0" y="0"/>
                <wp:positionH relativeFrom="page">
                  <wp:posOffset>808355</wp:posOffset>
                </wp:positionH>
                <wp:positionV relativeFrom="paragraph">
                  <wp:posOffset>59055</wp:posOffset>
                </wp:positionV>
                <wp:extent cx="158115" cy="339725"/>
                <wp:effectExtent l="0" t="0" r="0" b="0"/>
                <wp:wrapNone/>
                <wp:docPr id="279" name="Textbox 279"/>
                <wp:cNvGraphicFramePr/>
                <a:graphic xmlns:a="http://schemas.openxmlformats.org/drawingml/2006/main">
                  <a:graphicData uri="http://schemas.microsoft.com/office/word/2010/wordprocessingShape">
                    <wps:wsp>
                      <wps:cNvSpPr txBox="1"/>
                      <wps:spPr>
                        <a:xfrm>
                          <a:off x="0" y="0"/>
                          <a:ext cx="158115" cy="339725"/>
                        </a:xfrm>
                        <a:prstGeom prst="rect">
                          <a:avLst/>
                        </a:prstGeom>
                      </wps:spPr>
                      <wps:txbx>
                        <w:txbxContent>
                          <w:p w14:paraId="34A8BF49">
                            <w:pPr>
                              <w:spacing w:before="1"/>
                              <w:ind w:left="0" w:right="0" w:firstLine="0"/>
                              <w:jc w:val="left"/>
                              <w:rPr>
                                <w:rFonts w:ascii="Cambria"/>
                                <w:sz w:val="16"/>
                              </w:rPr>
                            </w:pPr>
                            <w:r>
                              <w:rPr>
                                <w:rFonts w:ascii="Cambria"/>
                                <w:sz w:val="16"/>
                              </w:rPr>
                              <w:t>|</w:t>
                            </w:r>
                            <w:r>
                              <w:rPr>
                                <w:rFonts w:ascii="Cambria"/>
                                <w:spacing w:val="37"/>
                                <w:sz w:val="16"/>
                              </w:rPr>
                              <w:t xml:space="preserve">  </w:t>
                            </w:r>
                            <w:r>
                              <w:rPr>
                                <w:rFonts w:ascii="Cambria"/>
                                <w:spacing w:val="-10"/>
                                <w:sz w:val="16"/>
                              </w:rPr>
                              <w:t>|</w:t>
                            </w:r>
                          </w:p>
                        </w:txbxContent>
                      </wps:txbx>
                      <wps:bodyPr wrap="square" lIns="0" tIns="0" rIns="0" bIns="0" rtlCol="0">
                        <a:noAutofit/>
                      </wps:bodyPr>
                    </wps:wsp>
                  </a:graphicData>
                </a:graphic>
              </wp:anchor>
            </w:drawing>
          </mc:Choice>
          <mc:Fallback>
            <w:pict>
              <v:shape id="Textbox 279" o:spid="_x0000_s1026" o:spt="202" type="#_x0000_t202" style="position:absolute;left:0pt;margin-left:63.65pt;margin-top:4.65pt;height:26.75pt;width:12.45pt;mso-position-horizontal-relative:page;z-index:-251577344;mso-width-relative:page;mso-height-relative:page;" filled="f" stroked="f" coordsize="21600,21600" o:gfxdata="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6SUddcAAAAIAQAADwAAAAAAAAABACAAAAAiAAAAZHJzL2Rvd25yZXYueG1sUEsBAhQAFAAAAAgA&#10;h07iQPWjtEW0AQAAdwMAAA4AAAAAAAAAAQAgAAAAJgEAAGRycy9lMm9Eb2MueG1sUEsFBgAAAAAG&#10;AAYAWQEAAEwFAAAAAA==&#10;">
                <v:fill on="f" focussize="0,0"/>
                <v:stroke on="f"/>
                <v:imagedata o:title=""/>
                <o:lock v:ext="edit" aspectratio="f"/>
                <v:textbox inset="0mm,0mm,0mm,0mm">
                  <w:txbxContent>
                    <w:p w14:paraId="34A8BF49">
                      <w:pPr>
                        <w:spacing w:before="1"/>
                        <w:ind w:left="0" w:right="0" w:firstLine="0"/>
                        <w:jc w:val="left"/>
                        <w:rPr>
                          <w:rFonts w:ascii="Cambria"/>
                          <w:sz w:val="16"/>
                        </w:rPr>
                      </w:pPr>
                      <w:r>
                        <w:rPr>
                          <w:rFonts w:ascii="Cambria"/>
                          <w:sz w:val="16"/>
                        </w:rPr>
                        <w:t>|</w:t>
                      </w:r>
                      <w:r>
                        <w:rPr>
                          <w:rFonts w:ascii="Cambria"/>
                          <w:spacing w:val="37"/>
                          <w:sz w:val="16"/>
                        </w:rPr>
                        <w:t xml:space="preserve">  </w:t>
                      </w:r>
                      <w:r>
                        <w:rPr>
                          <w:rFonts w:ascii="Cambria"/>
                          <w:spacing w:val="-10"/>
                          <w:sz w:val="16"/>
                        </w:rPr>
                        <w:t>|</w:t>
                      </w:r>
                    </w:p>
                  </w:txbxContent>
                </v:textbox>
              </v:shape>
            </w:pict>
          </mc:Fallback>
        </mc:AlternateContent>
      </w:r>
      <w:r>
        <w:rPr>
          <w:w w:val="110"/>
        </w:rPr>
        <w:t>where</w:t>
      </w:r>
      <w:r>
        <w:rPr>
          <w:spacing w:val="80"/>
          <w:w w:val="110"/>
        </w:rPr>
        <w:t xml:space="preserve"> </w:t>
      </w:r>
      <w:r>
        <w:rPr>
          <w:rFonts w:ascii="Cambria" w:hAnsi="Cambria" w:eastAsia="Cambria"/>
          <w:w w:val="110"/>
        </w:rPr>
        <w:t>𝑞</w:t>
      </w:r>
      <w:r>
        <w:rPr>
          <w:rFonts w:ascii="Cambria" w:hAnsi="Cambria" w:eastAsia="Cambria"/>
          <w:w w:val="110"/>
          <w:position w:val="-3"/>
          <w:sz w:val="12"/>
        </w:rPr>
        <w:t>𝑔</w:t>
      </w:r>
      <w:r>
        <w:rPr>
          <w:rFonts w:ascii="Cambria" w:hAnsi="Cambria" w:eastAsia="Cambria"/>
          <w:spacing w:val="80"/>
          <w:w w:val="110"/>
          <w:position w:val="-3"/>
          <w:sz w:val="12"/>
        </w:rPr>
        <w:t xml:space="preserve"> </w:t>
      </w:r>
      <w:r>
        <w:rPr>
          <w:w w:val="110"/>
        </w:rPr>
        <w:t>denotes</w:t>
      </w:r>
      <w:r>
        <w:rPr>
          <w:spacing w:val="38"/>
          <w:w w:val="110"/>
        </w:rPr>
        <w:t xml:space="preserve"> </w:t>
      </w:r>
      <w:r>
        <w:rPr>
          <w:w w:val="110"/>
        </w:rPr>
        <w:t>the</w:t>
      </w:r>
      <w:r>
        <w:rPr>
          <w:spacing w:val="38"/>
          <w:w w:val="110"/>
        </w:rPr>
        <w:t xml:space="preserve"> </w:t>
      </w:r>
      <w:r>
        <w:rPr>
          <w:w w:val="110"/>
        </w:rPr>
        <w:t>number</w:t>
      </w:r>
      <w:r>
        <w:rPr>
          <w:spacing w:val="38"/>
          <w:w w:val="110"/>
        </w:rPr>
        <w:t xml:space="preserve"> </w:t>
      </w:r>
      <w:r>
        <w:rPr>
          <w:w w:val="110"/>
        </w:rPr>
        <w:t>of</w:t>
      </w:r>
      <w:r>
        <w:rPr>
          <w:spacing w:val="38"/>
          <w:w w:val="110"/>
        </w:rPr>
        <w:t xml:space="preserve"> </w:t>
      </w:r>
      <w:r>
        <w:rPr>
          <w:w w:val="110"/>
        </w:rPr>
        <w:t>predicted</w:t>
      </w:r>
      <w:r>
        <w:rPr>
          <w:spacing w:val="38"/>
          <w:w w:val="110"/>
        </w:rPr>
        <w:t xml:space="preserve"> </w:t>
      </w:r>
      <w:r>
        <w:rPr>
          <w:w w:val="110"/>
        </w:rPr>
        <w:t>emotion</w:t>
      </w:r>
      <w:r>
        <w:rPr>
          <w:spacing w:val="38"/>
          <w:w w:val="110"/>
        </w:rPr>
        <w:t xml:space="preserve"> </w:t>
      </w:r>
      <w:r>
        <w:rPr>
          <w:w w:val="110"/>
        </w:rPr>
        <w:t>utterances</w:t>
      </w:r>
      <w:r>
        <w:rPr>
          <w:spacing w:val="38"/>
          <w:w w:val="110"/>
        </w:rPr>
        <w:t xml:space="preserve"> </w:t>
      </w:r>
      <w:r>
        <w:rPr>
          <w:w w:val="110"/>
        </w:rPr>
        <w:t xml:space="preserve">in the global query stage, </w:t>
      </w:r>
      <w:r>
        <w:rPr>
          <w:rFonts w:ascii="Cambria" w:hAnsi="Cambria" w:eastAsia="Cambria"/>
          <w:w w:val="110"/>
        </w:rPr>
        <w:t>𝑦</w:t>
      </w:r>
      <w:r>
        <w:rPr>
          <w:rFonts w:ascii="Cambria" w:hAnsi="Cambria" w:eastAsia="Cambria"/>
          <w:w w:val="110"/>
          <w:position w:val="-3"/>
          <w:sz w:val="12"/>
        </w:rPr>
        <w:t>𝑖,𝑗</w:t>
      </w:r>
      <w:r>
        <w:rPr>
          <w:rFonts w:ascii="Cambria" w:hAnsi="Cambria" w:eastAsia="Cambria"/>
          <w:spacing w:val="40"/>
          <w:w w:val="110"/>
          <w:position w:val="-3"/>
          <w:sz w:val="12"/>
        </w:rPr>
        <w:t xml:space="preserve"> </w:t>
      </w:r>
      <w:r>
        <w:rPr>
          <w:w w:val="110"/>
        </w:rPr>
        <w:t xml:space="preserve">and </w:t>
      </w:r>
      <w:r>
        <w:rPr>
          <w:rFonts w:ascii="Cambria" w:hAnsi="Cambria" w:eastAsia="Cambria"/>
          <w:w w:val="110"/>
        </w:rPr>
        <w:t>𝑦̂</w:t>
      </w:r>
      <w:r>
        <w:rPr>
          <w:rFonts w:ascii="Cambria" w:hAnsi="Cambria" w:eastAsia="Cambria"/>
          <w:w w:val="110"/>
          <w:position w:val="-3"/>
          <w:sz w:val="12"/>
        </w:rPr>
        <w:t>𝑖,𝑗</w:t>
      </w:r>
      <w:r>
        <w:rPr>
          <w:rFonts w:ascii="Cambria" w:hAnsi="Cambria" w:eastAsia="Cambria"/>
          <w:spacing w:val="40"/>
          <w:w w:val="110"/>
          <w:position w:val="-3"/>
          <w:sz w:val="12"/>
        </w:rPr>
        <w:t xml:space="preserve"> </w:t>
      </w:r>
      <w:r>
        <w:rPr>
          <w:w w:val="110"/>
        </w:rPr>
        <w:t xml:space="preserve">denote the ground truth of the emotion-cause relationship between the </w:t>
      </w:r>
      <w:r>
        <w:rPr>
          <w:rFonts w:ascii="Cambria" w:hAnsi="Cambria" w:eastAsia="Cambria"/>
          <w:w w:val="110"/>
        </w:rPr>
        <w:t>𝑖</w:t>
      </w:r>
      <w:r>
        <w:rPr>
          <w:w w:val="110"/>
        </w:rPr>
        <w:t xml:space="preserve">th and the </w:t>
      </w:r>
      <w:r>
        <w:rPr>
          <w:rFonts w:ascii="Cambria" w:hAnsi="Cambria" w:eastAsia="Cambria"/>
          <w:w w:val="110"/>
        </w:rPr>
        <w:t>𝑗</w:t>
      </w:r>
      <w:r>
        <w:rPr>
          <w:w w:val="110"/>
        </w:rPr>
        <w:t>th utterances and its corresponding predicted outcome, respectively.</w:t>
      </w:r>
    </w:p>
    <w:p w14:paraId="01F867EF">
      <w:pPr>
        <w:pStyle w:val="3"/>
        <w:spacing w:before="17"/>
        <w:ind w:left="282"/>
        <w:jc w:val="both"/>
      </w:pPr>
      <w:r>
        <w:rPr>
          <w:w w:val="110"/>
        </w:rPr>
        <w:t>Thus,</w:t>
      </w:r>
      <w:r>
        <w:rPr>
          <w:spacing w:val="-5"/>
          <w:w w:val="110"/>
        </w:rPr>
        <w:t xml:space="preserve"> </w:t>
      </w:r>
      <w:r>
        <w:rPr>
          <w:w w:val="110"/>
        </w:rPr>
        <w:t>the</w:t>
      </w:r>
      <w:r>
        <w:rPr>
          <w:spacing w:val="-4"/>
          <w:w w:val="110"/>
        </w:rPr>
        <w:t xml:space="preserve"> </w:t>
      </w:r>
      <w:r>
        <w:rPr>
          <w:w w:val="110"/>
        </w:rPr>
        <w:t>total</w:t>
      </w:r>
      <w:r>
        <w:rPr>
          <w:spacing w:val="-4"/>
          <w:w w:val="110"/>
        </w:rPr>
        <w:t xml:space="preserve"> </w:t>
      </w:r>
      <w:r>
        <w:rPr>
          <w:w w:val="110"/>
        </w:rPr>
        <w:t>loss</w:t>
      </w:r>
      <w:r>
        <w:rPr>
          <w:spacing w:val="-4"/>
          <w:w w:val="110"/>
        </w:rPr>
        <w:t xml:space="preserve"> </w:t>
      </w:r>
      <w:r>
        <w:rPr>
          <w:w w:val="110"/>
        </w:rPr>
        <w:t>of</w:t>
      </w:r>
      <w:r>
        <w:rPr>
          <w:spacing w:val="-5"/>
          <w:w w:val="110"/>
        </w:rPr>
        <w:t xml:space="preserve"> </w:t>
      </w:r>
      <w:r>
        <w:rPr>
          <w:w w:val="110"/>
        </w:rPr>
        <w:t>the</w:t>
      </w:r>
      <w:r>
        <w:rPr>
          <w:spacing w:val="-4"/>
          <w:w w:val="110"/>
        </w:rPr>
        <w:t xml:space="preserve"> </w:t>
      </w:r>
      <w:r>
        <w:rPr>
          <w:w w:val="110"/>
        </w:rPr>
        <w:t>AHMRC</w:t>
      </w:r>
      <w:r>
        <w:rPr>
          <w:spacing w:val="-4"/>
          <w:w w:val="110"/>
        </w:rPr>
        <w:t xml:space="preserve"> </w:t>
      </w:r>
      <w:r>
        <w:rPr>
          <w:w w:val="110"/>
        </w:rPr>
        <w:t>framework</w:t>
      </w:r>
      <w:r>
        <w:rPr>
          <w:spacing w:val="-4"/>
          <w:w w:val="110"/>
        </w:rPr>
        <w:t xml:space="preserve"> </w:t>
      </w:r>
      <w:r>
        <w:rPr>
          <w:w w:val="110"/>
        </w:rPr>
        <w:t>is</w:t>
      </w:r>
      <w:r>
        <w:rPr>
          <w:spacing w:val="-5"/>
          <w:w w:val="110"/>
        </w:rPr>
        <w:t xml:space="preserve"> </w:t>
      </w:r>
      <w:r>
        <w:rPr>
          <w:w w:val="110"/>
        </w:rPr>
        <w:t>defined</w:t>
      </w:r>
      <w:r>
        <w:rPr>
          <w:spacing w:val="-4"/>
          <w:w w:val="110"/>
        </w:rPr>
        <w:t xml:space="preserve"> </w:t>
      </w:r>
      <w:r>
        <w:rPr>
          <w:w w:val="110"/>
        </w:rPr>
        <w:t>as</w:t>
      </w:r>
      <w:r>
        <w:rPr>
          <w:spacing w:val="-4"/>
          <w:w w:val="110"/>
        </w:rPr>
        <w:t xml:space="preserve"> </w:t>
      </w:r>
      <w:r>
        <w:rPr>
          <w:spacing w:val="-2"/>
          <w:w w:val="110"/>
        </w:rPr>
        <w:t>follows:</w:t>
      </w:r>
    </w:p>
    <w:p w14:paraId="1793F417">
      <w:pPr>
        <w:spacing w:before="0" w:line="177" w:lineRule="auto"/>
        <w:ind w:left="43" w:right="0" w:firstLine="0"/>
        <w:jc w:val="left"/>
        <w:rPr>
          <w:rFonts w:ascii="Cambria" w:eastAsia="Cambria"/>
          <w:position w:val="-3"/>
          <w:sz w:val="12"/>
        </w:rPr>
      </w:pPr>
      <w:r>
        <w:br w:type="column"/>
      </w:r>
      <w:r>
        <w:rPr>
          <w:rFonts w:ascii="Cambria" w:eastAsia="Cambria"/>
          <w:position w:val="-11"/>
          <w:sz w:val="16"/>
        </w:rPr>
        <w:t>𝑃</w:t>
      </w:r>
      <w:r>
        <w:rPr>
          <w:rFonts w:ascii="Cambria" w:eastAsia="Cambria"/>
          <w:spacing w:val="39"/>
          <w:position w:val="-11"/>
          <w:sz w:val="16"/>
        </w:rPr>
        <w:t xml:space="preserve"> </w:t>
      </w:r>
      <w:r>
        <w:rPr>
          <w:rFonts w:ascii="Cambria" w:eastAsia="Cambria"/>
          <w:position w:val="-11"/>
          <w:sz w:val="16"/>
        </w:rPr>
        <w:t>=</w:t>
      </w:r>
      <w:r>
        <w:rPr>
          <w:rFonts w:ascii="Cambria" w:eastAsia="Cambria"/>
          <w:spacing w:val="40"/>
          <w:position w:val="-11"/>
          <w:sz w:val="16"/>
        </w:rPr>
        <w:t xml:space="preserve"> </w:t>
      </w:r>
      <w:r>
        <w:rPr>
          <w:rFonts w:ascii="Cambria" w:eastAsia="Cambria"/>
          <w:spacing w:val="-35"/>
          <w:sz w:val="16"/>
          <w:u w:val="single"/>
        </w:rPr>
        <w:t xml:space="preserve"> </w:t>
      </w:r>
      <w:r>
        <w:rPr>
          <w:rFonts w:ascii="Cambria" w:eastAsia="Cambria"/>
          <w:spacing w:val="-2"/>
          <w:w w:val="90"/>
          <w:sz w:val="16"/>
          <w:u w:val="single"/>
        </w:rPr>
        <w:t>𝑝𝑎𝑖𝑟𝑠</w:t>
      </w:r>
      <w:r>
        <w:rPr>
          <w:rFonts w:ascii="Cambria" w:eastAsia="Cambria"/>
          <w:spacing w:val="-2"/>
          <w:w w:val="90"/>
          <w:position w:val="-3"/>
          <w:sz w:val="12"/>
          <w:u w:val="single"/>
        </w:rPr>
        <w:t>𝑐𝑟𝑡</w:t>
      </w:r>
    </w:p>
    <w:p w14:paraId="2319AB8F">
      <w:pPr>
        <w:spacing w:before="0" w:line="177" w:lineRule="auto"/>
        <w:ind w:left="384" w:right="0" w:firstLine="0"/>
        <w:jc w:val="left"/>
        <w:rPr>
          <w:rFonts w:ascii="Cambria" w:eastAsia="Cambria"/>
          <w:position w:val="-3"/>
          <w:sz w:val="12"/>
        </w:rPr>
      </w:pPr>
      <w:r>
        <w:rPr>
          <w:rFonts w:ascii="Cambria" w:eastAsia="Cambria"/>
          <w:spacing w:val="-2"/>
          <w:w w:val="85"/>
          <w:sz w:val="16"/>
        </w:rPr>
        <w:t>𝑝𝑎𝑖𝑟𝑠</w:t>
      </w:r>
      <w:r>
        <w:rPr>
          <w:rFonts w:ascii="Cambria" w:eastAsia="Cambria"/>
          <w:spacing w:val="-2"/>
          <w:w w:val="85"/>
          <w:position w:val="-3"/>
          <w:sz w:val="12"/>
        </w:rPr>
        <w:t>𝑝𝑟𝑒</w:t>
      </w:r>
    </w:p>
    <w:p w14:paraId="11E2FFC8">
      <w:pPr>
        <w:spacing w:before="50" w:line="177" w:lineRule="auto"/>
        <w:ind w:left="43" w:right="0" w:firstLine="0"/>
        <w:jc w:val="left"/>
        <w:rPr>
          <w:rFonts w:ascii="Cambria" w:eastAsia="Cambria"/>
          <w:position w:val="-3"/>
          <w:sz w:val="12"/>
        </w:rPr>
      </w:pPr>
      <w:r>
        <w:rPr>
          <w:rFonts w:ascii="Cambria" w:eastAsia="Cambria"/>
          <w:w w:val="105"/>
          <w:position w:val="-11"/>
          <w:sz w:val="16"/>
        </w:rPr>
        <w:t>𝑅</w:t>
      </w:r>
      <w:r>
        <w:rPr>
          <w:rFonts w:ascii="Cambria" w:eastAsia="Cambria"/>
          <w:spacing w:val="16"/>
          <w:w w:val="105"/>
          <w:position w:val="-11"/>
          <w:sz w:val="16"/>
        </w:rPr>
        <w:t xml:space="preserve"> </w:t>
      </w:r>
      <w:r>
        <w:rPr>
          <w:rFonts w:ascii="Cambria" w:eastAsia="Cambria"/>
          <w:w w:val="105"/>
          <w:position w:val="-11"/>
          <w:sz w:val="16"/>
        </w:rPr>
        <w:t>=</w:t>
      </w:r>
      <w:r>
        <w:rPr>
          <w:rFonts w:ascii="Cambria" w:eastAsia="Cambria"/>
          <w:spacing w:val="55"/>
          <w:w w:val="105"/>
          <w:position w:val="-11"/>
          <w:sz w:val="16"/>
        </w:rPr>
        <w:t xml:space="preserve"> </w:t>
      </w:r>
      <w:r>
        <w:rPr>
          <w:rFonts w:ascii="Cambria" w:eastAsia="Cambria"/>
          <w:spacing w:val="-2"/>
          <w:w w:val="90"/>
          <w:sz w:val="16"/>
          <w:u w:val="single"/>
        </w:rPr>
        <w:t>𝑝𝑎𝑖𝑟𝑠</w:t>
      </w:r>
      <w:r>
        <w:rPr>
          <w:rFonts w:ascii="Cambria" w:eastAsia="Cambria"/>
          <w:spacing w:val="-2"/>
          <w:w w:val="90"/>
          <w:position w:val="-3"/>
          <w:sz w:val="12"/>
          <w:u w:val="single"/>
        </w:rPr>
        <w:t>𝑐𝑟𝑡</w:t>
      </w:r>
    </w:p>
    <w:p w14:paraId="27B7DC9A">
      <w:pPr>
        <w:spacing w:before="0" w:line="177" w:lineRule="auto"/>
        <w:ind w:left="383" w:right="0" w:firstLine="0"/>
        <w:jc w:val="left"/>
        <w:rPr>
          <w:rFonts w:ascii="Cambria" w:eastAsia="Cambria"/>
          <w:position w:val="-3"/>
          <w:sz w:val="12"/>
        </w:rPr>
      </w:pPr>
      <w:r>
        <w:rPr>
          <w:rFonts w:ascii="Cambria" w:eastAsia="Cambria"/>
          <w:spacing w:val="-2"/>
          <w:w w:val="85"/>
          <w:sz w:val="16"/>
        </w:rPr>
        <w:t>𝑝𝑎𝑖𝑟𝑠</w:t>
      </w:r>
      <w:r>
        <w:rPr>
          <w:rFonts w:ascii="Cambria" w:eastAsia="Cambria"/>
          <w:spacing w:val="-2"/>
          <w:w w:val="85"/>
          <w:position w:val="-3"/>
          <w:sz w:val="12"/>
        </w:rPr>
        <w:t>𝑎𝑛𝑡</w:t>
      </w:r>
    </w:p>
    <w:p w14:paraId="596A3F33">
      <w:pPr>
        <w:pStyle w:val="3"/>
        <w:spacing w:before="62" w:line="162" w:lineRule="exact"/>
        <w:ind w:left="43"/>
        <w:rPr>
          <w:rFonts w:ascii="Cambria" w:eastAsia="Cambria"/>
        </w:rPr>
      </w:pPr>
      <w:r>
        <w:rPr>
          <w:rFonts w:ascii="Cambria" w:eastAsia="Cambria"/>
          <w:w w:val="105"/>
          <w:position w:val="-8"/>
        </w:rPr>
        <w:t>𝐹</w:t>
      </w:r>
      <w:r>
        <w:rPr>
          <w:rFonts w:ascii="Cambria" w:eastAsia="Cambria"/>
          <w:spacing w:val="68"/>
          <w:w w:val="105"/>
          <w:position w:val="-8"/>
        </w:rPr>
        <w:t xml:space="preserve"> </w:t>
      </w:r>
      <w:r>
        <w:rPr>
          <w:rFonts w:ascii="Cambria" w:eastAsia="Cambria"/>
          <w:w w:val="105"/>
          <w:position w:val="-8"/>
        </w:rPr>
        <w:t>=</w:t>
      </w:r>
      <w:r>
        <w:rPr>
          <w:rFonts w:ascii="Cambria" w:eastAsia="Cambria"/>
          <w:spacing w:val="27"/>
          <w:w w:val="105"/>
          <w:position w:val="-8"/>
        </w:rPr>
        <w:t xml:space="preserve"> </w:t>
      </w:r>
      <w:r>
        <w:rPr>
          <w:rFonts w:ascii="Cambria" w:eastAsia="Cambria"/>
          <w:spacing w:val="2"/>
          <w:w w:val="105"/>
          <w:u w:val="single"/>
        </w:rPr>
        <w:t xml:space="preserve"> </w:t>
      </w:r>
      <w:r>
        <w:rPr>
          <w:rFonts w:ascii="Cambria" w:eastAsia="Cambria"/>
          <w:w w:val="105"/>
          <w:u w:val="single"/>
        </w:rPr>
        <w:t>2</w:t>
      </w:r>
      <w:r>
        <w:rPr>
          <w:rFonts w:ascii="Cambria" w:eastAsia="Cambria"/>
          <w:w w:val="105"/>
        </w:rPr>
        <w:t>𝑃</w:t>
      </w:r>
      <w:r>
        <w:rPr>
          <w:rFonts w:ascii="Cambria" w:eastAsia="Cambria"/>
          <w:spacing w:val="-13"/>
          <w:w w:val="105"/>
        </w:rPr>
        <w:t xml:space="preserve"> </w:t>
      </w:r>
      <w:r>
        <w:rPr>
          <w:rFonts w:ascii="Cambria" w:eastAsia="Cambria"/>
          <w:spacing w:val="-12"/>
          <w:w w:val="105"/>
          <w:u w:val="single"/>
        </w:rPr>
        <w:t>𝑅</w:t>
      </w:r>
      <w:r>
        <w:rPr>
          <w:rFonts w:ascii="Cambria" w:eastAsia="Cambria"/>
          <w:spacing w:val="80"/>
          <w:w w:val="105"/>
          <w:u w:val="single"/>
        </w:rPr>
        <w:t xml:space="preserve"> </w:t>
      </w:r>
    </w:p>
    <w:p w14:paraId="3F52E224">
      <w:pPr>
        <w:pStyle w:val="3"/>
        <w:spacing w:before="111"/>
        <w:ind w:left="43"/>
      </w:pPr>
      <w:r>
        <w:br w:type="column"/>
      </w:r>
      <w:r>
        <w:rPr>
          <w:spacing w:val="-4"/>
          <w:w w:val="110"/>
        </w:rPr>
        <w:t>(24)</w:t>
      </w:r>
    </w:p>
    <w:p w14:paraId="3FB335B2">
      <w:pPr>
        <w:pStyle w:val="3"/>
        <w:spacing w:before="114"/>
      </w:pPr>
    </w:p>
    <w:p w14:paraId="424E689C">
      <w:pPr>
        <w:pStyle w:val="3"/>
        <w:ind w:left="43"/>
      </w:pPr>
      <w:r>
        <w:rPr>
          <w:spacing w:val="-4"/>
          <w:w w:val="110"/>
        </w:rPr>
        <w:t>(25)</w:t>
      </w:r>
    </w:p>
    <w:p w14:paraId="1149E7EA">
      <w:pPr>
        <w:pStyle w:val="3"/>
        <w:spacing w:before="107"/>
      </w:pPr>
    </w:p>
    <w:p w14:paraId="04D9A86C">
      <w:pPr>
        <w:pStyle w:val="3"/>
        <w:spacing w:line="67" w:lineRule="exact"/>
        <w:ind w:left="43"/>
      </w:pPr>
      <w:r>
        <w:rPr>
          <w:spacing w:val="-4"/>
          <w:w w:val="110"/>
        </w:rPr>
        <w:t>(26)</w:t>
      </w:r>
    </w:p>
    <w:p w14:paraId="189AFA65">
      <w:pPr>
        <w:pStyle w:val="3"/>
        <w:spacing w:after="0" w:line="67" w:lineRule="exact"/>
        <w:sectPr>
          <w:type w:val="continuous"/>
          <w:pgSz w:w="11910" w:h="15880"/>
          <w:pgMar w:top="620" w:right="708" w:bottom="280" w:left="708" w:header="655" w:footer="442" w:gutter="0"/>
          <w:cols w:equalWidth="0" w:num="3">
            <w:col w:w="5066" w:space="314"/>
            <w:col w:w="888" w:space="3835"/>
            <w:col w:w="391"/>
          </w:cols>
        </w:sectPr>
      </w:pPr>
    </w:p>
    <w:p w14:paraId="19EE4D38">
      <w:pPr>
        <w:spacing w:before="128" w:line="163" w:lineRule="exact"/>
        <w:ind w:left="43" w:right="0" w:firstLine="0"/>
        <w:jc w:val="left"/>
        <w:rPr>
          <w:rFonts w:ascii="Cambria" w:eastAsia="Cambria"/>
          <w:position w:val="-3"/>
          <w:sz w:val="12"/>
        </w:rPr>
      </w:pPr>
      <w:r>
        <w:rPr>
          <w:rFonts w:ascii="Franklin Gothic Heavy" w:eastAsia="Franklin Gothic Heavy"/>
          <w:w w:val="105"/>
          <w:sz w:val="16"/>
        </w:rPr>
        <w:t>G</w:t>
      </w:r>
      <w:r>
        <w:rPr>
          <w:rFonts w:ascii="Franklin Gothic Heavy" w:eastAsia="Franklin Gothic Heavy"/>
          <w:spacing w:val="7"/>
          <w:w w:val="105"/>
          <w:sz w:val="16"/>
        </w:rPr>
        <w:t xml:space="preserve"> </w:t>
      </w:r>
      <w:r>
        <w:rPr>
          <w:rFonts w:ascii="Cambria" w:eastAsia="Cambria"/>
          <w:w w:val="105"/>
          <w:sz w:val="16"/>
        </w:rPr>
        <w:t>=</w:t>
      </w:r>
      <w:r>
        <w:rPr>
          <w:rFonts w:ascii="Cambria" w:eastAsia="Cambria"/>
          <w:spacing w:val="12"/>
          <w:w w:val="105"/>
          <w:sz w:val="16"/>
        </w:rPr>
        <w:t xml:space="preserve"> </w:t>
      </w:r>
      <w:r>
        <w:rPr>
          <w:rFonts w:ascii="Franklin Gothic Heavy" w:eastAsia="Franklin Gothic Heavy"/>
          <w:spacing w:val="-16"/>
          <w:w w:val="105"/>
          <w:sz w:val="16"/>
        </w:rPr>
        <w:t>G</w:t>
      </w:r>
      <w:r>
        <w:rPr>
          <w:rFonts w:ascii="Cambria" w:eastAsia="Cambria"/>
          <w:spacing w:val="-16"/>
          <w:w w:val="105"/>
          <w:position w:val="-3"/>
          <w:sz w:val="12"/>
        </w:rPr>
        <w:t>𝑔</w:t>
      </w:r>
    </w:p>
    <w:p w14:paraId="330BAF53">
      <w:pPr>
        <w:spacing w:before="128" w:line="163" w:lineRule="exact"/>
        <w:ind w:left="10" w:right="0" w:firstLine="0"/>
        <w:jc w:val="left"/>
        <w:rPr>
          <w:rFonts w:ascii="Cambria" w:eastAsia="Cambria"/>
          <w:position w:val="-3"/>
          <w:sz w:val="12"/>
        </w:rPr>
      </w:pPr>
      <w:r>
        <w:br w:type="column"/>
      </w:r>
      <w:r>
        <w:rPr>
          <w:rFonts w:ascii="Cambria" w:eastAsia="Cambria"/>
          <w:w w:val="115"/>
          <w:sz w:val="16"/>
        </w:rPr>
        <w:t>+</w:t>
      </w:r>
      <w:r>
        <w:rPr>
          <w:rFonts w:ascii="Cambria" w:eastAsia="Cambria"/>
          <w:spacing w:val="1"/>
          <w:w w:val="115"/>
          <w:sz w:val="16"/>
        </w:rPr>
        <w:t xml:space="preserve"> </w:t>
      </w:r>
      <w:r>
        <w:rPr>
          <w:rFonts w:ascii="Franklin Gothic Heavy" w:eastAsia="Franklin Gothic Heavy"/>
          <w:spacing w:val="-16"/>
          <w:w w:val="115"/>
          <w:sz w:val="16"/>
        </w:rPr>
        <w:t>G</w:t>
      </w:r>
      <w:r>
        <w:rPr>
          <w:rFonts w:ascii="Cambria" w:eastAsia="Cambria"/>
          <w:spacing w:val="-16"/>
          <w:w w:val="115"/>
          <w:position w:val="-3"/>
          <w:sz w:val="12"/>
        </w:rPr>
        <w:t>𝑙</w:t>
      </w:r>
    </w:p>
    <w:p w14:paraId="63329896">
      <w:pPr>
        <w:pStyle w:val="3"/>
        <w:spacing w:before="131" w:line="161" w:lineRule="exact"/>
        <w:ind w:left="43"/>
      </w:pPr>
      <w:r>
        <w:br w:type="column"/>
      </w:r>
      <w:r>
        <w:rPr>
          <w:spacing w:val="-4"/>
          <w:w w:val="110"/>
        </w:rPr>
        <w:t>(23)</w:t>
      </w:r>
    </w:p>
    <w:p w14:paraId="162DED8B">
      <w:pPr>
        <w:tabs>
          <w:tab w:val="left" w:pos="335"/>
        </w:tabs>
        <w:spacing w:before="10"/>
        <w:ind w:left="43" w:right="0" w:firstLine="0"/>
        <w:jc w:val="left"/>
        <w:rPr>
          <w:rFonts w:ascii="Cambria" w:eastAsia="Cambria"/>
          <w:sz w:val="16"/>
        </w:rPr>
      </w:pPr>
      <w:r>
        <w:br w:type="column"/>
      </w:r>
      <w:r>
        <w:rPr>
          <w:rFonts w:ascii="Cambria" w:eastAsia="Cambria"/>
          <w:spacing w:val="-10"/>
          <w:w w:val="105"/>
          <w:position w:val="7"/>
          <w:sz w:val="12"/>
        </w:rPr>
        <w:t>1</w:t>
      </w:r>
      <w:r>
        <w:rPr>
          <w:rFonts w:ascii="Cambria" w:eastAsia="Cambria"/>
          <w:position w:val="7"/>
          <w:sz w:val="12"/>
        </w:rPr>
        <w:tab/>
      </w:r>
      <w:r>
        <w:rPr>
          <w:rFonts w:ascii="Cambria" w:eastAsia="Cambria"/>
          <w:w w:val="105"/>
          <w:sz w:val="16"/>
        </w:rPr>
        <w:t>𝑃</w:t>
      </w:r>
      <w:r>
        <w:rPr>
          <w:rFonts w:ascii="Cambria" w:eastAsia="Cambria"/>
          <w:spacing w:val="25"/>
          <w:w w:val="105"/>
          <w:sz w:val="16"/>
        </w:rPr>
        <w:t xml:space="preserve"> </w:t>
      </w:r>
      <w:r>
        <w:rPr>
          <w:rFonts w:ascii="Cambria" w:eastAsia="Cambria"/>
          <w:w w:val="105"/>
          <w:sz w:val="16"/>
        </w:rPr>
        <w:t xml:space="preserve">+ </w:t>
      </w:r>
      <w:r>
        <w:rPr>
          <w:rFonts w:ascii="Cambria" w:eastAsia="Cambria"/>
          <w:spacing w:val="-10"/>
          <w:w w:val="105"/>
          <w:sz w:val="16"/>
        </w:rPr>
        <w:t>𝑅</w:t>
      </w:r>
    </w:p>
    <w:p w14:paraId="3F444A7B">
      <w:pPr>
        <w:spacing w:after="0"/>
        <w:jc w:val="left"/>
        <w:rPr>
          <w:rFonts w:ascii="Cambria" w:eastAsia="Cambria"/>
          <w:sz w:val="16"/>
        </w:rPr>
        <w:sectPr>
          <w:type w:val="continuous"/>
          <w:pgSz w:w="11910" w:h="15880"/>
          <w:pgMar w:top="620" w:right="708" w:bottom="280" w:left="708" w:header="655" w:footer="442" w:gutter="0"/>
          <w:cols w:equalWidth="0" w:num="4">
            <w:col w:w="522" w:space="40"/>
            <w:col w:w="304" w:space="3857"/>
            <w:col w:w="344" w:space="412"/>
            <w:col w:w="5015"/>
          </w:cols>
        </w:sectPr>
      </w:pPr>
    </w:p>
    <w:p w14:paraId="6A4165BE">
      <w:pPr>
        <w:pStyle w:val="3"/>
        <w:spacing w:before="170" w:line="273" w:lineRule="auto"/>
        <w:ind w:left="43"/>
        <w:jc w:val="both"/>
      </w:pPr>
      <w:r>
        <w:rPr>
          <w:w w:val="110"/>
        </w:rPr>
        <w:t xml:space="preserve">By iterating over all conversations in the training dataset in multiple epochs, we can update the parameters of the AHMNRC framework through minimizing the loss </w:t>
      </w:r>
      <w:r>
        <w:rPr>
          <w:rFonts w:ascii="Franklin Gothic Heavy"/>
          <w:w w:val="110"/>
        </w:rPr>
        <w:t xml:space="preserve">G </w:t>
      </w:r>
      <w:r>
        <w:rPr>
          <w:w w:val="110"/>
        </w:rPr>
        <w:t>using the backpropagation algorithm.</w:t>
      </w:r>
    </w:p>
    <w:p w14:paraId="760BEFD8">
      <w:pPr>
        <w:pStyle w:val="3"/>
        <w:spacing w:before="38"/>
      </w:pPr>
    </w:p>
    <w:p w14:paraId="6C6CE6C4">
      <w:pPr>
        <w:pStyle w:val="8"/>
        <w:numPr>
          <w:ilvl w:val="1"/>
          <w:numId w:val="1"/>
        </w:numPr>
        <w:tabs>
          <w:tab w:val="left" w:pos="388"/>
        </w:tabs>
        <w:spacing w:before="1" w:after="0" w:line="240" w:lineRule="auto"/>
        <w:ind w:left="388" w:right="0" w:hanging="345"/>
        <w:jc w:val="left"/>
        <w:rPr>
          <w:i/>
          <w:sz w:val="16"/>
        </w:rPr>
      </w:pPr>
      <w:bookmarkStart w:id="27" w:name="Inference"/>
      <w:bookmarkEnd w:id="27"/>
      <w:r>
        <w:rPr>
          <w:i/>
          <w:spacing w:val="-2"/>
          <w:sz w:val="16"/>
        </w:rPr>
        <w:t>Inference</w:t>
      </w:r>
    </w:p>
    <w:p w14:paraId="55A6A382">
      <w:pPr>
        <w:pStyle w:val="3"/>
        <w:spacing w:before="56"/>
        <w:rPr>
          <w:i/>
        </w:rPr>
      </w:pPr>
    </w:p>
    <w:p w14:paraId="2C95C8FF">
      <w:pPr>
        <w:pStyle w:val="3"/>
        <w:spacing w:line="244" w:lineRule="auto"/>
        <w:ind w:left="43" w:firstLine="239"/>
        <w:jc w:val="both"/>
      </w:pPr>
      <w:r>
        <w:rPr>
          <w:w w:val="110"/>
        </w:rPr>
        <w:t>In</w:t>
      </w:r>
      <w:r>
        <w:rPr>
          <w:spacing w:val="32"/>
          <w:w w:val="110"/>
        </w:rPr>
        <w:t xml:space="preserve"> </w:t>
      </w:r>
      <w:r>
        <w:rPr>
          <w:w w:val="110"/>
        </w:rPr>
        <w:t>the</w:t>
      </w:r>
      <w:r>
        <w:rPr>
          <w:spacing w:val="32"/>
          <w:w w:val="110"/>
        </w:rPr>
        <w:t xml:space="preserve"> </w:t>
      </w:r>
      <w:r>
        <w:rPr>
          <w:w w:val="110"/>
        </w:rPr>
        <w:t>inference</w:t>
      </w:r>
      <w:r>
        <w:rPr>
          <w:spacing w:val="32"/>
          <w:w w:val="110"/>
        </w:rPr>
        <w:t xml:space="preserve"> </w:t>
      </w:r>
      <w:r>
        <w:rPr>
          <w:w w:val="110"/>
        </w:rPr>
        <w:t>process,</w:t>
      </w:r>
      <w:r>
        <w:rPr>
          <w:spacing w:val="32"/>
          <w:w w:val="110"/>
        </w:rPr>
        <w:t xml:space="preserve"> </w:t>
      </w:r>
      <w:r>
        <w:rPr>
          <w:w w:val="110"/>
        </w:rPr>
        <w:t>the</w:t>
      </w:r>
      <w:r>
        <w:rPr>
          <w:spacing w:val="32"/>
          <w:w w:val="110"/>
        </w:rPr>
        <w:t xml:space="preserve"> </w:t>
      </w:r>
      <w:r>
        <w:rPr>
          <w:w w:val="110"/>
        </w:rPr>
        <w:t>global</w:t>
      </w:r>
      <w:r>
        <w:rPr>
          <w:spacing w:val="32"/>
          <w:w w:val="110"/>
        </w:rPr>
        <w:t xml:space="preserve"> </w:t>
      </w:r>
      <w:r>
        <w:rPr>
          <w:w w:val="110"/>
        </w:rPr>
        <w:t>query</w:t>
      </w:r>
      <w:r>
        <w:rPr>
          <w:spacing w:val="32"/>
          <w:w w:val="110"/>
        </w:rPr>
        <w:t xml:space="preserve"> </w:t>
      </w:r>
      <w:r>
        <w:rPr>
          <w:rFonts w:ascii="Cambria" w:hAnsi="Cambria" w:eastAsia="Cambria"/>
          <w:w w:val="110"/>
        </w:rPr>
        <w:t>𝑞</w:t>
      </w:r>
      <w:r>
        <w:rPr>
          <w:rFonts w:ascii="Cambria" w:hAnsi="Cambria" w:eastAsia="Cambria"/>
          <w:w w:val="110"/>
          <w:position w:val="-3"/>
          <w:sz w:val="12"/>
        </w:rPr>
        <w:t>𝑔</w:t>
      </w:r>
      <w:r>
        <w:rPr>
          <w:rFonts w:ascii="Cambria" w:hAnsi="Cambria" w:eastAsia="Cambria"/>
          <w:spacing w:val="40"/>
          <w:w w:val="110"/>
          <w:position w:val="-3"/>
          <w:sz w:val="12"/>
        </w:rPr>
        <w:t xml:space="preserve"> </w:t>
      </w:r>
      <w:r>
        <w:rPr>
          <w:w w:val="110"/>
        </w:rPr>
        <w:t>is</w:t>
      </w:r>
      <w:r>
        <w:rPr>
          <w:spacing w:val="32"/>
          <w:w w:val="110"/>
        </w:rPr>
        <w:t xml:space="preserve"> </w:t>
      </w:r>
      <w:r>
        <w:rPr>
          <w:w w:val="110"/>
        </w:rPr>
        <w:t>first</w:t>
      </w:r>
      <w:r>
        <w:rPr>
          <w:spacing w:val="32"/>
          <w:w w:val="110"/>
        </w:rPr>
        <w:t xml:space="preserve"> </w:t>
      </w:r>
      <w:r>
        <w:rPr>
          <w:w w:val="110"/>
        </w:rPr>
        <w:t>utilized</w:t>
      </w:r>
      <w:r>
        <w:rPr>
          <w:spacing w:val="32"/>
          <w:w w:val="110"/>
        </w:rPr>
        <w:t xml:space="preserve"> </w:t>
      </w:r>
      <w:r>
        <w:rPr>
          <w:w w:val="110"/>
        </w:rPr>
        <w:t xml:space="preserve">in the AHMRC framework to identify the potential emotion utterances. For each utterance </w:t>
      </w:r>
      <w:r>
        <w:rPr>
          <w:rFonts w:ascii="Cambria" w:hAnsi="Cambria" w:eastAsia="Cambria"/>
          <w:w w:val="110"/>
        </w:rPr>
        <w:t>𝑢</w:t>
      </w:r>
      <w:r>
        <w:rPr>
          <w:rFonts w:ascii="Cambria" w:hAnsi="Cambria" w:eastAsia="Cambria"/>
          <w:w w:val="110"/>
          <w:position w:val="-3"/>
          <w:sz w:val="12"/>
        </w:rPr>
        <w:t>𝑖</w:t>
      </w:r>
      <w:r>
        <w:rPr>
          <w:w w:val="110"/>
        </w:rPr>
        <w:t xml:space="preserve">, if </w:t>
      </w:r>
      <w:r>
        <w:rPr>
          <w:rFonts w:ascii="Cambria" w:hAnsi="Cambria" w:eastAsia="Cambria"/>
          <w:w w:val="110"/>
        </w:rPr>
        <w:t>𝑦̂</w:t>
      </w:r>
      <w:r>
        <w:rPr>
          <w:rFonts w:ascii="Cambria" w:hAnsi="Cambria" w:eastAsia="Cambria"/>
          <w:w w:val="110"/>
          <w:position w:val="-3"/>
          <w:sz w:val="12"/>
        </w:rPr>
        <w:t>𝑖</w:t>
      </w:r>
      <w:r>
        <w:rPr>
          <w:rFonts w:ascii="Cambria" w:hAnsi="Cambria" w:eastAsia="Cambria"/>
          <w:spacing w:val="39"/>
          <w:w w:val="110"/>
          <w:position w:val="-3"/>
          <w:sz w:val="12"/>
        </w:rPr>
        <w:t xml:space="preserve"> </w:t>
      </w:r>
      <w:r>
        <w:rPr>
          <w:w w:val="110"/>
        </w:rPr>
        <w:t>is greater than or equal to the predefined threshold</w:t>
      </w:r>
      <w:r>
        <w:rPr>
          <w:spacing w:val="27"/>
          <w:w w:val="110"/>
        </w:rPr>
        <w:t xml:space="preserve"> </w:t>
      </w:r>
      <w:r>
        <w:rPr>
          <w:rFonts w:ascii="Cambria" w:hAnsi="Cambria" w:eastAsia="Cambria"/>
          <w:w w:val="110"/>
        </w:rPr>
        <w:t>𝜏</w:t>
      </w:r>
      <w:r>
        <w:rPr>
          <w:w w:val="110"/>
        </w:rPr>
        <w:t>,</w:t>
      </w:r>
      <w:r>
        <w:rPr>
          <w:spacing w:val="27"/>
          <w:w w:val="110"/>
        </w:rPr>
        <w:t xml:space="preserve"> </w:t>
      </w:r>
      <w:r>
        <w:rPr>
          <w:w w:val="110"/>
        </w:rPr>
        <w:t>it</w:t>
      </w:r>
      <w:r>
        <w:rPr>
          <w:spacing w:val="27"/>
          <w:w w:val="110"/>
        </w:rPr>
        <w:t xml:space="preserve"> </w:t>
      </w:r>
      <w:r>
        <w:rPr>
          <w:w w:val="110"/>
        </w:rPr>
        <w:t>will</w:t>
      </w:r>
      <w:r>
        <w:rPr>
          <w:spacing w:val="27"/>
          <w:w w:val="110"/>
        </w:rPr>
        <w:t xml:space="preserve"> </w:t>
      </w:r>
      <w:r>
        <w:rPr>
          <w:w w:val="110"/>
        </w:rPr>
        <w:t>be</w:t>
      </w:r>
      <w:r>
        <w:rPr>
          <w:spacing w:val="27"/>
          <w:w w:val="110"/>
        </w:rPr>
        <w:t xml:space="preserve"> </w:t>
      </w:r>
      <w:r>
        <w:rPr>
          <w:w w:val="110"/>
        </w:rPr>
        <w:t>identified</w:t>
      </w:r>
      <w:r>
        <w:rPr>
          <w:spacing w:val="27"/>
          <w:w w:val="110"/>
        </w:rPr>
        <w:t xml:space="preserve"> </w:t>
      </w:r>
      <w:r>
        <w:rPr>
          <w:w w:val="110"/>
        </w:rPr>
        <w:t>as</w:t>
      </w:r>
      <w:r>
        <w:rPr>
          <w:spacing w:val="27"/>
          <w:w w:val="110"/>
        </w:rPr>
        <w:t xml:space="preserve"> </w:t>
      </w:r>
      <w:r>
        <w:rPr>
          <w:w w:val="110"/>
        </w:rPr>
        <w:t>an</w:t>
      </w:r>
      <w:r>
        <w:rPr>
          <w:spacing w:val="27"/>
          <w:w w:val="110"/>
        </w:rPr>
        <w:t xml:space="preserve"> </w:t>
      </w:r>
      <w:r>
        <w:rPr>
          <w:w w:val="110"/>
        </w:rPr>
        <w:t>emotion</w:t>
      </w:r>
      <w:r>
        <w:rPr>
          <w:spacing w:val="27"/>
          <w:w w:val="110"/>
        </w:rPr>
        <w:t xml:space="preserve"> </w:t>
      </w:r>
      <w:r>
        <w:rPr>
          <w:w w:val="110"/>
        </w:rPr>
        <w:t>utterance</w:t>
      </w:r>
      <w:r>
        <w:rPr>
          <w:spacing w:val="27"/>
          <w:w w:val="110"/>
        </w:rPr>
        <w:t xml:space="preserve"> </w:t>
      </w:r>
      <w:r>
        <w:rPr>
          <w:w w:val="110"/>
        </w:rPr>
        <w:t>and</w:t>
      </w:r>
      <w:r>
        <w:rPr>
          <w:spacing w:val="27"/>
          <w:w w:val="110"/>
        </w:rPr>
        <w:t xml:space="preserve"> </w:t>
      </w:r>
      <w:r>
        <w:rPr>
          <w:w w:val="110"/>
        </w:rPr>
        <w:t xml:space="preserve">added to the emotion utterance set </w:t>
      </w:r>
      <w:r>
        <w:rPr>
          <w:rFonts w:ascii="Cambria" w:hAnsi="Cambria" w:eastAsia="Cambria"/>
          <w:w w:val="110"/>
        </w:rPr>
        <w:t>𝐸</w:t>
      </w:r>
      <w:r>
        <w:rPr>
          <w:w w:val="110"/>
        </w:rPr>
        <w:t>. Then, for each identified emotion utterance</w:t>
      </w:r>
      <w:r>
        <w:rPr>
          <w:spacing w:val="-1"/>
          <w:w w:val="110"/>
        </w:rPr>
        <w:t xml:space="preserve"> </w:t>
      </w:r>
      <w:r>
        <w:rPr>
          <w:w w:val="110"/>
        </w:rPr>
        <w:t>in</w:t>
      </w:r>
      <w:r>
        <w:rPr>
          <w:spacing w:val="-1"/>
          <w:w w:val="110"/>
        </w:rPr>
        <w:t xml:space="preserve"> </w:t>
      </w:r>
      <w:r>
        <w:rPr>
          <w:rFonts w:ascii="Cambria" w:hAnsi="Cambria" w:eastAsia="Cambria"/>
          <w:w w:val="110"/>
        </w:rPr>
        <w:t>𝐸</w:t>
      </w:r>
      <w:r>
        <w:rPr>
          <w:w w:val="110"/>
        </w:rPr>
        <w:t>,</w:t>
      </w:r>
      <w:r>
        <w:rPr>
          <w:spacing w:val="-1"/>
          <w:w w:val="110"/>
        </w:rPr>
        <w:t xml:space="preserve"> </w:t>
      </w:r>
      <w:r>
        <w:rPr>
          <w:w w:val="110"/>
        </w:rPr>
        <w:t>the</w:t>
      </w:r>
      <w:r>
        <w:rPr>
          <w:spacing w:val="-1"/>
          <w:w w:val="110"/>
        </w:rPr>
        <w:t xml:space="preserve"> </w:t>
      </w:r>
      <w:r>
        <w:rPr>
          <w:w w:val="110"/>
        </w:rPr>
        <w:t>local</w:t>
      </w:r>
      <w:r>
        <w:rPr>
          <w:spacing w:val="-1"/>
          <w:w w:val="110"/>
        </w:rPr>
        <w:t xml:space="preserve"> </w:t>
      </w:r>
      <w:r>
        <w:rPr>
          <w:w w:val="110"/>
        </w:rPr>
        <w:t>query</w:t>
      </w:r>
      <w:r>
        <w:rPr>
          <w:spacing w:val="-1"/>
          <w:w w:val="110"/>
        </w:rPr>
        <w:t xml:space="preserve"> </w:t>
      </w:r>
      <w:r>
        <w:rPr>
          <w:rFonts w:ascii="Cambria" w:hAnsi="Cambria" w:eastAsia="Cambria"/>
          <w:w w:val="110"/>
        </w:rPr>
        <w:t>𝑞</w:t>
      </w:r>
      <w:r>
        <w:rPr>
          <w:rFonts w:ascii="Cambria" w:hAnsi="Cambria" w:eastAsia="Cambria"/>
          <w:w w:val="110"/>
          <w:position w:val="-3"/>
          <w:sz w:val="12"/>
        </w:rPr>
        <w:t>𝑙</w:t>
      </w:r>
      <w:r>
        <w:rPr>
          <w:rFonts w:ascii="Cambria" w:hAnsi="Cambria" w:eastAsia="Cambria"/>
          <w:spacing w:val="25"/>
          <w:w w:val="110"/>
          <w:position w:val="-3"/>
          <w:sz w:val="12"/>
        </w:rPr>
        <w:t xml:space="preserve"> </w:t>
      </w:r>
      <w:r>
        <w:rPr>
          <w:w w:val="110"/>
        </w:rPr>
        <w:t>is</w:t>
      </w:r>
      <w:r>
        <w:rPr>
          <w:spacing w:val="-1"/>
          <w:w w:val="110"/>
        </w:rPr>
        <w:t xml:space="preserve"> </w:t>
      </w:r>
      <w:r>
        <w:rPr>
          <w:w w:val="110"/>
        </w:rPr>
        <w:t>utilized</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AHMRC</w:t>
      </w:r>
      <w:r>
        <w:rPr>
          <w:spacing w:val="-1"/>
          <w:w w:val="110"/>
        </w:rPr>
        <w:t xml:space="preserve"> </w:t>
      </w:r>
      <w:r>
        <w:rPr>
          <w:w w:val="110"/>
        </w:rPr>
        <w:t xml:space="preserve">framework to identify its cause utterance </w:t>
      </w:r>
      <w:r>
        <w:rPr>
          <w:rFonts w:ascii="Cambria" w:hAnsi="Cambria" w:eastAsia="Cambria"/>
          <w:w w:val="110"/>
        </w:rPr>
        <w:t>𝑢</w:t>
      </w:r>
      <w:r>
        <w:rPr>
          <w:rFonts w:ascii="Cambria" w:hAnsi="Cambria" w:eastAsia="Cambria"/>
          <w:w w:val="110"/>
          <w:position w:val="-3"/>
          <w:sz w:val="12"/>
        </w:rPr>
        <w:t>𝑗</w:t>
      </w:r>
      <w:r>
        <w:rPr>
          <w:rFonts w:ascii="Cambria" w:hAnsi="Cambria" w:eastAsia="Cambria"/>
          <w:spacing w:val="40"/>
          <w:w w:val="110"/>
          <w:position w:val="-3"/>
          <w:sz w:val="12"/>
        </w:rPr>
        <w:t xml:space="preserve"> </w:t>
      </w:r>
      <w:r>
        <w:rPr>
          <w:w w:val="110"/>
        </w:rPr>
        <w:t xml:space="preserve">in a restricted window around </w:t>
      </w:r>
      <w:r>
        <w:rPr>
          <w:rFonts w:ascii="Cambria" w:hAnsi="Cambria" w:eastAsia="Cambria"/>
          <w:w w:val="110"/>
        </w:rPr>
        <w:t>𝑢</w:t>
      </w:r>
      <w:r>
        <w:rPr>
          <w:rFonts w:ascii="Cambria" w:hAnsi="Cambria" w:eastAsia="Cambria"/>
          <w:w w:val="110"/>
          <w:position w:val="-3"/>
          <w:sz w:val="12"/>
        </w:rPr>
        <w:t>𝑖</w:t>
      </w:r>
      <w:r>
        <w:rPr>
          <w:w w:val="110"/>
        </w:rPr>
        <w:t xml:space="preserve">. Similarly, if </w:t>
      </w:r>
      <w:r>
        <w:rPr>
          <w:rFonts w:ascii="Cambria" w:hAnsi="Cambria" w:eastAsia="Cambria"/>
          <w:w w:val="110"/>
        </w:rPr>
        <w:t>𝑦̂</w:t>
      </w:r>
      <w:r>
        <w:rPr>
          <w:rFonts w:ascii="Cambria" w:hAnsi="Cambria" w:eastAsia="Cambria"/>
          <w:w w:val="110"/>
          <w:position w:val="-3"/>
          <w:sz w:val="12"/>
        </w:rPr>
        <w:t>𝑖</w:t>
      </w:r>
      <w:r>
        <w:rPr>
          <w:rFonts w:ascii="Cambria" w:hAnsi="Cambria" w:eastAsia="Cambria"/>
          <w:w w:val="110"/>
        </w:rPr>
        <w:t>𝑦̂</w:t>
      </w:r>
      <w:r>
        <w:rPr>
          <w:rFonts w:ascii="Cambria" w:hAnsi="Cambria" w:eastAsia="Cambria"/>
          <w:w w:val="110"/>
          <w:position w:val="-3"/>
          <w:sz w:val="12"/>
        </w:rPr>
        <w:t>𝑖,𝑗</w:t>
      </w:r>
      <w:r>
        <w:rPr>
          <w:rFonts w:ascii="Cambria" w:hAnsi="Cambria" w:eastAsia="Cambria"/>
          <w:spacing w:val="31"/>
          <w:w w:val="110"/>
          <w:position w:val="-3"/>
          <w:sz w:val="12"/>
        </w:rPr>
        <w:t xml:space="preserve"> </w:t>
      </w:r>
      <w:r>
        <w:rPr>
          <w:rFonts w:ascii="Franklin Gothic Heavy" w:hAnsi="Franklin Gothic Heavy" w:eastAsia="Franklin Gothic Heavy"/>
          <w:w w:val="110"/>
        </w:rPr>
        <w:t xml:space="preserve">≥ </w:t>
      </w:r>
      <w:r>
        <w:rPr>
          <w:rFonts w:ascii="Cambria" w:hAnsi="Cambria" w:eastAsia="Cambria"/>
          <w:w w:val="110"/>
        </w:rPr>
        <w:t>𝜏</w:t>
      </w:r>
      <w:r>
        <w:rPr>
          <w:w w:val="110"/>
        </w:rPr>
        <w:t xml:space="preserve">, </w:t>
      </w:r>
      <w:r>
        <w:rPr>
          <w:rFonts w:ascii="Cambria" w:hAnsi="Cambria" w:eastAsia="Cambria"/>
          <w:w w:val="110"/>
        </w:rPr>
        <w:t>(𝑢</w:t>
      </w:r>
      <w:r>
        <w:rPr>
          <w:rFonts w:ascii="Cambria" w:hAnsi="Cambria" w:eastAsia="Cambria"/>
          <w:w w:val="110"/>
          <w:position w:val="-3"/>
          <w:sz w:val="12"/>
        </w:rPr>
        <w:t>𝑖</w:t>
      </w:r>
      <w:r>
        <w:rPr>
          <w:rFonts w:ascii="Cambria" w:hAnsi="Cambria" w:eastAsia="Cambria"/>
          <w:w w:val="110"/>
        </w:rPr>
        <w:t>,</w:t>
      </w:r>
      <w:r>
        <w:rPr>
          <w:rFonts w:ascii="Cambria" w:hAnsi="Cambria" w:eastAsia="Cambria"/>
          <w:spacing w:val="-13"/>
          <w:w w:val="110"/>
        </w:rPr>
        <w:t xml:space="preserve"> </w:t>
      </w:r>
      <w:r>
        <w:rPr>
          <w:rFonts w:ascii="Cambria" w:hAnsi="Cambria" w:eastAsia="Cambria"/>
          <w:w w:val="110"/>
        </w:rPr>
        <w:t>𝑢</w:t>
      </w:r>
      <w:r>
        <w:rPr>
          <w:rFonts w:ascii="Cambria" w:hAnsi="Cambria" w:eastAsia="Cambria"/>
          <w:w w:val="110"/>
          <w:position w:val="-3"/>
          <w:sz w:val="12"/>
        </w:rPr>
        <w:t>𝑗</w:t>
      </w:r>
      <w:r>
        <w:rPr>
          <w:rFonts w:ascii="Cambria" w:hAnsi="Cambria" w:eastAsia="Cambria"/>
          <w:spacing w:val="-13"/>
          <w:w w:val="110"/>
          <w:position w:val="-3"/>
          <w:sz w:val="12"/>
        </w:rPr>
        <w:t xml:space="preserve"> </w:t>
      </w:r>
      <w:r>
        <w:rPr>
          <w:rFonts w:ascii="Cambria" w:hAnsi="Cambria" w:eastAsia="Cambria"/>
          <w:w w:val="110"/>
        </w:rPr>
        <w:t xml:space="preserve">) </w:t>
      </w:r>
      <w:r>
        <w:rPr>
          <w:w w:val="110"/>
        </w:rPr>
        <w:t>will be identified as a valid E–C pair.</w:t>
      </w:r>
    </w:p>
    <w:p w14:paraId="7430CDE9">
      <w:pPr>
        <w:pStyle w:val="3"/>
        <w:spacing w:before="34"/>
      </w:pPr>
    </w:p>
    <w:p w14:paraId="622ECBFB">
      <w:pPr>
        <w:pStyle w:val="2"/>
        <w:numPr>
          <w:ilvl w:val="0"/>
          <w:numId w:val="1"/>
        </w:numPr>
        <w:tabs>
          <w:tab w:val="left" w:pos="266"/>
        </w:tabs>
        <w:spacing w:before="0" w:after="0" w:line="240" w:lineRule="auto"/>
        <w:ind w:left="266" w:right="0" w:hanging="223"/>
        <w:jc w:val="left"/>
      </w:pPr>
      <w:bookmarkStart w:id="28" w:name="Experiments"/>
      <w:bookmarkEnd w:id="28"/>
      <w:r>
        <w:rPr>
          <w:spacing w:val="-2"/>
          <w:w w:val="110"/>
        </w:rPr>
        <w:t>Experiments</w:t>
      </w:r>
    </w:p>
    <w:p w14:paraId="060BB274">
      <w:pPr>
        <w:pStyle w:val="3"/>
        <w:spacing w:before="59"/>
        <w:rPr>
          <w:b/>
        </w:rPr>
      </w:pPr>
    </w:p>
    <w:p w14:paraId="7FCA0BC5">
      <w:pPr>
        <w:pStyle w:val="8"/>
        <w:numPr>
          <w:ilvl w:val="1"/>
          <w:numId w:val="1"/>
        </w:numPr>
        <w:tabs>
          <w:tab w:val="left" w:pos="388"/>
        </w:tabs>
        <w:spacing w:before="0" w:after="0" w:line="240" w:lineRule="auto"/>
        <w:ind w:left="388" w:right="0" w:hanging="345"/>
        <w:jc w:val="left"/>
        <w:rPr>
          <w:i/>
          <w:sz w:val="16"/>
        </w:rPr>
      </w:pPr>
      <w:bookmarkStart w:id="29" w:name="Dataset and Metrics"/>
      <w:bookmarkEnd w:id="29"/>
      <w:bookmarkStart w:id="30" w:name="_bookmark14"/>
      <w:bookmarkEnd w:id="30"/>
      <w:r>
        <w:rPr>
          <w:i/>
          <w:sz w:val="16"/>
        </w:rPr>
        <w:t>Dataset</w:t>
      </w:r>
      <w:r>
        <w:rPr>
          <w:i/>
          <w:spacing w:val="15"/>
          <w:sz w:val="16"/>
        </w:rPr>
        <w:t xml:space="preserve"> </w:t>
      </w:r>
      <w:r>
        <w:rPr>
          <w:i/>
          <w:sz w:val="16"/>
        </w:rPr>
        <w:t>and</w:t>
      </w:r>
      <w:r>
        <w:rPr>
          <w:i/>
          <w:spacing w:val="15"/>
          <w:sz w:val="16"/>
        </w:rPr>
        <w:t xml:space="preserve"> </w:t>
      </w:r>
      <w:r>
        <w:rPr>
          <w:i/>
          <w:spacing w:val="-2"/>
          <w:sz w:val="16"/>
        </w:rPr>
        <w:t>metrics</w:t>
      </w:r>
    </w:p>
    <w:p w14:paraId="0CC0D04E">
      <w:pPr>
        <w:pStyle w:val="3"/>
        <w:spacing w:before="59"/>
        <w:rPr>
          <w:i/>
        </w:rPr>
      </w:pPr>
    </w:p>
    <w:p w14:paraId="0D2D55EE">
      <w:pPr>
        <w:pStyle w:val="3"/>
        <w:spacing w:line="273" w:lineRule="auto"/>
        <w:ind w:left="43" w:firstLine="239"/>
        <w:jc w:val="both"/>
      </w:pPr>
      <w:r>
        <w:rPr>
          <w:w w:val="110"/>
        </w:rPr>
        <w:t>We</w:t>
      </w:r>
      <w:r>
        <w:rPr>
          <w:spacing w:val="-7"/>
          <w:w w:val="110"/>
        </w:rPr>
        <w:t xml:space="preserve"> </w:t>
      </w:r>
      <w:r>
        <w:rPr>
          <w:w w:val="110"/>
        </w:rPr>
        <w:t>evaluate</w:t>
      </w:r>
      <w:r>
        <w:rPr>
          <w:spacing w:val="-7"/>
          <w:w w:val="110"/>
        </w:rPr>
        <w:t xml:space="preserve"> </w:t>
      </w:r>
      <w:r>
        <w:rPr>
          <w:w w:val="110"/>
        </w:rPr>
        <w:t>the</w:t>
      </w:r>
      <w:r>
        <w:rPr>
          <w:spacing w:val="-7"/>
          <w:w w:val="110"/>
        </w:rPr>
        <w:t xml:space="preserve"> </w:t>
      </w:r>
      <w:r>
        <w:rPr>
          <w:w w:val="110"/>
        </w:rPr>
        <w:t>AHMRC</w:t>
      </w:r>
      <w:r>
        <w:rPr>
          <w:spacing w:val="-7"/>
          <w:w w:val="110"/>
        </w:rPr>
        <w:t xml:space="preserve"> </w:t>
      </w:r>
      <w:r>
        <w:rPr>
          <w:w w:val="110"/>
        </w:rPr>
        <w:t>framework</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following</w:t>
      </w:r>
      <w:r>
        <w:rPr>
          <w:spacing w:val="-7"/>
          <w:w w:val="110"/>
        </w:rPr>
        <w:t xml:space="preserve"> </w:t>
      </w:r>
      <w:r>
        <w:rPr>
          <w:w w:val="110"/>
        </w:rPr>
        <w:t>two</w:t>
      </w:r>
      <w:r>
        <w:rPr>
          <w:spacing w:val="-7"/>
          <w:w w:val="110"/>
        </w:rPr>
        <w:t xml:space="preserve"> </w:t>
      </w:r>
      <w:r>
        <w:rPr>
          <w:w w:val="110"/>
        </w:rPr>
        <w:t xml:space="preserve">datasets, whose properties are shown in </w:t>
      </w:r>
      <w:r>
        <w:fldChar w:fldCharType="begin"/>
      </w:r>
      <w:r>
        <w:instrText xml:space="preserve"> HYPERLINK \l "_bookmark13" </w:instrText>
      </w:r>
      <w:r>
        <w:fldChar w:fldCharType="separate"/>
      </w:r>
      <w:r>
        <w:rPr>
          <w:color w:val="007FAC"/>
          <w:w w:val="110"/>
        </w:rPr>
        <w:t>Table</w:t>
      </w:r>
      <w:r>
        <w:rPr>
          <w:color w:val="007FAC"/>
          <w:w w:val="110"/>
        </w:rPr>
        <w:fldChar w:fldCharType="end"/>
      </w:r>
      <w:r>
        <w:rPr>
          <w:color w:val="007FAC"/>
          <w:w w:val="110"/>
        </w:rPr>
        <w:t xml:space="preserve"> </w:t>
      </w:r>
      <w:r>
        <w:fldChar w:fldCharType="begin"/>
      </w:r>
      <w:r>
        <w:instrText xml:space="preserve"> HYPERLINK \l "_bookmark13" </w:instrText>
      </w:r>
      <w:r>
        <w:fldChar w:fldCharType="separate"/>
      </w:r>
      <w:r>
        <w:rPr>
          <w:color w:val="007FAC"/>
          <w:w w:val="110"/>
        </w:rPr>
        <w:t>1</w:t>
      </w:r>
      <w:r>
        <w:rPr>
          <w:color w:val="007FAC"/>
          <w:w w:val="110"/>
        </w:rPr>
        <w:fldChar w:fldCharType="end"/>
      </w:r>
      <w:r>
        <w:rPr>
          <w:w w:val="110"/>
        </w:rPr>
        <w:t>.</w:t>
      </w:r>
    </w:p>
    <w:p w14:paraId="1793B25E">
      <w:pPr>
        <w:pStyle w:val="8"/>
        <w:numPr>
          <w:ilvl w:val="0"/>
          <w:numId w:val="6"/>
        </w:numPr>
        <w:tabs>
          <w:tab w:val="left" w:pos="519"/>
          <w:tab w:val="left" w:pos="521"/>
        </w:tabs>
        <w:spacing w:before="168" w:after="0" w:line="273" w:lineRule="auto"/>
        <w:ind w:left="521" w:right="0" w:hanging="215"/>
        <w:jc w:val="both"/>
        <w:rPr>
          <w:sz w:val="16"/>
        </w:rPr>
      </w:pPr>
      <w:r>
        <w:rPr>
          <w:b/>
          <w:w w:val="110"/>
          <w:sz w:val="16"/>
        </w:rPr>
        <w:t>EC/</w:t>
      </w:r>
      <w:r>
        <w:rPr>
          <w:b/>
          <w:spacing w:val="-1"/>
          <w:w w:val="110"/>
          <w:sz w:val="16"/>
        </w:rPr>
        <w:t xml:space="preserve"> </w:t>
      </w:r>
      <w:r>
        <w:rPr>
          <w:w w:val="110"/>
          <w:sz w:val="16"/>
        </w:rPr>
        <w:t>(</w:t>
      </w:r>
      <w:r>
        <w:fldChar w:fldCharType="begin"/>
      </w:r>
      <w:r>
        <w:instrText xml:space="preserve"> HYPERLINK \l "_bookmark65" </w:instrText>
      </w:r>
      <w:r>
        <w:fldChar w:fldCharType="separate"/>
      </w:r>
      <w:r>
        <w:rPr>
          <w:color w:val="007FAC"/>
          <w:w w:val="110"/>
          <w:sz w:val="16"/>
        </w:rPr>
        <w:t>Wang</w:t>
      </w:r>
      <w:r>
        <w:rPr>
          <w:color w:val="007FAC"/>
          <w:spacing w:val="-1"/>
          <w:w w:val="110"/>
          <w:sz w:val="16"/>
        </w:rPr>
        <w:t xml:space="preserve"> </w:t>
      </w:r>
      <w:r>
        <w:rPr>
          <w:color w:val="007FAC"/>
          <w:w w:val="110"/>
          <w:sz w:val="16"/>
        </w:rPr>
        <w:t>et</w:t>
      </w:r>
      <w:r>
        <w:rPr>
          <w:color w:val="007FAC"/>
          <w:spacing w:val="-1"/>
          <w:w w:val="110"/>
          <w:sz w:val="16"/>
        </w:rPr>
        <w:t xml:space="preserve"> </w:t>
      </w:r>
      <w:r>
        <w:rPr>
          <w:color w:val="007FAC"/>
          <w:w w:val="110"/>
          <w:sz w:val="16"/>
        </w:rPr>
        <w:t>al.</w:t>
      </w:r>
      <w:r>
        <w:rPr>
          <w:color w:val="007FAC"/>
          <w:w w:val="110"/>
          <w:sz w:val="16"/>
        </w:rPr>
        <w:fldChar w:fldCharType="end"/>
      </w:r>
      <w:r>
        <w:rPr>
          <w:w w:val="110"/>
          <w:sz w:val="16"/>
        </w:rPr>
        <w:t>,</w:t>
      </w:r>
      <w:r>
        <w:rPr>
          <w:spacing w:val="-1"/>
          <w:w w:val="110"/>
          <w:sz w:val="16"/>
        </w:rPr>
        <w:t xml:space="preserve"> </w:t>
      </w:r>
      <w:r>
        <w:fldChar w:fldCharType="begin"/>
      </w:r>
      <w:r>
        <w:instrText xml:space="preserve"> HYPERLINK \l "_bookmark65" </w:instrText>
      </w:r>
      <w:r>
        <w:fldChar w:fldCharType="separate"/>
      </w:r>
      <w:r>
        <w:rPr>
          <w:color w:val="007FAC"/>
          <w:w w:val="110"/>
          <w:sz w:val="16"/>
        </w:rPr>
        <w:t>2023</w:t>
      </w:r>
      <w:r>
        <w:rPr>
          <w:color w:val="007FAC"/>
          <w:w w:val="110"/>
          <w:sz w:val="16"/>
        </w:rPr>
        <w:fldChar w:fldCharType="end"/>
      </w:r>
      <w:r>
        <w:rPr>
          <w:w w:val="110"/>
          <w:sz w:val="16"/>
        </w:rPr>
        <w:t>).</w:t>
      </w:r>
      <w:r>
        <w:rPr>
          <w:spacing w:val="-1"/>
          <w:w w:val="110"/>
          <w:sz w:val="16"/>
        </w:rPr>
        <w:t xml:space="preserve"> </w:t>
      </w:r>
      <w:r>
        <w:rPr>
          <w:w w:val="110"/>
          <w:sz w:val="16"/>
        </w:rPr>
        <w:t>It</w:t>
      </w:r>
      <w:r>
        <w:rPr>
          <w:spacing w:val="-1"/>
          <w:w w:val="110"/>
          <w:sz w:val="16"/>
        </w:rPr>
        <w:t xml:space="preserve"> </w:t>
      </w:r>
      <w:r>
        <w:rPr>
          <w:w w:val="110"/>
          <w:sz w:val="16"/>
        </w:rPr>
        <w:t>is</w:t>
      </w:r>
      <w:r>
        <w:rPr>
          <w:spacing w:val="-1"/>
          <w:w w:val="110"/>
          <w:sz w:val="16"/>
        </w:rPr>
        <w:t xml:space="preserve"> </w:t>
      </w:r>
      <w:r>
        <w:rPr>
          <w:w w:val="110"/>
          <w:sz w:val="16"/>
        </w:rPr>
        <w:t>a</w:t>
      </w:r>
      <w:r>
        <w:rPr>
          <w:spacing w:val="-1"/>
          <w:w w:val="110"/>
          <w:sz w:val="16"/>
        </w:rPr>
        <w:t xml:space="preserve"> </w:t>
      </w:r>
      <w:r>
        <w:rPr>
          <w:w w:val="110"/>
          <w:sz w:val="16"/>
        </w:rPr>
        <w:t>multimodal</w:t>
      </w:r>
      <w:r>
        <w:rPr>
          <w:spacing w:val="-1"/>
          <w:w w:val="110"/>
          <w:sz w:val="16"/>
        </w:rPr>
        <w:t xml:space="preserve"> </w:t>
      </w:r>
      <w:r>
        <w:rPr>
          <w:w w:val="110"/>
          <w:sz w:val="16"/>
        </w:rPr>
        <w:t>conversational</w:t>
      </w:r>
      <w:r>
        <w:rPr>
          <w:spacing w:val="-1"/>
          <w:w w:val="110"/>
          <w:sz w:val="16"/>
        </w:rPr>
        <w:t xml:space="preserve"> </w:t>
      </w:r>
      <w:r>
        <w:rPr>
          <w:w w:val="110"/>
          <w:sz w:val="16"/>
        </w:rPr>
        <w:t>emo</w:t>
      </w:r>
      <w:r>
        <w:rPr>
          <w:w w:val="110"/>
          <w:sz w:val="16"/>
        </w:rPr>
        <w:softHyphen/>
      </w:r>
      <w:r>
        <w:rPr>
          <w:w w:val="110"/>
          <w:sz w:val="16"/>
        </w:rPr>
        <w:t>tion</w:t>
      </w:r>
      <w:r>
        <w:rPr>
          <w:spacing w:val="18"/>
          <w:w w:val="110"/>
          <w:sz w:val="16"/>
        </w:rPr>
        <w:t xml:space="preserve"> </w:t>
      </w:r>
      <w:r>
        <w:rPr>
          <w:w w:val="110"/>
          <w:sz w:val="16"/>
        </w:rPr>
        <w:t>cause</w:t>
      </w:r>
      <w:r>
        <w:rPr>
          <w:spacing w:val="18"/>
          <w:w w:val="110"/>
          <w:sz w:val="16"/>
        </w:rPr>
        <w:t xml:space="preserve"> </w:t>
      </w:r>
      <w:r>
        <w:rPr>
          <w:w w:val="110"/>
          <w:sz w:val="16"/>
        </w:rPr>
        <w:t>dataset</w:t>
      </w:r>
      <w:r>
        <w:rPr>
          <w:spacing w:val="18"/>
          <w:w w:val="110"/>
          <w:sz w:val="16"/>
        </w:rPr>
        <w:t xml:space="preserve"> </w:t>
      </w:r>
      <w:r>
        <w:rPr>
          <w:w w:val="110"/>
          <w:sz w:val="16"/>
        </w:rPr>
        <w:t>consisting</w:t>
      </w:r>
      <w:r>
        <w:rPr>
          <w:spacing w:val="18"/>
          <w:w w:val="110"/>
          <w:sz w:val="16"/>
        </w:rPr>
        <w:t xml:space="preserve"> </w:t>
      </w:r>
      <w:r>
        <w:rPr>
          <w:w w:val="110"/>
          <w:sz w:val="16"/>
        </w:rPr>
        <w:t>of</w:t>
      </w:r>
      <w:r>
        <w:rPr>
          <w:spacing w:val="18"/>
          <w:w w:val="110"/>
          <w:sz w:val="16"/>
        </w:rPr>
        <w:t xml:space="preserve"> </w:t>
      </w:r>
      <w:r>
        <w:rPr>
          <w:w w:val="110"/>
          <w:sz w:val="16"/>
        </w:rPr>
        <w:t>clips</w:t>
      </w:r>
      <w:r>
        <w:rPr>
          <w:spacing w:val="18"/>
          <w:w w:val="110"/>
          <w:sz w:val="16"/>
        </w:rPr>
        <w:t xml:space="preserve"> </w:t>
      </w:r>
      <w:r>
        <w:rPr>
          <w:w w:val="110"/>
          <w:sz w:val="16"/>
        </w:rPr>
        <w:t>from</w:t>
      </w:r>
      <w:r>
        <w:rPr>
          <w:spacing w:val="18"/>
          <w:w w:val="110"/>
          <w:sz w:val="16"/>
        </w:rPr>
        <w:t xml:space="preserve"> </w:t>
      </w:r>
      <w:r>
        <w:rPr>
          <w:w w:val="110"/>
          <w:sz w:val="16"/>
        </w:rPr>
        <w:t>the</w:t>
      </w:r>
      <w:r>
        <w:rPr>
          <w:spacing w:val="18"/>
          <w:w w:val="110"/>
          <w:sz w:val="16"/>
        </w:rPr>
        <w:t xml:space="preserve"> </w:t>
      </w:r>
      <w:r>
        <w:rPr>
          <w:w w:val="110"/>
          <w:sz w:val="16"/>
        </w:rPr>
        <w:t>sitcom</w:t>
      </w:r>
      <w:r>
        <w:rPr>
          <w:spacing w:val="18"/>
          <w:w w:val="110"/>
          <w:sz w:val="16"/>
        </w:rPr>
        <w:t xml:space="preserve"> </w:t>
      </w:r>
      <w:r>
        <w:rPr>
          <w:w w:val="110"/>
          <w:sz w:val="16"/>
        </w:rPr>
        <w:t>Friends. It was built on the existing MELD dataset (</w:t>
      </w:r>
      <w:r>
        <w:fldChar w:fldCharType="begin"/>
      </w:r>
      <w:r>
        <w:instrText xml:space="preserve"> HYPERLINK \l "_bookmark57" </w:instrText>
      </w:r>
      <w:r>
        <w:fldChar w:fldCharType="separate"/>
      </w:r>
      <w:r>
        <w:rPr>
          <w:color w:val="007FAC"/>
          <w:w w:val="110"/>
          <w:sz w:val="16"/>
        </w:rPr>
        <w:t>Poria et al.</w:t>
      </w:r>
      <w:r>
        <w:rPr>
          <w:color w:val="007FAC"/>
          <w:w w:val="110"/>
          <w:sz w:val="16"/>
        </w:rPr>
        <w:fldChar w:fldCharType="end"/>
      </w:r>
      <w:r>
        <w:rPr>
          <w:w w:val="110"/>
          <w:sz w:val="16"/>
        </w:rPr>
        <w:t xml:space="preserve">, </w:t>
      </w:r>
      <w:r>
        <w:fldChar w:fldCharType="begin"/>
      </w:r>
      <w:r>
        <w:instrText xml:space="preserve"> HYPERLINK \l "_bookmark57" </w:instrText>
      </w:r>
      <w:r>
        <w:fldChar w:fldCharType="separate"/>
      </w:r>
      <w:r>
        <w:rPr>
          <w:color w:val="007FAC"/>
          <w:w w:val="110"/>
          <w:sz w:val="16"/>
        </w:rPr>
        <w:t>2019</w:t>
      </w:r>
      <w:r>
        <w:rPr>
          <w:color w:val="007FAC"/>
          <w:w w:val="110"/>
          <w:sz w:val="16"/>
        </w:rPr>
        <w:fldChar w:fldCharType="end"/>
      </w:r>
      <w:r>
        <w:rPr>
          <w:w w:val="110"/>
          <w:sz w:val="16"/>
        </w:rPr>
        <w:t>)</w:t>
      </w:r>
      <w:r>
        <w:rPr>
          <w:spacing w:val="80"/>
          <w:w w:val="110"/>
          <w:sz w:val="16"/>
        </w:rPr>
        <w:t xml:space="preserve"> </w:t>
      </w:r>
      <w:r>
        <w:rPr>
          <w:w w:val="110"/>
          <w:sz w:val="16"/>
        </w:rPr>
        <w:t xml:space="preserve">by annotating the corresponding causes for the following given emotions: anger, disgust, fear, joy, sadness, and surprise. It contains a total of 1,374 conversations, 13,619 utterances, and 9,794 emotion-cause pairs. In the experiment, we follow the settings of Ref. </w:t>
      </w:r>
      <w:r>
        <w:fldChar w:fldCharType="begin"/>
      </w:r>
      <w:r>
        <w:instrText xml:space="preserve"> HYPERLINK \l "_bookmark65" </w:instrText>
      </w:r>
      <w:r>
        <w:fldChar w:fldCharType="separate"/>
      </w:r>
      <w:r>
        <w:rPr>
          <w:color w:val="007FAC"/>
          <w:w w:val="110"/>
          <w:sz w:val="16"/>
        </w:rPr>
        <w:t>Wang et al.</w:t>
      </w:r>
      <w:r>
        <w:rPr>
          <w:color w:val="007FAC"/>
          <w:w w:val="110"/>
          <w:sz w:val="16"/>
        </w:rPr>
        <w:fldChar w:fldCharType="end"/>
      </w:r>
      <w:r>
        <w:rPr>
          <w:color w:val="007FAC"/>
          <w:w w:val="110"/>
          <w:sz w:val="16"/>
        </w:rPr>
        <w:t xml:space="preserve"> </w:t>
      </w:r>
      <w:r>
        <w:rPr>
          <w:w w:val="110"/>
          <w:sz w:val="16"/>
        </w:rPr>
        <w:t>(</w:t>
      </w:r>
      <w:r>
        <w:fldChar w:fldCharType="begin"/>
      </w:r>
      <w:r>
        <w:instrText xml:space="preserve"> HYPERLINK \l "_bookmark65" </w:instrText>
      </w:r>
      <w:r>
        <w:fldChar w:fldCharType="separate"/>
      </w:r>
      <w:r>
        <w:rPr>
          <w:color w:val="007FAC"/>
          <w:w w:val="110"/>
          <w:sz w:val="16"/>
        </w:rPr>
        <w:t>2023</w:t>
      </w:r>
      <w:r>
        <w:rPr>
          <w:color w:val="007FAC"/>
          <w:w w:val="110"/>
          <w:sz w:val="16"/>
        </w:rPr>
        <w:fldChar w:fldCharType="end"/>
      </w:r>
      <w:r>
        <w:rPr>
          <w:w w:val="110"/>
          <w:sz w:val="16"/>
        </w:rPr>
        <w:t xml:space="preserve">) by splitting the training, validation, and test sets into 9,666, 1,087, and 2,566 utterances, </w:t>
      </w:r>
      <w:r>
        <w:rPr>
          <w:spacing w:val="-2"/>
          <w:w w:val="110"/>
          <w:sz w:val="16"/>
        </w:rPr>
        <w:t>respectively.</w:t>
      </w:r>
    </w:p>
    <w:p w14:paraId="19D84B0B">
      <w:pPr>
        <w:pStyle w:val="8"/>
        <w:numPr>
          <w:ilvl w:val="0"/>
          <w:numId w:val="6"/>
        </w:numPr>
        <w:tabs>
          <w:tab w:val="left" w:pos="519"/>
          <w:tab w:val="left" w:pos="521"/>
        </w:tabs>
        <w:spacing w:before="1" w:after="0" w:line="273" w:lineRule="auto"/>
        <w:ind w:left="521" w:right="0" w:hanging="215"/>
        <w:jc w:val="both"/>
        <w:rPr>
          <w:sz w:val="16"/>
        </w:rPr>
      </w:pPr>
      <w:r>
        <w:rPr>
          <w:b/>
          <w:w w:val="110"/>
          <w:sz w:val="16"/>
        </w:rPr>
        <w:t xml:space="preserve">ConvECPE </w:t>
      </w:r>
      <w:r>
        <w:rPr>
          <w:w w:val="110"/>
          <w:sz w:val="16"/>
        </w:rPr>
        <w:t>(</w:t>
      </w:r>
      <w:r>
        <w:fldChar w:fldCharType="begin"/>
      </w:r>
      <w:r>
        <w:instrText xml:space="preserve"> HYPERLINK \l "_bookmark47" </w:instrText>
      </w:r>
      <w:r>
        <w:fldChar w:fldCharType="separate"/>
      </w:r>
      <w:r>
        <w:rPr>
          <w:color w:val="007FAC"/>
          <w:w w:val="110"/>
          <w:sz w:val="16"/>
        </w:rPr>
        <w:t>Li et al.</w:t>
      </w:r>
      <w:r>
        <w:rPr>
          <w:color w:val="007FAC"/>
          <w:w w:val="110"/>
          <w:sz w:val="16"/>
        </w:rPr>
        <w:fldChar w:fldCharType="end"/>
      </w:r>
      <w:r>
        <w:rPr>
          <w:w w:val="110"/>
          <w:sz w:val="16"/>
        </w:rPr>
        <w:t xml:space="preserve">, </w:t>
      </w:r>
      <w:r>
        <w:fldChar w:fldCharType="begin"/>
      </w:r>
      <w:r>
        <w:instrText xml:space="preserve"> HYPERLINK \l "_bookmark47" </w:instrText>
      </w:r>
      <w:r>
        <w:fldChar w:fldCharType="separate"/>
      </w:r>
      <w:r>
        <w:rPr>
          <w:color w:val="007FAC"/>
          <w:w w:val="110"/>
          <w:sz w:val="16"/>
        </w:rPr>
        <w:t>2023a</w:t>
      </w:r>
      <w:r>
        <w:rPr>
          <w:color w:val="007FAC"/>
          <w:w w:val="110"/>
          <w:sz w:val="16"/>
        </w:rPr>
        <w:fldChar w:fldCharType="end"/>
      </w:r>
      <w:r>
        <w:rPr>
          <w:w w:val="110"/>
          <w:sz w:val="16"/>
        </w:rPr>
        <w:t>). It is another multimodal emo</w:t>
      </w:r>
      <w:r>
        <w:rPr>
          <w:w w:val="110"/>
          <w:sz w:val="16"/>
        </w:rPr>
        <w:softHyphen/>
      </w:r>
      <w:r>
        <w:rPr>
          <w:w w:val="110"/>
          <w:sz w:val="16"/>
        </w:rPr>
        <w:t>tion cause dataset consisting of recordings that actors perform improvisations or scripted scenarios. It was constructed on the IEMOCAP</w:t>
      </w:r>
      <w:r>
        <w:rPr>
          <w:spacing w:val="-1"/>
          <w:w w:val="110"/>
          <w:sz w:val="16"/>
        </w:rPr>
        <w:t xml:space="preserve"> </w:t>
      </w:r>
      <w:r>
        <w:rPr>
          <w:w w:val="110"/>
          <w:sz w:val="16"/>
        </w:rPr>
        <w:t>dataset</w:t>
      </w:r>
      <w:r>
        <w:rPr>
          <w:spacing w:val="-1"/>
          <w:w w:val="110"/>
          <w:sz w:val="16"/>
        </w:rPr>
        <w:t xml:space="preserve"> </w:t>
      </w:r>
      <w:r>
        <w:rPr>
          <w:w w:val="110"/>
          <w:sz w:val="16"/>
        </w:rPr>
        <w:t>(</w:t>
      </w:r>
      <w:r>
        <w:fldChar w:fldCharType="begin"/>
      </w:r>
      <w:r>
        <w:instrText xml:space="preserve"> HYPERLINK \l "_bookmark27" </w:instrText>
      </w:r>
      <w:r>
        <w:fldChar w:fldCharType="separate"/>
      </w:r>
      <w:r>
        <w:rPr>
          <w:color w:val="007FAC"/>
          <w:w w:val="110"/>
          <w:sz w:val="16"/>
        </w:rPr>
        <w:t>Busso</w:t>
      </w:r>
      <w:r>
        <w:rPr>
          <w:color w:val="007FAC"/>
          <w:spacing w:val="-1"/>
          <w:w w:val="110"/>
          <w:sz w:val="16"/>
        </w:rPr>
        <w:t xml:space="preserve"> </w:t>
      </w:r>
      <w:r>
        <w:rPr>
          <w:color w:val="007FAC"/>
          <w:w w:val="110"/>
          <w:sz w:val="16"/>
        </w:rPr>
        <w:t>et</w:t>
      </w:r>
      <w:r>
        <w:rPr>
          <w:color w:val="007FAC"/>
          <w:spacing w:val="-1"/>
          <w:w w:val="110"/>
          <w:sz w:val="16"/>
        </w:rPr>
        <w:t xml:space="preserve"> </w:t>
      </w:r>
      <w:r>
        <w:rPr>
          <w:color w:val="007FAC"/>
          <w:w w:val="110"/>
          <w:sz w:val="16"/>
        </w:rPr>
        <w:t>al.</w:t>
      </w:r>
      <w:r>
        <w:rPr>
          <w:color w:val="007FAC"/>
          <w:w w:val="110"/>
          <w:sz w:val="16"/>
        </w:rPr>
        <w:fldChar w:fldCharType="end"/>
      </w:r>
      <w:r>
        <w:rPr>
          <w:w w:val="110"/>
          <w:sz w:val="16"/>
        </w:rPr>
        <w:t>,</w:t>
      </w:r>
      <w:r>
        <w:rPr>
          <w:spacing w:val="-1"/>
          <w:w w:val="110"/>
          <w:sz w:val="16"/>
        </w:rPr>
        <w:t xml:space="preserve"> </w:t>
      </w:r>
      <w:r>
        <w:fldChar w:fldCharType="begin"/>
      </w:r>
      <w:r>
        <w:instrText xml:space="preserve"> HYPERLINK \l "_bookmark27" </w:instrText>
      </w:r>
      <w:r>
        <w:fldChar w:fldCharType="separate"/>
      </w:r>
      <w:r>
        <w:rPr>
          <w:color w:val="007FAC"/>
          <w:w w:val="110"/>
          <w:sz w:val="16"/>
        </w:rPr>
        <w:t>2008</w:t>
      </w:r>
      <w:r>
        <w:rPr>
          <w:color w:val="007FAC"/>
          <w:w w:val="110"/>
          <w:sz w:val="16"/>
        </w:rPr>
        <w:fldChar w:fldCharType="end"/>
      </w:r>
      <w:r>
        <w:rPr>
          <w:w w:val="110"/>
          <w:sz w:val="16"/>
        </w:rPr>
        <w:t>)</w:t>
      </w:r>
      <w:r>
        <w:rPr>
          <w:spacing w:val="-1"/>
          <w:w w:val="110"/>
          <w:sz w:val="16"/>
        </w:rPr>
        <w:t xml:space="preserve"> </w:t>
      </w:r>
      <w:r>
        <w:rPr>
          <w:w w:val="110"/>
          <w:sz w:val="16"/>
        </w:rPr>
        <w:t>by</w:t>
      </w:r>
      <w:r>
        <w:rPr>
          <w:spacing w:val="-1"/>
          <w:w w:val="110"/>
          <w:sz w:val="16"/>
        </w:rPr>
        <w:t xml:space="preserve"> </w:t>
      </w:r>
      <w:r>
        <w:rPr>
          <w:w w:val="110"/>
          <w:sz w:val="16"/>
        </w:rPr>
        <w:t>annotating</w:t>
      </w:r>
      <w:r>
        <w:rPr>
          <w:spacing w:val="-1"/>
          <w:w w:val="110"/>
          <w:sz w:val="16"/>
        </w:rPr>
        <w:t xml:space="preserve"> </w:t>
      </w:r>
      <w:r>
        <w:rPr>
          <w:w w:val="110"/>
          <w:sz w:val="16"/>
        </w:rPr>
        <w:t>the</w:t>
      </w:r>
      <w:r>
        <w:rPr>
          <w:spacing w:val="-1"/>
          <w:w w:val="110"/>
          <w:sz w:val="16"/>
        </w:rPr>
        <w:t xml:space="preserve"> </w:t>
      </w:r>
      <w:r>
        <w:rPr>
          <w:w w:val="110"/>
          <w:sz w:val="16"/>
        </w:rPr>
        <w:t>causes of emotions, which include neutral, joy, sadness, anger, ex</w:t>
      </w:r>
      <w:r>
        <w:rPr>
          <w:w w:val="110"/>
          <w:sz w:val="16"/>
        </w:rPr>
        <w:softHyphen/>
      </w:r>
      <w:r>
        <w:rPr>
          <w:w w:val="110"/>
          <w:sz w:val="16"/>
        </w:rPr>
        <w:t>cited, and frustration. It contains a total of 151 conversations, 7,433 utterances, and 9,473 emotion-cause pairs. In the ex</w:t>
      </w:r>
      <w:r>
        <w:rPr>
          <w:w w:val="110"/>
          <w:sz w:val="16"/>
        </w:rPr>
        <w:softHyphen/>
      </w:r>
      <w:r>
        <w:rPr>
          <w:w w:val="110"/>
          <w:sz w:val="16"/>
        </w:rPr>
        <w:t xml:space="preserve">periment, we follow the settings of Ref. </w:t>
      </w:r>
      <w:r>
        <w:fldChar w:fldCharType="begin"/>
      </w:r>
      <w:r>
        <w:instrText xml:space="preserve"> HYPERLINK \l "_bookmark47" </w:instrText>
      </w:r>
      <w:r>
        <w:fldChar w:fldCharType="separate"/>
      </w:r>
      <w:r>
        <w:rPr>
          <w:color w:val="007FAC"/>
          <w:w w:val="110"/>
          <w:sz w:val="16"/>
        </w:rPr>
        <w:t>Li et al.</w:t>
      </w:r>
      <w:r>
        <w:rPr>
          <w:color w:val="007FAC"/>
          <w:w w:val="110"/>
          <w:sz w:val="16"/>
        </w:rPr>
        <w:fldChar w:fldCharType="end"/>
      </w:r>
      <w:r>
        <w:rPr>
          <w:color w:val="007FAC"/>
          <w:w w:val="110"/>
          <w:sz w:val="16"/>
        </w:rPr>
        <w:t xml:space="preserve"> </w:t>
      </w:r>
      <w:r>
        <w:rPr>
          <w:w w:val="110"/>
          <w:sz w:val="16"/>
        </w:rPr>
        <w:t>(</w:t>
      </w:r>
      <w:r>
        <w:fldChar w:fldCharType="begin"/>
      </w:r>
      <w:r>
        <w:instrText xml:space="preserve"> HYPERLINK \l "_bookmark47" </w:instrText>
      </w:r>
      <w:r>
        <w:fldChar w:fldCharType="separate"/>
      </w:r>
      <w:r>
        <w:rPr>
          <w:color w:val="007FAC"/>
          <w:w w:val="110"/>
          <w:sz w:val="16"/>
        </w:rPr>
        <w:t>2023a</w:t>
      </w:r>
      <w:r>
        <w:rPr>
          <w:color w:val="007FAC"/>
          <w:w w:val="110"/>
          <w:sz w:val="16"/>
        </w:rPr>
        <w:fldChar w:fldCharType="end"/>
      </w:r>
      <w:r>
        <w:rPr>
          <w:w w:val="110"/>
          <w:sz w:val="16"/>
        </w:rPr>
        <w:t>) by splitting</w:t>
      </w:r>
      <w:r>
        <w:rPr>
          <w:spacing w:val="-3"/>
          <w:w w:val="110"/>
          <w:sz w:val="16"/>
        </w:rPr>
        <w:t xml:space="preserve"> </w:t>
      </w:r>
      <w:r>
        <w:rPr>
          <w:w w:val="110"/>
          <w:sz w:val="16"/>
        </w:rPr>
        <w:t>the</w:t>
      </w:r>
      <w:r>
        <w:rPr>
          <w:spacing w:val="-3"/>
          <w:w w:val="110"/>
          <w:sz w:val="16"/>
        </w:rPr>
        <w:t xml:space="preserve"> </w:t>
      </w:r>
      <w:r>
        <w:rPr>
          <w:w w:val="110"/>
          <w:sz w:val="16"/>
        </w:rPr>
        <w:t>training</w:t>
      </w:r>
      <w:r>
        <w:rPr>
          <w:spacing w:val="-3"/>
          <w:w w:val="110"/>
          <w:sz w:val="16"/>
        </w:rPr>
        <w:t xml:space="preserve"> </w:t>
      </w:r>
      <w:r>
        <w:rPr>
          <w:w w:val="110"/>
          <w:sz w:val="16"/>
        </w:rPr>
        <w:t>and</w:t>
      </w:r>
      <w:r>
        <w:rPr>
          <w:spacing w:val="-3"/>
          <w:w w:val="110"/>
          <w:sz w:val="16"/>
        </w:rPr>
        <w:t xml:space="preserve"> </w:t>
      </w:r>
      <w:r>
        <w:rPr>
          <w:w w:val="110"/>
          <w:sz w:val="16"/>
        </w:rPr>
        <w:t>test</w:t>
      </w:r>
      <w:r>
        <w:rPr>
          <w:spacing w:val="-3"/>
          <w:w w:val="110"/>
          <w:sz w:val="16"/>
        </w:rPr>
        <w:t xml:space="preserve"> </w:t>
      </w:r>
      <w:r>
        <w:rPr>
          <w:w w:val="110"/>
          <w:sz w:val="16"/>
        </w:rPr>
        <w:t>sets</w:t>
      </w:r>
      <w:r>
        <w:rPr>
          <w:spacing w:val="-3"/>
          <w:w w:val="110"/>
          <w:sz w:val="16"/>
        </w:rPr>
        <w:t xml:space="preserve"> </w:t>
      </w:r>
      <w:r>
        <w:rPr>
          <w:w w:val="110"/>
          <w:sz w:val="16"/>
        </w:rPr>
        <w:t>into</w:t>
      </w:r>
      <w:r>
        <w:rPr>
          <w:spacing w:val="-3"/>
          <w:w w:val="110"/>
          <w:sz w:val="16"/>
        </w:rPr>
        <w:t xml:space="preserve"> </w:t>
      </w:r>
      <w:r>
        <w:rPr>
          <w:w w:val="110"/>
          <w:sz w:val="16"/>
        </w:rPr>
        <w:t>5810</w:t>
      </w:r>
      <w:r>
        <w:rPr>
          <w:spacing w:val="-3"/>
          <w:w w:val="110"/>
          <w:sz w:val="16"/>
        </w:rPr>
        <w:t xml:space="preserve"> </w:t>
      </w:r>
      <w:r>
        <w:rPr>
          <w:w w:val="110"/>
          <w:sz w:val="16"/>
        </w:rPr>
        <w:t>and</w:t>
      </w:r>
      <w:r>
        <w:rPr>
          <w:spacing w:val="-3"/>
          <w:w w:val="110"/>
          <w:sz w:val="16"/>
        </w:rPr>
        <w:t xml:space="preserve"> </w:t>
      </w:r>
      <w:r>
        <w:rPr>
          <w:w w:val="110"/>
          <w:sz w:val="16"/>
        </w:rPr>
        <w:t>1623</w:t>
      </w:r>
      <w:r>
        <w:rPr>
          <w:spacing w:val="-3"/>
          <w:w w:val="110"/>
          <w:sz w:val="16"/>
        </w:rPr>
        <w:t xml:space="preserve"> </w:t>
      </w:r>
      <w:r>
        <w:rPr>
          <w:w w:val="110"/>
          <w:sz w:val="16"/>
        </w:rPr>
        <w:t xml:space="preserve">utterances, </w:t>
      </w:r>
      <w:r>
        <w:rPr>
          <w:spacing w:val="-2"/>
          <w:w w:val="110"/>
          <w:sz w:val="16"/>
        </w:rPr>
        <w:t>respectively.</w:t>
      </w:r>
    </w:p>
    <w:p w14:paraId="16B9CB91">
      <w:pPr>
        <w:pStyle w:val="3"/>
        <w:spacing w:line="232" w:lineRule="auto"/>
        <w:ind w:left="43" w:right="41"/>
        <w:jc w:val="both"/>
      </w:pPr>
      <w:r>
        <w:br w:type="column"/>
      </w:r>
      <w:r>
        <w:t xml:space="preserve">where </w:t>
      </w:r>
      <w:r>
        <w:rPr>
          <w:rFonts w:ascii="Cambria" w:hAnsi="Cambria" w:eastAsia="Cambria"/>
        </w:rPr>
        <w:t>𝑝𝑎𝑖𝑟𝑠</w:t>
      </w:r>
      <w:r>
        <w:rPr>
          <w:rFonts w:ascii="Cambria" w:hAnsi="Cambria" w:eastAsia="Cambria"/>
          <w:position w:val="-3"/>
          <w:sz w:val="12"/>
        </w:rPr>
        <w:t>𝑝𝑟𝑒</w:t>
      </w:r>
      <w:r>
        <w:t xml:space="preserve">, </w:t>
      </w:r>
      <w:r>
        <w:rPr>
          <w:rFonts w:ascii="Cambria" w:hAnsi="Cambria" w:eastAsia="Cambria"/>
        </w:rPr>
        <w:t>𝑝𝑎𝑖𝑟𝑠</w:t>
      </w:r>
      <w:r>
        <w:rPr>
          <w:rFonts w:ascii="Cambria" w:hAnsi="Cambria" w:eastAsia="Cambria"/>
          <w:position w:val="-3"/>
          <w:sz w:val="12"/>
        </w:rPr>
        <w:t>𝑎𝑛𝑡</w:t>
      </w:r>
      <w:r>
        <w:t xml:space="preserve">, and </w:t>
      </w:r>
      <w:r>
        <w:rPr>
          <w:rFonts w:ascii="Cambria" w:hAnsi="Cambria" w:eastAsia="Cambria"/>
        </w:rPr>
        <w:t>𝑝𝑎𝑖𝑟𝑠</w:t>
      </w:r>
      <w:r>
        <w:rPr>
          <w:rFonts w:ascii="Cambria" w:hAnsi="Cambria" w:eastAsia="Cambria"/>
          <w:position w:val="-3"/>
          <w:sz w:val="12"/>
        </w:rPr>
        <w:t>𝑐𝑟𝑡</w:t>
      </w:r>
      <w:r>
        <w:rPr>
          <w:rFonts w:ascii="Cambria" w:hAnsi="Cambria" w:eastAsia="Cambria"/>
          <w:spacing w:val="31"/>
          <w:position w:val="-3"/>
          <w:sz w:val="12"/>
        </w:rPr>
        <w:t xml:space="preserve"> </w:t>
      </w:r>
      <w:r>
        <w:t>denote the number of E–C pairs pre</w:t>
      </w:r>
      <w:r>
        <w:softHyphen/>
      </w:r>
      <w:r>
        <w:rPr>
          <w:w w:val="105"/>
        </w:rPr>
        <w:t>dicted</w:t>
      </w:r>
      <w:r>
        <w:rPr>
          <w:spacing w:val="33"/>
          <w:w w:val="105"/>
        </w:rPr>
        <w:t xml:space="preserve"> </w:t>
      </w:r>
      <w:r>
        <w:rPr>
          <w:w w:val="105"/>
        </w:rPr>
        <w:t>by</w:t>
      </w:r>
      <w:r>
        <w:rPr>
          <w:spacing w:val="33"/>
          <w:w w:val="105"/>
        </w:rPr>
        <w:t xml:space="preserve"> </w:t>
      </w:r>
      <w:r>
        <w:rPr>
          <w:w w:val="105"/>
        </w:rPr>
        <w:t>the</w:t>
      </w:r>
      <w:r>
        <w:rPr>
          <w:spacing w:val="34"/>
          <w:w w:val="105"/>
        </w:rPr>
        <w:t xml:space="preserve"> </w:t>
      </w:r>
      <w:r>
        <w:rPr>
          <w:w w:val="105"/>
        </w:rPr>
        <w:t>model,</w:t>
      </w:r>
      <w:r>
        <w:rPr>
          <w:spacing w:val="33"/>
          <w:w w:val="105"/>
        </w:rPr>
        <w:t xml:space="preserve"> </w:t>
      </w:r>
      <w:r>
        <w:rPr>
          <w:w w:val="105"/>
        </w:rPr>
        <w:t>annotated</w:t>
      </w:r>
      <w:r>
        <w:rPr>
          <w:spacing w:val="33"/>
          <w:w w:val="105"/>
        </w:rPr>
        <w:t xml:space="preserve"> </w:t>
      </w:r>
      <w:r>
        <w:rPr>
          <w:w w:val="105"/>
        </w:rPr>
        <w:t>in</w:t>
      </w:r>
      <w:r>
        <w:rPr>
          <w:spacing w:val="34"/>
          <w:w w:val="105"/>
        </w:rPr>
        <w:t xml:space="preserve"> </w:t>
      </w:r>
      <w:r>
        <w:rPr>
          <w:w w:val="105"/>
        </w:rPr>
        <w:t>the</w:t>
      </w:r>
      <w:r>
        <w:rPr>
          <w:spacing w:val="33"/>
          <w:w w:val="105"/>
        </w:rPr>
        <w:t xml:space="preserve"> </w:t>
      </w:r>
      <w:r>
        <w:rPr>
          <w:w w:val="105"/>
        </w:rPr>
        <w:t>dataset,</w:t>
      </w:r>
      <w:r>
        <w:rPr>
          <w:spacing w:val="33"/>
          <w:w w:val="105"/>
        </w:rPr>
        <w:t xml:space="preserve"> </w:t>
      </w:r>
      <w:r>
        <w:rPr>
          <w:w w:val="105"/>
        </w:rPr>
        <w:t>and</w:t>
      </w:r>
      <w:r>
        <w:rPr>
          <w:spacing w:val="34"/>
          <w:w w:val="105"/>
        </w:rPr>
        <w:t xml:space="preserve"> </w:t>
      </w:r>
      <w:r>
        <w:rPr>
          <w:w w:val="105"/>
        </w:rPr>
        <w:t>correctly</w:t>
      </w:r>
      <w:r>
        <w:rPr>
          <w:spacing w:val="33"/>
          <w:w w:val="105"/>
        </w:rPr>
        <w:t xml:space="preserve"> </w:t>
      </w:r>
      <w:r>
        <w:rPr>
          <w:spacing w:val="-2"/>
          <w:w w:val="105"/>
        </w:rPr>
        <w:t>predicted</w:t>
      </w:r>
    </w:p>
    <w:p w14:paraId="3F65B958">
      <w:pPr>
        <w:pStyle w:val="3"/>
        <w:spacing w:before="18" w:line="273" w:lineRule="auto"/>
        <w:ind w:left="43" w:right="41"/>
        <w:jc w:val="both"/>
      </w:pPr>
      <w:r>
        <w:rPr>
          <w:w w:val="110"/>
        </w:rPr>
        <w:t>by the model, respectively. Meanwhile, the precision, recall and F1 score of the emotion extraction and the cause extraction are calculated simultaneously as a by-product.</w:t>
      </w:r>
    </w:p>
    <w:p w14:paraId="1904C4E5">
      <w:pPr>
        <w:pStyle w:val="3"/>
        <w:spacing w:before="20"/>
      </w:pPr>
    </w:p>
    <w:p w14:paraId="63CA1BA8">
      <w:pPr>
        <w:pStyle w:val="8"/>
        <w:numPr>
          <w:ilvl w:val="1"/>
          <w:numId w:val="1"/>
        </w:numPr>
        <w:tabs>
          <w:tab w:val="left" w:pos="388"/>
        </w:tabs>
        <w:spacing w:before="0" w:after="0" w:line="240" w:lineRule="auto"/>
        <w:ind w:left="388" w:right="0" w:hanging="345"/>
        <w:jc w:val="left"/>
        <w:rPr>
          <w:i/>
          <w:sz w:val="16"/>
        </w:rPr>
      </w:pPr>
      <w:bookmarkStart w:id="31" w:name="Experimental settings"/>
      <w:bookmarkEnd w:id="31"/>
      <w:r>
        <w:rPr>
          <w:i/>
          <w:sz w:val="16"/>
        </w:rPr>
        <w:t>Experimental</w:t>
      </w:r>
      <w:r>
        <w:rPr>
          <w:i/>
          <w:spacing w:val="21"/>
          <w:sz w:val="16"/>
        </w:rPr>
        <w:t xml:space="preserve"> </w:t>
      </w:r>
      <w:r>
        <w:rPr>
          <w:i/>
          <w:spacing w:val="-2"/>
          <w:sz w:val="16"/>
        </w:rPr>
        <w:t>settings</w:t>
      </w:r>
    </w:p>
    <w:p w14:paraId="2D0913C7">
      <w:pPr>
        <w:pStyle w:val="3"/>
        <w:spacing w:before="49"/>
        <w:rPr>
          <w:i/>
        </w:rPr>
      </w:pPr>
    </w:p>
    <w:p w14:paraId="2E69103B">
      <w:pPr>
        <w:pStyle w:val="3"/>
        <w:spacing w:before="1" w:line="271" w:lineRule="auto"/>
        <w:ind w:left="43" w:right="41" w:firstLine="239"/>
        <w:jc w:val="both"/>
      </w:pPr>
      <w:r>
        <w:rPr>
          <w:w w:val="110"/>
        </w:rPr>
        <w:t xml:space="preserve">In the experiment, all training and inference tasks were conducted </w:t>
      </w:r>
      <w:r>
        <w:t>on a server equipped with an NVIDIA 4090 GPU with 24 GB of memory.</w:t>
      </w:r>
      <w:r>
        <w:rPr>
          <w:spacing w:val="80"/>
        </w:rPr>
        <w:t xml:space="preserve"> </w:t>
      </w:r>
      <w:r>
        <w:t>For the text modality, we utilize RoBERTa-base as the underlying token-</w:t>
      </w:r>
      <w:r>
        <w:rPr>
          <w:w w:val="110"/>
        </w:rPr>
        <w:t>level encoder, with a hidden size of 768 and 12 layers. For the audio modality,</w:t>
      </w:r>
      <w:r>
        <w:rPr>
          <w:spacing w:val="-9"/>
          <w:w w:val="110"/>
        </w:rPr>
        <w:t xml:space="preserve"> </w:t>
      </w:r>
      <w:r>
        <w:rPr>
          <w:w w:val="110"/>
        </w:rPr>
        <w:t>we</w:t>
      </w:r>
      <w:r>
        <w:rPr>
          <w:spacing w:val="-9"/>
          <w:w w:val="110"/>
        </w:rPr>
        <w:t xml:space="preserve"> </w:t>
      </w:r>
      <w:r>
        <w:rPr>
          <w:w w:val="110"/>
        </w:rPr>
        <w:t>first</w:t>
      </w:r>
      <w:r>
        <w:rPr>
          <w:spacing w:val="-9"/>
          <w:w w:val="110"/>
        </w:rPr>
        <w:t xml:space="preserve"> </w:t>
      </w:r>
      <w:r>
        <w:rPr>
          <w:w w:val="110"/>
        </w:rPr>
        <w:t>extract</w:t>
      </w:r>
      <w:r>
        <w:rPr>
          <w:spacing w:val="-9"/>
          <w:w w:val="110"/>
        </w:rPr>
        <w:t xml:space="preserve"> </w:t>
      </w:r>
      <w:r>
        <w:rPr>
          <w:w w:val="110"/>
        </w:rPr>
        <w:t>sentence-level</w:t>
      </w:r>
      <w:r>
        <w:rPr>
          <w:spacing w:val="-10"/>
          <w:w w:val="110"/>
        </w:rPr>
        <w:t xml:space="preserve"> </w:t>
      </w:r>
      <w:r>
        <w:rPr>
          <w:w w:val="110"/>
        </w:rPr>
        <w:t>features</w:t>
      </w:r>
      <w:r>
        <w:rPr>
          <w:spacing w:val="-9"/>
          <w:w w:val="110"/>
        </w:rPr>
        <w:t xml:space="preserve"> </w:t>
      </w:r>
      <w:r>
        <w:rPr>
          <w:w w:val="110"/>
        </w:rPr>
        <w:t>using</w:t>
      </w:r>
      <w:r>
        <w:rPr>
          <w:spacing w:val="-9"/>
          <w:w w:val="110"/>
        </w:rPr>
        <w:t xml:space="preserve"> </w:t>
      </w:r>
      <w:r>
        <w:rPr>
          <w:w w:val="110"/>
        </w:rPr>
        <w:t>the</w:t>
      </w:r>
      <w:r>
        <w:rPr>
          <w:spacing w:val="-9"/>
          <w:w w:val="110"/>
        </w:rPr>
        <w:t xml:space="preserve"> </w:t>
      </w:r>
      <w:r>
        <w:rPr>
          <w:w w:val="110"/>
        </w:rPr>
        <w:t>OpenSMILE toolkit, with each sentence represented by a 6373-dimensional feature vector. Subsequently, a fully-connected layer is applied to reduce the audio</w:t>
      </w:r>
      <w:r>
        <w:rPr>
          <w:spacing w:val="37"/>
          <w:w w:val="110"/>
        </w:rPr>
        <w:t xml:space="preserve"> </w:t>
      </w:r>
      <w:r>
        <w:rPr>
          <w:w w:val="110"/>
        </w:rPr>
        <w:t>features</w:t>
      </w:r>
      <w:r>
        <w:rPr>
          <w:spacing w:val="37"/>
          <w:w w:val="110"/>
        </w:rPr>
        <w:t xml:space="preserve"> </w:t>
      </w:r>
      <w:r>
        <w:rPr>
          <w:w w:val="110"/>
        </w:rPr>
        <w:t>to</w:t>
      </w:r>
      <w:r>
        <w:rPr>
          <w:spacing w:val="37"/>
          <w:w w:val="110"/>
        </w:rPr>
        <w:t xml:space="preserve"> </w:t>
      </w:r>
      <w:r>
        <w:rPr>
          <w:w w:val="110"/>
        </w:rPr>
        <w:t>768-dimensional</w:t>
      </w:r>
      <w:r>
        <w:rPr>
          <w:spacing w:val="37"/>
          <w:w w:val="110"/>
        </w:rPr>
        <w:t xml:space="preserve"> </w:t>
      </w:r>
      <w:r>
        <w:rPr>
          <w:w w:val="110"/>
        </w:rPr>
        <w:t>vectors.</w:t>
      </w:r>
      <w:r>
        <w:rPr>
          <w:spacing w:val="37"/>
          <w:w w:val="110"/>
        </w:rPr>
        <w:t xml:space="preserve"> </w:t>
      </w:r>
      <w:r>
        <w:rPr>
          <w:w w:val="110"/>
        </w:rPr>
        <w:t>For</w:t>
      </w:r>
      <w:r>
        <w:rPr>
          <w:spacing w:val="37"/>
          <w:w w:val="110"/>
        </w:rPr>
        <w:t xml:space="preserve"> </w:t>
      </w:r>
      <w:r>
        <w:rPr>
          <w:w w:val="110"/>
        </w:rPr>
        <w:t>the</w:t>
      </w:r>
      <w:r>
        <w:rPr>
          <w:spacing w:val="37"/>
          <w:w w:val="110"/>
        </w:rPr>
        <w:t xml:space="preserve"> </w:t>
      </w:r>
      <w:r>
        <w:rPr>
          <w:w w:val="110"/>
        </w:rPr>
        <w:t>video</w:t>
      </w:r>
      <w:r>
        <w:rPr>
          <w:spacing w:val="37"/>
          <w:w w:val="110"/>
        </w:rPr>
        <w:t xml:space="preserve"> </w:t>
      </w:r>
      <w:r>
        <w:rPr>
          <w:w w:val="110"/>
        </w:rPr>
        <w:t>modality, we first employ C3D to extract raw sentence-level features, with each sentence represented by a 4096-dimensional feature vector. The same procedure as for the audio modality is followed, utilizing a fully-connected</w:t>
      </w:r>
      <w:r>
        <w:rPr>
          <w:spacing w:val="-8"/>
          <w:w w:val="110"/>
        </w:rPr>
        <w:t xml:space="preserve"> </w:t>
      </w:r>
      <w:r>
        <w:rPr>
          <w:w w:val="110"/>
        </w:rPr>
        <w:t>layer</w:t>
      </w:r>
      <w:r>
        <w:rPr>
          <w:spacing w:val="-8"/>
          <w:w w:val="110"/>
        </w:rPr>
        <w:t xml:space="preserve"> </w:t>
      </w:r>
      <w:r>
        <w:rPr>
          <w:w w:val="110"/>
        </w:rPr>
        <w:t>to</w:t>
      </w:r>
      <w:r>
        <w:rPr>
          <w:spacing w:val="-8"/>
          <w:w w:val="110"/>
        </w:rPr>
        <w:t xml:space="preserve"> </w:t>
      </w:r>
      <w:r>
        <w:rPr>
          <w:w w:val="110"/>
        </w:rPr>
        <w:t>reduce</w:t>
      </w:r>
      <w:r>
        <w:rPr>
          <w:spacing w:val="-8"/>
          <w:w w:val="110"/>
        </w:rPr>
        <w:t xml:space="preserve"> </w:t>
      </w:r>
      <w:r>
        <w:rPr>
          <w:w w:val="110"/>
        </w:rPr>
        <w:t>the</w:t>
      </w:r>
      <w:r>
        <w:rPr>
          <w:spacing w:val="-8"/>
          <w:w w:val="110"/>
        </w:rPr>
        <w:t xml:space="preserve"> </w:t>
      </w:r>
      <w:r>
        <w:rPr>
          <w:w w:val="110"/>
        </w:rPr>
        <w:t>video</w:t>
      </w:r>
      <w:r>
        <w:rPr>
          <w:spacing w:val="-8"/>
          <w:w w:val="110"/>
        </w:rPr>
        <w:t xml:space="preserve"> </w:t>
      </w:r>
      <w:r>
        <w:rPr>
          <w:w w:val="110"/>
        </w:rPr>
        <w:t>features</w:t>
      </w:r>
      <w:r>
        <w:rPr>
          <w:spacing w:val="-8"/>
          <w:w w:val="110"/>
        </w:rPr>
        <w:t xml:space="preserve"> </w:t>
      </w:r>
      <w:r>
        <w:rPr>
          <w:w w:val="110"/>
        </w:rPr>
        <w:t>to</w:t>
      </w:r>
      <w:r>
        <w:rPr>
          <w:spacing w:val="-8"/>
          <w:w w:val="110"/>
        </w:rPr>
        <w:t xml:space="preserve"> </w:t>
      </w:r>
      <w:r>
        <w:rPr>
          <w:w w:val="110"/>
        </w:rPr>
        <w:t>768-dimensional</w:t>
      </w:r>
      <w:r>
        <w:rPr>
          <w:spacing w:val="-8"/>
          <w:w w:val="110"/>
        </w:rPr>
        <w:t xml:space="preserve"> </w:t>
      </w:r>
      <w:r>
        <w:rPr>
          <w:w w:val="110"/>
        </w:rPr>
        <w:t xml:space="preserve">vectors to ensure dimensional consistency across all modalities. The reduced dimensionality </w:t>
      </w:r>
      <w:r>
        <w:rPr>
          <w:rFonts w:ascii="Cambria" w:hAnsi="Cambria" w:eastAsia="Cambria"/>
          <w:w w:val="110"/>
        </w:rPr>
        <w:t xml:space="preserve">𝑑 </w:t>
      </w:r>
      <w:r>
        <w:rPr>
          <w:w w:val="110"/>
        </w:rPr>
        <w:t xml:space="preserve">of the fully connected layer in the feature extraction step is set to 256. The hyper-parameter </w:t>
      </w:r>
      <w:r>
        <w:rPr>
          <w:rFonts w:ascii="Cambria" w:hAnsi="Cambria" w:eastAsia="Cambria"/>
          <w:w w:val="110"/>
        </w:rPr>
        <w:t xml:space="preserve">𝑤 </w:t>
      </w:r>
      <w:r>
        <w:rPr>
          <w:w w:val="110"/>
        </w:rPr>
        <w:t>for the local query is set to 7 for</w:t>
      </w:r>
      <w:r>
        <w:rPr>
          <w:spacing w:val="-11"/>
          <w:w w:val="110"/>
        </w:rPr>
        <w:t xml:space="preserve"> </w:t>
      </w:r>
      <w:r>
        <w:rPr>
          <w:w w:val="110"/>
        </w:rPr>
        <w:t>ECF</w:t>
      </w:r>
      <w:r>
        <w:rPr>
          <w:spacing w:val="-11"/>
          <w:w w:val="110"/>
        </w:rPr>
        <w:t xml:space="preserve"> </w:t>
      </w:r>
      <w:r>
        <w:rPr>
          <w:w w:val="110"/>
        </w:rPr>
        <w:t>and</w:t>
      </w:r>
      <w:r>
        <w:rPr>
          <w:spacing w:val="-11"/>
          <w:w w:val="110"/>
        </w:rPr>
        <w:t xml:space="preserve"> </w:t>
      </w:r>
      <w:r>
        <w:rPr>
          <w:w w:val="110"/>
        </w:rPr>
        <w:t>9</w:t>
      </w:r>
      <w:r>
        <w:rPr>
          <w:spacing w:val="-11"/>
          <w:w w:val="110"/>
        </w:rPr>
        <w:t xml:space="preserve"> </w:t>
      </w:r>
      <w:r>
        <w:rPr>
          <w:w w:val="110"/>
        </w:rPr>
        <w:t>for</w:t>
      </w:r>
      <w:r>
        <w:rPr>
          <w:spacing w:val="-11"/>
          <w:w w:val="110"/>
        </w:rPr>
        <w:t xml:space="preserve"> </w:t>
      </w:r>
      <w:r>
        <w:rPr>
          <w:w w:val="110"/>
        </w:rPr>
        <w:t>ConvECPE,</w:t>
      </w:r>
      <w:r>
        <w:rPr>
          <w:spacing w:val="-11"/>
          <w:w w:val="110"/>
        </w:rPr>
        <w:t xml:space="preserve"> </w:t>
      </w:r>
      <w:r>
        <w:rPr>
          <w:w w:val="110"/>
        </w:rPr>
        <w:t>resulting</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restricted</w:t>
      </w:r>
      <w:r>
        <w:rPr>
          <w:spacing w:val="-11"/>
          <w:w w:val="110"/>
        </w:rPr>
        <w:t xml:space="preserve"> </w:t>
      </w:r>
      <w:r>
        <w:rPr>
          <w:w w:val="110"/>
        </w:rPr>
        <w:t>utterance</w:t>
      </w:r>
      <w:r>
        <w:rPr>
          <w:spacing w:val="-11"/>
          <w:w w:val="110"/>
        </w:rPr>
        <w:t xml:space="preserve"> </w:t>
      </w:r>
      <w:r>
        <w:rPr>
          <w:w w:val="110"/>
        </w:rPr>
        <w:t xml:space="preserve">window of size 15 and 19, respectively. For the multimodal fusion step, the </w:t>
      </w:r>
      <w:r>
        <w:t xml:space="preserve">number of stacked MMA layers </w:t>
      </w:r>
      <w:r>
        <w:rPr>
          <w:rFonts w:ascii="Cambria" w:hAnsi="Cambria" w:eastAsia="Cambria"/>
        </w:rPr>
        <w:t xml:space="preserve">𝑛 </w:t>
      </w:r>
      <w:r>
        <w:t>is set to 3 for ECF and 2 for ConvECPE,</w:t>
      </w:r>
      <w:r>
        <w:rPr>
          <w:w w:val="110"/>
        </w:rPr>
        <w:t xml:space="preserve"> respectively.</w:t>
      </w:r>
      <w:r>
        <w:rPr>
          <w:spacing w:val="-9"/>
          <w:w w:val="110"/>
        </w:rPr>
        <w:t xml:space="preserve"> </w:t>
      </w:r>
      <w:r>
        <w:rPr>
          <w:w w:val="110"/>
        </w:rPr>
        <w:t>Meanwhile,</w:t>
      </w:r>
      <w:r>
        <w:rPr>
          <w:spacing w:val="-9"/>
          <w:w w:val="110"/>
        </w:rPr>
        <w:t xml:space="preserve"> </w:t>
      </w:r>
      <w:r>
        <w:rPr>
          <w:w w:val="110"/>
        </w:rPr>
        <w:t>the</w:t>
      </w:r>
      <w:r>
        <w:rPr>
          <w:spacing w:val="-9"/>
          <w:w w:val="110"/>
        </w:rPr>
        <w:t xml:space="preserve"> </w:t>
      </w:r>
      <w:r>
        <w:rPr>
          <w:w w:val="110"/>
        </w:rPr>
        <w:t>number</w:t>
      </w:r>
      <w:r>
        <w:rPr>
          <w:spacing w:val="-9"/>
          <w:w w:val="110"/>
        </w:rPr>
        <w:t xml:space="preserve"> </w:t>
      </w:r>
      <w:r>
        <w:rPr>
          <w:w w:val="110"/>
        </w:rPr>
        <w:t>of</w:t>
      </w:r>
      <w:r>
        <w:rPr>
          <w:spacing w:val="-9"/>
          <w:w w:val="110"/>
        </w:rPr>
        <w:t xml:space="preserve"> </w:t>
      </w:r>
      <w:r>
        <w:rPr>
          <w:w w:val="110"/>
        </w:rPr>
        <w:t>heads</w:t>
      </w:r>
      <w:r>
        <w:rPr>
          <w:spacing w:val="-9"/>
          <w:w w:val="110"/>
        </w:rPr>
        <w:t xml:space="preserve"> </w:t>
      </w:r>
      <w:r>
        <w:rPr>
          <w:rFonts w:ascii="Cambria" w:hAnsi="Cambria" w:eastAsia="Cambria"/>
          <w:w w:val="110"/>
        </w:rPr>
        <w:t>ℎ</w:t>
      </w:r>
      <w:r>
        <w:rPr>
          <w:rFonts w:ascii="Cambria" w:hAnsi="Cambria" w:eastAsia="Cambria"/>
          <w:spacing w:val="-4"/>
          <w:w w:val="110"/>
        </w:rPr>
        <w:t xml:space="preserve"> </w:t>
      </w:r>
      <w:r>
        <w:rPr>
          <w:w w:val="110"/>
        </w:rPr>
        <w:t>in</w:t>
      </w:r>
      <w:r>
        <w:rPr>
          <w:spacing w:val="-9"/>
          <w:w w:val="110"/>
        </w:rPr>
        <w:t xml:space="preserve"> </w:t>
      </w:r>
      <w:r>
        <w:rPr>
          <w:w w:val="110"/>
        </w:rPr>
        <w:t>MMA</w:t>
      </w:r>
      <w:r>
        <w:rPr>
          <w:spacing w:val="-9"/>
          <w:w w:val="110"/>
        </w:rPr>
        <w:t xml:space="preserve"> </w:t>
      </w:r>
      <w:r>
        <w:rPr>
          <w:w w:val="110"/>
        </w:rPr>
        <w:t>is</w:t>
      </w:r>
      <w:r>
        <w:rPr>
          <w:spacing w:val="-9"/>
          <w:w w:val="110"/>
        </w:rPr>
        <w:t xml:space="preserve"> </w:t>
      </w:r>
      <w:r>
        <w:rPr>
          <w:w w:val="110"/>
        </w:rPr>
        <w:t>set</w:t>
      </w:r>
      <w:r>
        <w:rPr>
          <w:spacing w:val="-9"/>
          <w:w w:val="110"/>
        </w:rPr>
        <w:t xml:space="preserve"> </w:t>
      </w:r>
      <w:r>
        <w:rPr>
          <w:w w:val="110"/>
        </w:rPr>
        <w:t>to</w:t>
      </w:r>
      <w:r>
        <w:rPr>
          <w:spacing w:val="-9"/>
          <w:w w:val="110"/>
        </w:rPr>
        <w:t xml:space="preserve"> </w:t>
      </w:r>
      <w:r>
        <w:rPr>
          <w:w w:val="110"/>
        </w:rPr>
        <w:t>4.</w:t>
      </w:r>
      <w:r>
        <w:rPr>
          <w:spacing w:val="-9"/>
          <w:w w:val="110"/>
        </w:rPr>
        <w:t xml:space="preserve"> </w:t>
      </w:r>
      <w:r>
        <w:rPr>
          <w:w w:val="110"/>
        </w:rPr>
        <w:t>For the</w:t>
      </w:r>
      <w:r>
        <w:rPr>
          <w:spacing w:val="-4"/>
          <w:w w:val="110"/>
        </w:rPr>
        <w:t xml:space="preserve"> </w:t>
      </w:r>
      <w:r>
        <w:rPr>
          <w:w w:val="110"/>
        </w:rPr>
        <w:t>relationship</w:t>
      </w:r>
      <w:r>
        <w:rPr>
          <w:spacing w:val="-4"/>
          <w:w w:val="110"/>
        </w:rPr>
        <w:t xml:space="preserve"> </w:t>
      </w:r>
      <w:r>
        <w:rPr>
          <w:w w:val="110"/>
        </w:rPr>
        <w:t>modeling</w:t>
      </w:r>
      <w:r>
        <w:rPr>
          <w:spacing w:val="-4"/>
          <w:w w:val="110"/>
        </w:rPr>
        <w:t xml:space="preserve"> </w:t>
      </w:r>
      <w:r>
        <w:rPr>
          <w:w w:val="110"/>
        </w:rPr>
        <w:t>step,</w:t>
      </w:r>
      <w:r>
        <w:rPr>
          <w:spacing w:val="-4"/>
          <w:w w:val="110"/>
        </w:rPr>
        <w:t xml:space="preserve"> </w:t>
      </w:r>
      <w:r>
        <w:rPr>
          <w:w w:val="110"/>
        </w:rPr>
        <w:t>the</w:t>
      </w:r>
      <w:r>
        <w:rPr>
          <w:spacing w:val="-4"/>
          <w:w w:val="110"/>
        </w:rPr>
        <w:t xml:space="preserve"> </w:t>
      </w:r>
      <w:r>
        <w:rPr>
          <w:w w:val="110"/>
        </w:rPr>
        <w:t>number</w:t>
      </w:r>
      <w:r>
        <w:rPr>
          <w:spacing w:val="-4"/>
          <w:w w:val="110"/>
        </w:rPr>
        <w:t xml:space="preserve"> </w:t>
      </w:r>
      <w:r>
        <w:rPr>
          <w:w w:val="110"/>
        </w:rPr>
        <w:t>of</w:t>
      </w:r>
      <w:r>
        <w:rPr>
          <w:spacing w:val="-4"/>
          <w:w w:val="110"/>
        </w:rPr>
        <w:t xml:space="preserve"> </w:t>
      </w:r>
      <w:r>
        <w:rPr>
          <w:w w:val="110"/>
        </w:rPr>
        <w:t>stacked</w:t>
      </w:r>
      <w:r>
        <w:rPr>
          <w:spacing w:val="-4"/>
          <w:w w:val="110"/>
        </w:rPr>
        <w:t xml:space="preserve"> </w:t>
      </w:r>
      <w:r>
        <w:rPr>
          <w:w w:val="110"/>
        </w:rPr>
        <w:t>ERGAT</w:t>
      </w:r>
      <w:r>
        <w:rPr>
          <w:spacing w:val="-4"/>
          <w:w w:val="110"/>
        </w:rPr>
        <w:t xml:space="preserve"> </w:t>
      </w:r>
      <w:r>
        <w:rPr>
          <w:w w:val="110"/>
        </w:rPr>
        <w:t>layers</w:t>
      </w:r>
      <w:r>
        <w:rPr>
          <w:spacing w:val="-4"/>
          <w:w w:val="110"/>
        </w:rPr>
        <w:t xml:space="preserve"> </w:t>
      </w:r>
      <w:r>
        <w:rPr>
          <w:w w:val="110"/>
        </w:rPr>
        <w:t>is set to 2.</w:t>
      </w:r>
    </w:p>
    <w:p w14:paraId="467CA948">
      <w:pPr>
        <w:pStyle w:val="3"/>
        <w:spacing w:before="11" w:line="273" w:lineRule="auto"/>
        <w:ind w:left="43" w:right="41" w:firstLine="239"/>
        <w:jc w:val="both"/>
      </w:pPr>
      <w:r>
        <w:rPr>
          <w:w w:val="110"/>
        </w:rPr>
        <w:t>During the training process, we use the AdamW optimizer with a weight decay of 0.01. Its initial learning rate and warm-up rate are set to</w:t>
      </w:r>
      <w:r>
        <w:rPr>
          <w:spacing w:val="-9"/>
          <w:w w:val="110"/>
        </w:rPr>
        <w:t xml:space="preserve"> </w:t>
      </w:r>
      <w:r>
        <w:rPr>
          <w:w w:val="110"/>
        </w:rPr>
        <w:t>1e-5</w:t>
      </w:r>
      <w:r>
        <w:rPr>
          <w:spacing w:val="-9"/>
          <w:w w:val="110"/>
        </w:rPr>
        <w:t xml:space="preserve"> </w:t>
      </w:r>
      <w:r>
        <w:rPr>
          <w:w w:val="110"/>
        </w:rPr>
        <w:t>and</w:t>
      </w:r>
      <w:r>
        <w:rPr>
          <w:spacing w:val="-9"/>
          <w:w w:val="110"/>
        </w:rPr>
        <w:t xml:space="preserve"> </w:t>
      </w:r>
      <w:r>
        <w:rPr>
          <w:w w:val="110"/>
        </w:rPr>
        <w:t>0.1,</w:t>
      </w:r>
      <w:r>
        <w:rPr>
          <w:spacing w:val="-9"/>
          <w:w w:val="110"/>
        </w:rPr>
        <w:t xml:space="preserve"> </w:t>
      </w:r>
      <w:r>
        <w:rPr>
          <w:w w:val="110"/>
        </w:rPr>
        <w:t>respectively.</w:t>
      </w:r>
      <w:r>
        <w:rPr>
          <w:spacing w:val="-9"/>
          <w:w w:val="110"/>
        </w:rPr>
        <w:t xml:space="preserve"> </w:t>
      </w:r>
      <w:r>
        <w:rPr>
          <w:w w:val="110"/>
        </w:rPr>
        <w:t>In</w:t>
      </w:r>
      <w:r>
        <w:rPr>
          <w:spacing w:val="-9"/>
          <w:w w:val="110"/>
        </w:rPr>
        <w:t xml:space="preserve"> </w:t>
      </w:r>
      <w:r>
        <w:rPr>
          <w:w w:val="110"/>
        </w:rPr>
        <w:t>total,</w:t>
      </w:r>
      <w:r>
        <w:rPr>
          <w:spacing w:val="-9"/>
          <w:w w:val="110"/>
        </w:rPr>
        <w:t xml:space="preserve"> </w:t>
      </w:r>
      <w:r>
        <w:rPr>
          <w:w w:val="110"/>
        </w:rPr>
        <w:t>the</w:t>
      </w:r>
      <w:r>
        <w:rPr>
          <w:spacing w:val="-9"/>
          <w:w w:val="110"/>
        </w:rPr>
        <w:t xml:space="preserve"> </w:t>
      </w:r>
      <w:r>
        <w:rPr>
          <w:w w:val="110"/>
        </w:rPr>
        <w:t>AHMRC</w:t>
      </w:r>
      <w:r>
        <w:rPr>
          <w:spacing w:val="-9"/>
          <w:w w:val="110"/>
        </w:rPr>
        <w:t xml:space="preserve"> </w:t>
      </w:r>
      <w:r>
        <w:rPr>
          <w:w w:val="110"/>
        </w:rPr>
        <w:t>framework</w:t>
      </w:r>
      <w:r>
        <w:rPr>
          <w:spacing w:val="-9"/>
          <w:w w:val="110"/>
        </w:rPr>
        <w:t xml:space="preserve"> </w:t>
      </w:r>
      <w:r>
        <w:rPr>
          <w:w w:val="110"/>
        </w:rPr>
        <w:t>is</w:t>
      </w:r>
      <w:r>
        <w:rPr>
          <w:spacing w:val="-9"/>
          <w:w w:val="110"/>
        </w:rPr>
        <w:t xml:space="preserve"> </w:t>
      </w:r>
      <w:r>
        <w:rPr>
          <w:w w:val="110"/>
        </w:rPr>
        <w:t>trained for</w:t>
      </w:r>
      <w:r>
        <w:rPr>
          <w:spacing w:val="-4"/>
          <w:w w:val="110"/>
        </w:rPr>
        <w:t xml:space="preserve"> </w:t>
      </w:r>
      <w:r>
        <w:rPr>
          <w:w w:val="110"/>
        </w:rPr>
        <w:t>20</w:t>
      </w:r>
      <w:r>
        <w:rPr>
          <w:spacing w:val="-4"/>
          <w:w w:val="110"/>
        </w:rPr>
        <w:t xml:space="preserve"> </w:t>
      </w:r>
      <w:r>
        <w:rPr>
          <w:w w:val="110"/>
        </w:rPr>
        <w:t>epochs,</w:t>
      </w:r>
      <w:r>
        <w:rPr>
          <w:spacing w:val="-4"/>
          <w:w w:val="110"/>
        </w:rPr>
        <w:t xml:space="preserve"> </w:t>
      </w:r>
      <w:r>
        <w:rPr>
          <w:w w:val="110"/>
        </w:rPr>
        <w:t>with</w:t>
      </w:r>
      <w:r>
        <w:rPr>
          <w:spacing w:val="-4"/>
          <w:w w:val="110"/>
        </w:rPr>
        <w:t xml:space="preserve"> </w:t>
      </w:r>
      <w:r>
        <w:rPr>
          <w:w w:val="110"/>
        </w:rPr>
        <w:t>a</w:t>
      </w:r>
      <w:r>
        <w:rPr>
          <w:spacing w:val="-4"/>
          <w:w w:val="110"/>
        </w:rPr>
        <w:t xml:space="preserve"> </w:t>
      </w:r>
      <w:r>
        <w:rPr>
          <w:w w:val="110"/>
        </w:rPr>
        <w:t>batch</w:t>
      </w:r>
      <w:r>
        <w:rPr>
          <w:spacing w:val="-4"/>
          <w:w w:val="110"/>
        </w:rPr>
        <w:t xml:space="preserve"> </w:t>
      </w:r>
      <w:r>
        <w:rPr>
          <w:w w:val="110"/>
        </w:rPr>
        <w:t>size</w:t>
      </w:r>
      <w:r>
        <w:rPr>
          <w:spacing w:val="-4"/>
          <w:w w:val="110"/>
        </w:rPr>
        <w:t xml:space="preserve"> </w:t>
      </w:r>
      <w:r>
        <w:rPr>
          <w:w w:val="110"/>
        </w:rPr>
        <w:t>of</w:t>
      </w:r>
      <w:r>
        <w:rPr>
          <w:spacing w:val="-4"/>
          <w:w w:val="110"/>
        </w:rPr>
        <w:t xml:space="preserve"> </w:t>
      </w:r>
      <w:r>
        <w:rPr>
          <w:w w:val="110"/>
        </w:rPr>
        <w:t>2.</w:t>
      </w:r>
      <w:r>
        <w:rPr>
          <w:spacing w:val="-4"/>
          <w:w w:val="110"/>
        </w:rPr>
        <w:t xml:space="preserve"> </w:t>
      </w:r>
      <w:r>
        <w:rPr>
          <w:w w:val="110"/>
        </w:rPr>
        <w:t>The</w:t>
      </w:r>
      <w:r>
        <w:rPr>
          <w:spacing w:val="-4"/>
          <w:w w:val="110"/>
        </w:rPr>
        <w:t xml:space="preserve"> </w:t>
      </w:r>
      <w:r>
        <w:rPr>
          <w:w w:val="110"/>
        </w:rPr>
        <w:t>early</w:t>
      </w:r>
      <w:r>
        <w:rPr>
          <w:spacing w:val="-4"/>
          <w:w w:val="110"/>
        </w:rPr>
        <w:t xml:space="preserve"> </w:t>
      </w:r>
      <w:r>
        <w:rPr>
          <w:w w:val="110"/>
        </w:rPr>
        <w:t>stopping</w:t>
      </w:r>
      <w:r>
        <w:rPr>
          <w:spacing w:val="-4"/>
          <w:w w:val="110"/>
        </w:rPr>
        <w:t xml:space="preserve"> </w:t>
      </w:r>
      <w:r>
        <w:rPr>
          <w:w w:val="110"/>
        </w:rPr>
        <w:t>strategy</w:t>
      </w:r>
      <w:r>
        <w:rPr>
          <w:spacing w:val="-4"/>
          <w:w w:val="110"/>
        </w:rPr>
        <w:t xml:space="preserve"> </w:t>
      </w:r>
      <w:r>
        <w:rPr>
          <w:w w:val="110"/>
        </w:rPr>
        <w:t>is</w:t>
      </w:r>
      <w:r>
        <w:rPr>
          <w:spacing w:val="-4"/>
          <w:w w:val="110"/>
        </w:rPr>
        <w:t xml:space="preserve"> </w:t>
      </w:r>
      <w:r>
        <w:rPr>
          <w:w w:val="110"/>
        </w:rPr>
        <w:t>also adopted to avoid overfitting.</w:t>
      </w:r>
    </w:p>
    <w:p w14:paraId="6715C0F3">
      <w:pPr>
        <w:pStyle w:val="3"/>
        <w:spacing w:before="19"/>
      </w:pPr>
    </w:p>
    <w:p w14:paraId="25C54433">
      <w:pPr>
        <w:pStyle w:val="8"/>
        <w:numPr>
          <w:ilvl w:val="1"/>
          <w:numId w:val="1"/>
        </w:numPr>
        <w:tabs>
          <w:tab w:val="left" w:pos="388"/>
        </w:tabs>
        <w:spacing w:before="1" w:after="0" w:line="240" w:lineRule="auto"/>
        <w:ind w:left="388" w:right="0" w:hanging="345"/>
        <w:jc w:val="left"/>
        <w:rPr>
          <w:i/>
          <w:sz w:val="16"/>
        </w:rPr>
      </w:pPr>
      <w:bookmarkStart w:id="32" w:name="Baselines"/>
      <w:bookmarkEnd w:id="32"/>
      <w:r>
        <w:rPr>
          <w:i/>
          <w:spacing w:val="-2"/>
          <w:sz w:val="16"/>
        </w:rPr>
        <w:t>Baselines</w:t>
      </w:r>
    </w:p>
    <w:p w14:paraId="64091261">
      <w:pPr>
        <w:pStyle w:val="3"/>
        <w:spacing w:before="48"/>
        <w:rPr>
          <w:i/>
        </w:rPr>
      </w:pPr>
    </w:p>
    <w:p w14:paraId="4E7A6279">
      <w:pPr>
        <w:pStyle w:val="3"/>
        <w:spacing w:before="1" w:line="273" w:lineRule="auto"/>
        <w:ind w:left="43" w:right="41" w:firstLine="239"/>
        <w:jc w:val="both"/>
      </w:pPr>
      <w:r>
        <w:rPr>
          <w:w w:val="110"/>
        </w:rPr>
        <w:t>In the experiment, the AHMRC framework is compared with 14 state-of-the-art baseline methods on the basis of a literature compar</w:t>
      </w:r>
      <w:r>
        <w:rPr>
          <w:w w:val="110"/>
        </w:rPr>
        <w:softHyphen/>
      </w:r>
      <w:r>
        <w:rPr>
          <w:w w:val="110"/>
        </w:rPr>
        <w:t>ison. Since only a limited number of MECPEC methods have been proposed in the literature, we also compare the AHMRC framework with</w:t>
      </w:r>
      <w:r>
        <w:rPr>
          <w:spacing w:val="-7"/>
          <w:w w:val="110"/>
        </w:rPr>
        <w:t xml:space="preserve"> </w:t>
      </w:r>
      <w:r>
        <w:rPr>
          <w:w w:val="110"/>
        </w:rPr>
        <w:t>other</w:t>
      </w:r>
      <w:r>
        <w:rPr>
          <w:spacing w:val="-7"/>
          <w:w w:val="110"/>
        </w:rPr>
        <w:t xml:space="preserve"> </w:t>
      </w:r>
      <w:r>
        <w:rPr>
          <w:w w:val="110"/>
        </w:rPr>
        <w:t>representative</w:t>
      </w:r>
      <w:r>
        <w:rPr>
          <w:spacing w:val="-7"/>
          <w:w w:val="110"/>
        </w:rPr>
        <w:t xml:space="preserve"> </w:t>
      </w:r>
      <w:r>
        <w:rPr>
          <w:w w:val="110"/>
        </w:rPr>
        <w:t>ECPEC</w:t>
      </w:r>
      <w:r>
        <w:rPr>
          <w:spacing w:val="-7"/>
          <w:w w:val="110"/>
        </w:rPr>
        <w:t xml:space="preserve"> </w:t>
      </w:r>
      <w:r>
        <w:rPr>
          <w:w w:val="110"/>
        </w:rPr>
        <w:t>and</w:t>
      </w:r>
      <w:r>
        <w:rPr>
          <w:spacing w:val="-7"/>
          <w:w w:val="110"/>
        </w:rPr>
        <w:t xml:space="preserve"> </w:t>
      </w:r>
      <w:r>
        <w:rPr>
          <w:w w:val="110"/>
        </w:rPr>
        <w:t>ERC</w:t>
      </w:r>
      <w:r>
        <w:rPr>
          <w:spacing w:val="-7"/>
          <w:w w:val="110"/>
        </w:rPr>
        <w:t xml:space="preserve"> </w:t>
      </w:r>
      <w:r>
        <w:rPr>
          <w:w w:val="110"/>
        </w:rPr>
        <w:t>methods.</w:t>
      </w:r>
      <w:r>
        <w:rPr>
          <w:spacing w:val="-7"/>
          <w:w w:val="110"/>
        </w:rPr>
        <w:t xml:space="preserve"> </w:t>
      </w:r>
      <w:r>
        <w:rPr>
          <w:w w:val="110"/>
        </w:rPr>
        <w:t>Specifically,</w:t>
      </w:r>
      <w:r>
        <w:rPr>
          <w:spacing w:val="-7"/>
          <w:w w:val="110"/>
        </w:rPr>
        <w:t xml:space="preserve"> </w:t>
      </w:r>
      <w:r>
        <w:rPr>
          <w:w w:val="110"/>
        </w:rPr>
        <w:t>these baselines can be classified into the following three categories:</w:t>
      </w:r>
    </w:p>
    <w:p w14:paraId="6039BDC3">
      <w:pPr>
        <w:pStyle w:val="3"/>
        <w:spacing w:after="0" w:line="273" w:lineRule="auto"/>
        <w:jc w:val="both"/>
        <w:sectPr>
          <w:type w:val="continuous"/>
          <w:pgSz w:w="11910" w:h="15880"/>
          <w:pgMar w:top="620" w:right="708" w:bottom="280" w:left="708" w:header="655" w:footer="442" w:gutter="0"/>
          <w:cols w:equalWidth="0" w:num="2">
            <w:col w:w="5066" w:space="314"/>
            <w:col w:w="5114"/>
          </w:cols>
        </w:sectPr>
      </w:pPr>
    </w:p>
    <w:p w14:paraId="56470A7B">
      <w:pPr>
        <w:spacing w:before="27"/>
        <w:ind w:left="2124" w:right="0" w:firstLine="0"/>
        <w:jc w:val="left"/>
        <w:rPr>
          <w:sz w:val="14"/>
        </w:rPr>
      </w:pPr>
      <w:r>
        <w:rPr>
          <w:sz w:val="14"/>
        </w:rPr>
        <mc:AlternateContent>
          <mc:Choice Requires="wps">
            <w:drawing>
              <wp:anchor distT="0" distB="0" distL="0" distR="0" simplePos="0" relativeHeight="251748352" behindDoc="1" locked="0" layoutInCell="1" allowOverlap="1">
                <wp:simplePos x="0" y="0"/>
                <wp:positionH relativeFrom="page">
                  <wp:posOffset>1798320</wp:posOffset>
                </wp:positionH>
                <wp:positionV relativeFrom="paragraph">
                  <wp:posOffset>139700</wp:posOffset>
                </wp:positionV>
                <wp:extent cx="3963670" cy="1270"/>
                <wp:effectExtent l="0" t="0" r="0" b="0"/>
                <wp:wrapTopAndBottom/>
                <wp:docPr id="284" name="Graphic 284"/>
                <wp:cNvGraphicFramePr/>
                <a:graphic xmlns:a="http://schemas.openxmlformats.org/drawingml/2006/main">
                  <a:graphicData uri="http://schemas.microsoft.com/office/word/2010/wordprocessingShape">
                    <wps:wsp>
                      <wps:cNvSpPr/>
                      <wps:spPr>
                        <a:xfrm>
                          <a:off x="0" y="0"/>
                          <a:ext cx="3963670" cy="1270"/>
                        </a:xfrm>
                        <a:custGeom>
                          <a:avLst/>
                          <a:gdLst/>
                          <a:ahLst/>
                          <a:cxnLst/>
                          <a:rect l="l" t="t" r="r" b="b"/>
                          <a:pathLst>
                            <a:path w="3963670">
                              <a:moveTo>
                                <a:pt x="0" y="0"/>
                              </a:moveTo>
                              <a:lnTo>
                                <a:pt x="396321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84" o:spid="_x0000_s1026" o:spt="100" style="position:absolute;left:0pt;margin-left:141.6pt;margin-top:11pt;height:0.1pt;width:312.1pt;mso-position-horizontal-relative:page;mso-wrap-distance-bottom:0pt;mso-wrap-distance-top:0pt;z-index:-251568128;mso-width-relative:page;mso-height-relative:page;" filled="f" stroked="t" coordsize="3963670,1" o:gfxdata="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6SKFK9YAAAAJAQAADwAAAAAA&#10;AAABACAAAAAiAAAAZHJzL2Rvd25yZXYueG1sUEsBAhQAFAAAAAgAh07iQJAXdg8VAgAAfgQAAA4A&#10;AAAAAAAAAQAgAAAAJQEAAGRycy9lMm9Eb2MueG1sUEsFBgAAAAAGAAYAWQEAAKwFAAAAAA==&#10;" path="m0,0l3963212,0e">
                <v:fill on="f" focussize="0,0"/>
                <v:stroke weight="0.397952755905512pt" color="#000000" joinstyle="round"/>
                <v:imagedata o:title=""/>
                <o:lock v:ext="edit" aspectratio="f"/>
                <v:textbox inset="0mm,0mm,0mm,0mm"/>
                <w10:wrap type="topAndBottom"/>
              </v:shape>
            </w:pict>
          </mc:Fallback>
        </mc:AlternateContent>
      </w:r>
      <w:bookmarkStart w:id="33" w:name="_bookmark15"/>
      <w:bookmarkEnd w:id="33"/>
      <w:r>
        <w:rPr>
          <w:w w:val="110"/>
          <w:sz w:val="14"/>
        </w:rPr>
        <w:t>Performance</w:t>
      </w:r>
      <w:r>
        <w:rPr>
          <w:spacing w:val="16"/>
          <w:w w:val="110"/>
          <w:sz w:val="14"/>
        </w:rPr>
        <w:t xml:space="preserve"> </w:t>
      </w:r>
      <w:r>
        <w:rPr>
          <w:w w:val="110"/>
          <w:sz w:val="14"/>
        </w:rPr>
        <w:t>comparison</w:t>
      </w:r>
      <w:r>
        <w:rPr>
          <w:spacing w:val="17"/>
          <w:w w:val="110"/>
          <w:sz w:val="14"/>
        </w:rPr>
        <w:t xml:space="preserve"> </w:t>
      </w:r>
      <w:r>
        <w:rPr>
          <w:w w:val="110"/>
          <w:sz w:val="14"/>
        </w:rPr>
        <w:t>on</w:t>
      </w:r>
      <w:r>
        <w:rPr>
          <w:spacing w:val="16"/>
          <w:w w:val="110"/>
          <w:sz w:val="14"/>
        </w:rPr>
        <w:t xml:space="preserve"> </w:t>
      </w:r>
      <w:r>
        <w:rPr>
          <w:w w:val="110"/>
          <w:sz w:val="14"/>
        </w:rPr>
        <w:t>the</w:t>
      </w:r>
      <w:r>
        <w:rPr>
          <w:spacing w:val="17"/>
          <w:w w:val="110"/>
          <w:sz w:val="14"/>
        </w:rPr>
        <w:t xml:space="preserve"> </w:t>
      </w:r>
      <w:r>
        <w:rPr>
          <w:w w:val="110"/>
          <w:sz w:val="14"/>
        </w:rPr>
        <w:t>ECF</w:t>
      </w:r>
      <w:r>
        <w:rPr>
          <w:spacing w:val="16"/>
          <w:w w:val="110"/>
          <w:sz w:val="14"/>
        </w:rPr>
        <w:t xml:space="preserve"> </w:t>
      </w:r>
      <w:r>
        <w:rPr>
          <w:spacing w:val="-2"/>
          <w:w w:val="110"/>
          <w:sz w:val="14"/>
        </w:rPr>
        <w:t>dataset.</w:t>
      </w:r>
    </w:p>
    <w:p w14:paraId="04FE9C8A">
      <w:pPr>
        <w:tabs>
          <w:tab w:val="left" w:pos="3209"/>
          <w:tab w:val="left" w:pos="4975"/>
          <w:tab w:val="left" w:pos="6706"/>
        </w:tabs>
        <w:spacing w:before="39" w:after="57"/>
        <w:ind w:left="2214" w:right="0" w:firstLine="0"/>
        <w:jc w:val="left"/>
        <w:rPr>
          <w:sz w:val="12"/>
        </w:rPr>
      </w:pPr>
      <w:r>
        <w:rPr>
          <w:spacing w:val="-2"/>
          <w:w w:val="115"/>
          <w:sz w:val="12"/>
        </w:rPr>
        <w:t>Methods</w:t>
      </w:r>
      <w:r>
        <w:rPr>
          <w:sz w:val="12"/>
        </w:rPr>
        <w:tab/>
      </w:r>
      <w:r>
        <w:rPr>
          <w:w w:val="115"/>
          <w:sz w:val="12"/>
        </w:rPr>
        <w:t>Emotion</w:t>
      </w:r>
      <w:r>
        <w:rPr>
          <w:spacing w:val="18"/>
          <w:w w:val="115"/>
          <w:sz w:val="12"/>
        </w:rPr>
        <w:t xml:space="preserve"> </w:t>
      </w:r>
      <w:r>
        <w:rPr>
          <w:spacing w:val="-2"/>
          <w:w w:val="115"/>
          <w:sz w:val="12"/>
        </w:rPr>
        <w:t>extraction</w:t>
      </w:r>
      <w:r>
        <w:rPr>
          <w:sz w:val="12"/>
        </w:rPr>
        <w:tab/>
      </w:r>
      <w:r>
        <w:rPr>
          <w:w w:val="115"/>
          <w:sz w:val="12"/>
        </w:rPr>
        <w:t>Cause</w:t>
      </w:r>
      <w:r>
        <w:rPr>
          <w:spacing w:val="9"/>
          <w:w w:val="115"/>
          <w:sz w:val="12"/>
        </w:rPr>
        <w:t xml:space="preserve"> </w:t>
      </w:r>
      <w:r>
        <w:rPr>
          <w:spacing w:val="-2"/>
          <w:w w:val="115"/>
          <w:sz w:val="12"/>
        </w:rPr>
        <w:t>extraction</w:t>
      </w:r>
      <w:r>
        <w:rPr>
          <w:sz w:val="12"/>
        </w:rPr>
        <w:tab/>
      </w:r>
      <w:r>
        <w:rPr>
          <w:w w:val="115"/>
          <w:sz w:val="12"/>
        </w:rPr>
        <w:t>E–C</w:t>
      </w:r>
      <w:r>
        <w:rPr>
          <w:spacing w:val="9"/>
          <w:w w:val="115"/>
          <w:sz w:val="12"/>
        </w:rPr>
        <w:t xml:space="preserve"> </w:t>
      </w:r>
      <w:r>
        <w:rPr>
          <w:w w:val="115"/>
          <w:sz w:val="12"/>
        </w:rPr>
        <w:t>pair</w:t>
      </w:r>
      <w:r>
        <w:rPr>
          <w:spacing w:val="9"/>
          <w:w w:val="115"/>
          <w:sz w:val="12"/>
        </w:rPr>
        <w:t xml:space="preserve"> </w:t>
      </w:r>
      <w:r>
        <w:rPr>
          <w:spacing w:val="-2"/>
          <w:w w:val="115"/>
          <w:sz w:val="12"/>
        </w:rPr>
        <w:t>extraction</w:t>
      </w:r>
    </w:p>
    <w:tbl>
      <w:tblPr>
        <w:tblStyle w:val="5"/>
        <w:tblW w:w="0" w:type="auto"/>
        <w:tblInd w:w="21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085"/>
        <w:gridCol w:w="495"/>
        <w:gridCol w:w="576"/>
        <w:gridCol w:w="530"/>
        <w:gridCol w:w="161"/>
        <w:gridCol w:w="495"/>
        <w:gridCol w:w="576"/>
        <w:gridCol w:w="495"/>
        <w:gridCol w:w="161"/>
        <w:gridCol w:w="495"/>
        <w:gridCol w:w="576"/>
        <w:gridCol w:w="586"/>
      </w:tblGrid>
      <w:tr w14:paraId="00C32B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1085" w:type="dxa"/>
            <w:tcBorders>
              <w:bottom w:val="single" w:color="000000" w:sz="4" w:space="0"/>
            </w:tcBorders>
          </w:tcPr>
          <w:p w14:paraId="35023FE3">
            <w:pPr>
              <w:pStyle w:val="9"/>
              <w:spacing w:before="0" w:line="240" w:lineRule="auto"/>
              <w:rPr>
                <w:sz w:val="14"/>
              </w:rPr>
            </w:pPr>
          </w:p>
        </w:tc>
        <w:tc>
          <w:tcPr>
            <w:tcW w:w="495" w:type="dxa"/>
            <w:tcBorders>
              <w:top w:val="single" w:color="000000" w:sz="4" w:space="0"/>
              <w:bottom w:val="single" w:color="000000" w:sz="4" w:space="0"/>
            </w:tcBorders>
          </w:tcPr>
          <w:p w14:paraId="24E7328B">
            <w:pPr>
              <w:pStyle w:val="9"/>
              <w:spacing w:before="37" w:line="240" w:lineRule="auto"/>
              <w:rPr>
                <w:sz w:val="12"/>
              </w:rPr>
            </w:pPr>
            <w:r>
              <w:rPr>
                <w:spacing w:val="-10"/>
                <w:w w:val="110"/>
                <w:sz w:val="12"/>
              </w:rPr>
              <w:t>P</w:t>
            </w:r>
          </w:p>
        </w:tc>
        <w:tc>
          <w:tcPr>
            <w:tcW w:w="576" w:type="dxa"/>
            <w:tcBorders>
              <w:top w:val="single" w:color="000000" w:sz="4" w:space="0"/>
              <w:bottom w:val="single" w:color="000000" w:sz="4" w:space="0"/>
            </w:tcBorders>
          </w:tcPr>
          <w:p w14:paraId="78EF1005">
            <w:pPr>
              <w:pStyle w:val="9"/>
              <w:spacing w:before="37" w:line="240" w:lineRule="auto"/>
              <w:ind w:left="82"/>
              <w:rPr>
                <w:sz w:val="12"/>
              </w:rPr>
            </w:pPr>
            <w:r>
              <w:rPr>
                <w:spacing w:val="-10"/>
                <w:w w:val="105"/>
                <w:sz w:val="12"/>
              </w:rPr>
              <w:t>R</w:t>
            </w:r>
          </w:p>
        </w:tc>
        <w:tc>
          <w:tcPr>
            <w:tcW w:w="530" w:type="dxa"/>
            <w:tcBorders>
              <w:top w:val="single" w:color="000000" w:sz="4" w:space="0"/>
              <w:bottom w:val="single" w:color="000000" w:sz="4" w:space="0"/>
            </w:tcBorders>
          </w:tcPr>
          <w:p w14:paraId="4F7F4104">
            <w:pPr>
              <w:pStyle w:val="9"/>
              <w:spacing w:before="37" w:line="240" w:lineRule="auto"/>
              <w:ind w:left="83"/>
              <w:rPr>
                <w:sz w:val="12"/>
              </w:rPr>
            </w:pPr>
            <w:r>
              <w:rPr>
                <w:spacing w:val="-5"/>
                <w:w w:val="110"/>
                <w:sz w:val="12"/>
              </w:rPr>
              <w:t>F1</w:t>
            </w:r>
          </w:p>
        </w:tc>
        <w:tc>
          <w:tcPr>
            <w:tcW w:w="161" w:type="dxa"/>
            <w:tcBorders>
              <w:bottom w:val="single" w:color="000000" w:sz="4" w:space="0"/>
            </w:tcBorders>
          </w:tcPr>
          <w:p w14:paraId="402E6A23">
            <w:pPr>
              <w:pStyle w:val="9"/>
              <w:spacing w:before="0" w:line="240" w:lineRule="auto"/>
              <w:rPr>
                <w:sz w:val="14"/>
              </w:rPr>
            </w:pPr>
          </w:p>
        </w:tc>
        <w:tc>
          <w:tcPr>
            <w:tcW w:w="495" w:type="dxa"/>
            <w:tcBorders>
              <w:top w:val="single" w:color="000000" w:sz="4" w:space="0"/>
              <w:bottom w:val="single" w:color="000000" w:sz="4" w:space="0"/>
            </w:tcBorders>
          </w:tcPr>
          <w:p w14:paraId="21B73F02">
            <w:pPr>
              <w:pStyle w:val="9"/>
              <w:spacing w:before="37" w:line="240" w:lineRule="auto"/>
              <w:ind w:left="4"/>
              <w:rPr>
                <w:sz w:val="12"/>
              </w:rPr>
            </w:pPr>
            <w:r>
              <w:rPr>
                <w:spacing w:val="-10"/>
                <w:w w:val="110"/>
                <w:sz w:val="12"/>
              </w:rPr>
              <w:t>P</w:t>
            </w:r>
          </w:p>
        </w:tc>
        <w:tc>
          <w:tcPr>
            <w:tcW w:w="576" w:type="dxa"/>
            <w:tcBorders>
              <w:top w:val="single" w:color="000000" w:sz="4" w:space="0"/>
              <w:bottom w:val="single" w:color="000000" w:sz="4" w:space="0"/>
            </w:tcBorders>
          </w:tcPr>
          <w:p w14:paraId="7AF7937B">
            <w:pPr>
              <w:pStyle w:val="9"/>
              <w:spacing w:before="37" w:line="240" w:lineRule="auto"/>
              <w:ind w:left="86"/>
              <w:rPr>
                <w:sz w:val="12"/>
              </w:rPr>
            </w:pPr>
            <w:r>
              <w:rPr>
                <w:spacing w:val="-10"/>
                <w:w w:val="105"/>
                <w:sz w:val="12"/>
              </w:rPr>
              <w:t>R</w:t>
            </w:r>
          </w:p>
        </w:tc>
        <w:tc>
          <w:tcPr>
            <w:tcW w:w="495" w:type="dxa"/>
            <w:tcBorders>
              <w:top w:val="single" w:color="000000" w:sz="4" w:space="0"/>
              <w:bottom w:val="single" w:color="000000" w:sz="4" w:space="0"/>
            </w:tcBorders>
          </w:tcPr>
          <w:p w14:paraId="590BD821">
            <w:pPr>
              <w:pStyle w:val="9"/>
              <w:spacing w:before="37" w:line="240" w:lineRule="auto"/>
              <w:ind w:left="87"/>
              <w:rPr>
                <w:sz w:val="12"/>
              </w:rPr>
            </w:pPr>
            <w:r>
              <w:rPr>
                <w:spacing w:val="-5"/>
                <w:w w:val="110"/>
                <w:sz w:val="12"/>
              </w:rPr>
              <w:t>F1</w:t>
            </w:r>
          </w:p>
        </w:tc>
        <w:tc>
          <w:tcPr>
            <w:tcW w:w="161" w:type="dxa"/>
            <w:tcBorders>
              <w:bottom w:val="single" w:color="000000" w:sz="4" w:space="0"/>
            </w:tcBorders>
          </w:tcPr>
          <w:p w14:paraId="4FD41AE2">
            <w:pPr>
              <w:pStyle w:val="9"/>
              <w:spacing w:before="0" w:line="240" w:lineRule="auto"/>
              <w:rPr>
                <w:sz w:val="14"/>
              </w:rPr>
            </w:pPr>
          </w:p>
        </w:tc>
        <w:tc>
          <w:tcPr>
            <w:tcW w:w="495" w:type="dxa"/>
            <w:tcBorders>
              <w:top w:val="single" w:color="000000" w:sz="4" w:space="0"/>
              <w:bottom w:val="single" w:color="000000" w:sz="4" w:space="0"/>
            </w:tcBorders>
          </w:tcPr>
          <w:p w14:paraId="61AAF256">
            <w:pPr>
              <w:pStyle w:val="9"/>
              <w:spacing w:before="37" w:line="240" w:lineRule="auto"/>
              <w:ind w:left="8"/>
              <w:rPr>
                <w:sz w:val="12"/>
              </w:rPr>
            </w:pPr>
            <w:r>
              <w:rPr>
                <w:spacing w:val="-10"/>
                <w:w w:val="110"/>
                <w:sz w:val="12"/>
              </w:rPr>
              <w:t>P</w:t>
            </w:r>
          </w:p>
        </w:tc>
        <w:tc>
          <w:tcPr>
            <w:tcW w:w="576" w:type="dxa"/>
            <w:tcBorders>
              <w:top w:val="single" w:color="000000" w:sz="4" w:space="0"/>
              <w:bottom w:val="single" w:color="000000" w:sz="4" w:space="0"/>
            </w:tcBorders>
          </w:tcPr>
          <w:p w14:paraId="46363525">
            <w:pPr>
              <w:pStyle w:val="9"/>
              <w:spacing w:before="37" w:line="240" w:lineRule="auto"/>
              <w:ind w:left="89"/>
              <w:rPr>
                <w:sz w:val="12"/>
              </w:rPr>
            </w:pPr>
            <w:r>
              <w:rPr>
                <w:spacing w:val="-10"/>
                <w:w w:val="105"/>
                <w:sz w:val="12"/>
              </w:rPr>
              <w:t>R</w:t>
            </w:r>
          </w:p>
        </w:tc>
        <w:tc>
          <w:tcPr>
            <w:tcW w:w="586" w:type="dxa"/>
            <w:tcBorders>
              <w:top w:val="single" w:color="000000" w:sz="4" w:space="0"/>
              <w:bottom w:val="single" w:color="000000" w:sz="4" w:space="0"/>
            </w:tcBorders>
          </w:tcPr>
          <w:p w14:paraId="33BB062E">
            <w:pPr>
              <w:pStyle w:val="9"/>
              <w:spacing w:before="37" w:line="240" w:lineRule="auto"/>
              <w:ind w:left="90"/>
              <w:rPr>
                <w:sz w:val="12"/>
              </w:rPr>
            </w:pPr>
            <w:r>
              <w:rPr>
                <w:spacing w:val="-5"/>
                <w:w w:val="110"/>
                <w:sz w:val="12"/>
              </w:rPr>
              <w:t>F1</w:t>
            </w:r>
          </w:p>
        </w:tc>
      </w:tr>
      <w:tr w14:paraId="74E3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1085" w:type="dxa"/>
            <w:tcBorders>
              <w:top w:val="single" w:color="000000" w:sz="4" w:space="0"/>
            </w:tcBorders>
          </w:tcPr>
          <w:p w14:paraId="387D852A">
            <w:pPr>
              <w:pStyle w:val="9"/>
              <w:spacing w:before="37"/>
              <w:ind w:left="90"/>
              <w:rPr>
                <w:sz w:val="12"/>
              </w:rPr>
            </w:pPr>
            <w:r>
              <w:rPr>
                <w:sz w:val="12"/>
              </w:rPr>
              <w:t>MM-</w:t>
            </w:r>
            <w:r>
              <w:rPr>
                <w:spacing w:val="-10"/>
                <w:sz w:val="12"/>
              </w:rPr>
              <w:t>R</w:t>
            </w:r>
          </w:p>
        </w:tc>
        <w:tc>
          <w:tcPr>
            <w:tcW w:w="495" w:type="dxa"/>
            <w:tcBorders>
              <w:top w:val="single" w:color="000000" w:sz="4" w:space="0"/>
            </w:tcBorders>
          </w:tcPr>
          <w:p w14:paraId="1A6084D6">
            <w:pPr>
              <w:pStyle w:val="9"/>
              <w:spacing w:before="37"/>
              <w:rPr>
                <w:sz w:val="12"/>
              </w:rPr>
            </w:pPr>
            <w:r>
              <w:rPr>
                <w:spacing w:val="-2"/>
                <w:w w:val="120"/>
                <w:sz w:val="12"/>
              </w:rPr>
              <w:t>0.7638</w:t>
            </w:r>
          </w:p>
        </w:tc>
        <w:tc>
          <w:tcPr>
            <w:tcW w:w="576" w:type="dxa"/>
            <w:tcBorders>
              <w:top w:val="single" w:color="000000" w:sz="4" w:space="0"/>
            </w:tcBorders>
          </w:tcPr>
          <w:p w14:paraId="736AA05E">
            <w:pPr>
              <w:pStyle w:val="9"/>
              <w:spacing w:before="37"/>
              <w:ind w:left="82"/>
              <w:rPr>
                <w:sz w:val="12"/>
              </w:rPr>
            </w:pPr>
            <w:r>
              <w:rPr>
                <w:spacing w:val="-2"/>
                <w:w w:val="120"/>
                <w:sz w:val="12"/>
              </w:rPr>
              <w:t>0.6849</w:t>
            </w:r>
          </w:p>
        </w:tc>
        <w:tc>
          <w:tcPr>
            <w:tcW w:w="530" w:type="dxa"/>
            <w:tcBorders>
              <w:top w:val="single" w:color="000000" w:sz="4" w:space="0"/>
            </w:tcBorders>
          </w:tcPr>
          <w:p w14:paraId="2605DA82">
            <w:pPr>
              <w:pStyle w:val="9"/>
              <w:spacing w:before="37"/>
              <w:ind w:left="83"/>
              <w:rPr>
                <w:sz w:val="12"/>
              </w:rPr>
            </w:pPr>
            <w:r>
              <w:rPr>
                <w:spacing w:val="-2"/>
                <w:w w:val="120"/>
                <w:sz w:val="12"/>
              </w:rPr>
              <w:t>0.7222</w:t>
            </w:r>
          </w:p>
        </w:tc>
        <w:tc>
          <w:tcPr>
            <w:tcW w:w="161" w:type="dxa"/>
            <w:tcBorders>
              <w:top w:val="single" w:color="000000" w:sz="4" w:space="0"/>
            </w:tcBorders>
          </w:tcPr>
          <w:p w14:paraId="19054A25">
            <w:pPr>
              <w:pStyle w:val="9"/>
              <w:spacing w:before="0" w:line="240" w:lineRule="auto"/>
              <w:rPr>
                <w:sz w:val="12"/>
              </w:rPr>
            </w:pPr>
          </w:p>
        </w:tc>
        <w:tc>
          <w:tcPr>
            <w:tcW w:w="495" w:type="dxa"/>
            <w:tcBorders>
              <w:top w:val="single" w:color="000000" w:sz="4" w:space="0"/>
            </w:tcBorders>
          </w:tcPr>
          <w:p w14:paraId="3DDB8B3F">
            <w:pPr>
              <w:pStyle w:val="9"/>
              <w:spacing w:before="37"/>
              <w:ind w:left="4"/>
              <w:rPr>
                <w:sz w:val="12"/>
              </w:rPr>
            </w:pPr>
            <w:r>
              <w:rPr>
                <w:spacing w:val="-2"/>
                <w:w w:val="120"/>
                <w:sz w:val="12"/>
              </w:rPr>
              <w:t>0.6751</w:t>
            </w:r>
          </w:p>
        </w:tc>
        <w:tc>
          <w:tcPr>
            <w:tcW w:w="576" w:type="dxa"/>
            <w:tcBorders>
              <w:top w:val="single" w:color="000000" w:sz="4" w:space="0"/>
            </w:tcBorders>
          </w:tcPr>
          <w:p w14:paraId="4A2516D3">
            <w:pPr>
              <w:pStyle w:val="9"/>
              <w:spacing w:before="37"/>
              <w:ind w:left="86"/>
              <w:rPr>
                <w:sz w:val="12"/>
              </w:rPr>
            </w:pPr>
            <w:r>
              <w:rPr>
                <w:spacing w:val="-2"/>
                <w:w w:val="120"/>
                <w:sz w:val="12"/>
              </w:rPr>
              <w:t>0.6724</w:t>
            </w:r>
          </w:p>
        </w:tc>
        <w:tc>
          <w:tcPr>
            <w:tcW w:w="495" w:type="dxa"/>
            <w:tcBorders>
              <w:top w:val="single" w:color="000000" w:sz="4" w:space="0"/>
            </w:tcBorders>
          </w:tcPr>
          <w:p w14:paraId="56A3D8FB">
            <w:pPr>
              <w:pStyle w:val="9"/>
              <w:spacing w:before="37"/>
              <w:ind w:left="87"/>
              <w:rPr>
                <w:sz w:val="12"/>
              </w:rPr>
            </w:pPr>
            <w:r>
              <w:rPr>
                <w:spacing w:val="-2"/>
                <w:w w:val="120"/>
                <w:sz w:val="12"/>
              </w:rPr>
              <w:t>0.6737</w:t>
            </w:r>
          </w:p>
        </w:tc>
        <w:tc>
          <w:tcPr>
            <w:tcW w:w="161" w:type="dxa"/>
            <w:tcBorders>
              <w:top w:val="single" w:color="000000" w:sz="4" w:space="0"/>
            </w:tcBorders>
          </w:tcPr>
          <w:p w14:paraId="23ECDD85">
            <w:pPr>
              <w:pStyle w:val="9"/>
              <w:spacing w:before="0" w:line="240" w:lineRule="auto"/>
              <w:rPr>
                <w:sz w:val="12"/>
              </w:rPr>
            </w:pPr>
          </w:p>
        </w:tc>
        <w:tc>
          <w:tcPr>
            <w:tcW w:w="495" w:type="dxa"/>
            <w:tcBorders>
              <w:top w:val="single" w:color="000000" w:sz="4" w:space="0"/>
            </w:tcBorders>
          </w:tcPr>
          <w:p w14:paraId="480C2892">
            <w:pPr>
              <w:pStyle w:val="9"/>
              <w:spacing w:before="37"/>
              <w:ind w:left="8"/>
              <w:rPr>
                <w:sz w:val="12"/>
              </w:rPr>
            </w:pPr>
            <w:r>
              <w:rPr>
                <w:spacing w:val="-2"/>
                <w:w w:val="120"/>
                <w:sz w:val="12"/>
              </w:rPr>
              <w:t>0.5129</w:t>
            </w:r>
          </w:p>
        </w:tc>
        <w:tc>
          <w:tcPr>
            <w:tcW w:w="576" w:type="dxa"/>
            <w:tcBorders>
              <w:top w:val="single" w:color="000000" w:sz="4" w:space="0"/>
            </w:tcBorders>
          </w:tcPr>
          <w:p w14:paraId="37F70042">
            <w:pPr>
              <w:pStyle w:val="9"/>
              <w:spacing w:before="37"/>
              <w:ind w:left="89"/>
              <w:rPr>
                <w:sz w:val="12"/>
              </w:rPr>
            </w:pPr>
            <w:r>
              <w:rPr>
                <w:spacing w:val="-2"/>
                <w:w w:val="120"/>
                <w:sz w:val="12"/>
              </w:rPr>
              <w:t>0.4707</w:t>
            </w:r>
          </w:p>
        </w:tc>
        <w:tc>
          <w:tcPr>
            <w:tcW w:w="586" w:type="dxa"/>
            <w:tcBorders>
              <w:top w:val="single" w:color="000000" w:sz="4" w:space="0"/>
            </w:tcBorders>
          </w:tcPr>
          <w:p w14:paraId="58D61FD6">
            <w:pPr>
              <w:pStyle w:val="9"/>
              <w:spacing w:before="37"/>
              <w:ind w:left="90"/>
              <w:rPr>
                <w:sz w:val="12"/>
              </w:rPr>
            </w:pPr>
            <w:r>
              <w:rPr>
                <w:spacing w:val="-2"/>
                <w:w w:val="120"/>
                <w:sz w:val="12"/>
              </w:rPr>
              <w:t>0.4909</w:t>
            </w:r>
          </w:p>
        </w:tc>
      </w:tr>
      <w:tr w14:paraId="3EC7C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6DB7135B">
            <w:pPr>
              <w:pStyle w:val="9"/>
              <w:ind w:left="90"/>
              <w:rPr>
                <w:sz w:val="12"/>
              </w:rPr>
            </w:pPr>
            <w:r>
              <w:rPr>
                <w:sz w:val="12"/>
              </w:rPr>
              <w:t>CD-</w:t>
            </w:r>
            <w:r>
              <w:rPr>
                <w:spacing w:val="-5"/>
                <w:sz w:val="12"/>
              </w:rPr>
              <w:t>MRC</w:t>
            </w:r>
          </w:p>
        </w:tc>
        <w:tc>
          <w:tcPr>
            <w:tcW w:w="495" w:type="dxa"/>
          </w:tcPr>
          <w:p w14:paraId="74883499">
            <w:pPr>
              <w:pStyle w:val="9"/>
              <w:rPr>
                <w:sz w:val="12"/>
              </w:rPr>
            </w:pPr>
            <w:r>
              <w:rPr>
                <w:spacing w:val="-2"/>
                <w:w w:val="120"/>
                <w:sz w:val="12"/>
              </w:rPr>
              <w:t>0.6784</w:t>
            </w:r>
          </w:p>
        </w:tc>
        <w:tc>
          <w:tcPr>
            <w:tcW w:w="576" w:type="dxa"/>
          </w:tcPr>
          <w:p w14:paraId="69E4006E">
            <w:pPr>
              <w:pStyle w:val="9"/>
              <w:ind w:left="82"/>
              <w:rPr>
                <w:sz w:val="12"/>
              </w:rPr>
            </w:pPr>
            <w:r>
              <w:rPr>
                <w:spacing w:val="-2"/>
                <w:w w:val="120"/>
                <w:sz w:val="12"/>
              </w:rPr>
              <w:t>0.7723</w:t>
            </w:r>
          </w:p>
        </w:tc>
        <w:tc>
          <w:tcPr>
            <w:tcW w:w="530" w:type="dxa"/>
          </w:tcPr>
          <w:p w14:paraId="11F39402">
            <w:pPr>
              <w:pStyle w:val="9"/>
              <w:ind w:left="83"/>
              <w:rPr>
                <w:sz w:val="12"/>
              </w:rPr>
            </w:pPr>
            <w:r>
              <w:rPr>
                <w:spacing w:val="-2"/>
                <w:w w:val="120"/>
                <w:sz w:val="12"/>
              </w:rPr>
              <w:t>0.7223</w:t>
            </w:r>
          </w:p>
        </w:tc>
        <w:tc>
          <w:tcPr>
            <w:tcW w:w="161" w:type="dxa"/>
          </w:tcPr>
          <w:p w14:paraId="2685787B">
            <w:pPr>
              <w:pStyle w:val="9"/>
              <w:spacing w:before="0" w:line="240" w:lineRule="auto"/>
              <w:rPr>
                <w:sz w:val="10"/>
              </w:rPr>
            </w:pPr>
          </w:p>
        </w:tc>
        <w:tc>
          <w:tcPr>
            <w:tcW w:w="495" w:type="dxa"/>
          </w:tcPr>
          <w:p w14:paraId="14AE0B46">
            <w:pPr>
              <w:pStyle w:val="9"/>
              <w:ind w:left="4"/>
              <w:rPr>
                <w:sz w:val="12"/>
              </w:rPr>
            </w:pPr>
            <w:r>
              <w:rPr>
                <w:spacing w:val="-2"/>
                <w:w w:val="120"/>
                <w:sz w:val="12"/>
              </w:rPr>
              <w:t>0.7006</w:t>
            </w:r>
          </w:p>
        </w:tc>
        <w:tc>
          <w:tcPr>
            <w:tcW w:w="576" w:type="dxa"/>
          </w:tcPr>
          <w:p w14:paraId="1DE4BB26">
            <w:pPr>
              <w:pStyle w:val="9"/>
              <w:ind w:left="86"/>
              <w:rPr>
                <w:sz w:val="12"/>
              </w:rPr>
            </w:pPr>
            <w:r>
              <w:rPr>
                <w:spacing w:val="-2"/>
                <w:w w:val="120"/>
                <w:sz w:val="12"/>
              </w:rPr>
              <w:t>0.7672</w:t>
            </w:r>
          </w:p>
        </w:tc>
        <w:tc>
          <w:tcPr>
            <w:tcW w:w="495" w:type="dxa"/>
          </w:tcPr>
          <w:p w14:paraId="69927A77">
            <w:pPr>
              <w:pStyle w:val="9"/>
              <w:ind w:left="87" w:right="-15"/>
              <w:rPr>
                <w:b/>
                <w:sz w:val="12"/>
              </w:rPr>
            </w:pPr>
            <w:r>
              <w:rPr>
                <w:b/>
                <w:spacing w:val="-2"/>
                <w:w w:val="125"/>
                <w:sz w:val="12"/>
              </w:rPr>
              <w:t>0.7324</w:t>
            </w:r>
          </w:p>
        </w:tc>
        <w:tc>
          <w:tcPr>
            <w:tcW w:w="161" w:type="dxa"/>
          </w:tcPr>
          <w:p w14:paraId="4F9719D1">
            <w:pPr>
              <w:pStyle w:val="9"/>
              <w:spacing w:before="0" w:line="240" w:lineRule="auto"/>
              <w:rPr>
                <w:sz w:val="10"/>
              </w:rPr>
            </w:pPr>
          </w:p>
        </w:tc>
        <w:tc>
          <w:tcPr>
            <w:tcW w:w="495" w:type="dxa"/>
          </w:tcPr>
          <w:p w14:paraId="79B16783">
            <w:pPr>
              <w:pStyle w:val="9"/>
              <w:ind w:left="8"/>
              <w:rPr>
                <w:sz w:val="12"/>
              </w:rPr>
            </w:pPr>
            <w:r>
              <w:rPr>
                <w:spacing w:val="-2"/>
                <w:w w:val="120"/>
                <w:sz w:val="12"/>
              </w:rPr>
              <w:t>0.4818</w:t>
            </w:r>
          </w:p>
        </w:tc>
        <w:tc>
          <w:tcPr>
            <w:tcW w:w="576" w:type="dxa"/>
          </w:tcPr>
          <w:p w14:paraId="64CAD14F">
            <w:pPr>
              <w:pStyle w:val="9"/>
              <w:ind w:left="89"/>
              <w:rPr>
                <w:sz w:val="12"/>
              </w:rPr>
            </w:pPr>
            <w:r>
              <w:rPr>
                <w:spacing w:val="-2"/>
                <w:w w:val="120"/>
                <w:sz w:val="12"/>
              </w:rPr>
              <w:t>0.5024</w:t>
            </w:r>
          </w:p>
        </w:tc>
        <w:tc>
          <w:tcPr>
            <w:tcW w:w="586" w:type="dxa"/>
          </w:tcPr>
          <w:p w14:paraId="79D18CE3">
            <w:pPr>
              <w:pStyle w:val="9"/>
              <w:ind w:left="90"/>
              <w:rPr>
                <w:sz w:val="12"/>
              </w:rPr>
            </w:pPr>
            <w:r>
              <w:rPr>
                <w:spacing w:val="-2"/>
                <w:w w:val="120"/>
                <w:sz w:val="12"/>
              </w:rPr>
              <w:t>0.4919</w:t>
            </w:r>
          </w:p>
        </w:tc>
      </w:tr>
      <w:tr w14:paraId="33B339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085" w:type="dxa"/>
            <w:tcBorders>
              <w:bottom w:val="single" w:color="000000" w:sz="4" w:space="0"/>
            </w:tcBorders>
          </w:tcPr>
          <w:p w14:paraId="456905AE">
            <w:pPr>
              <w:pStyle w:val="9"/>
              <w:spacing w:line="240" w:lineRule="auto"/>
              <w:ind w:left="90"/>
              <w:rPr>
                <w:sz w:val="12"/>
              </w:rPr>
            </w:pPr>
            <w:r>
              <w:rPr>
                <w:sz w:val="12"/>
              </w:rPr>
              <w:t>CFC-</w:t>
            </w:r>
            <w:r>
              <w:rPr>
                <w:spacing w:val="-4"/>
                <w:sz w:val="12"/>
              </w:rPr>
              <w:t>ECPE</w:t>
            </w:r>
          </w:p>
        </w:tc>
        <w:tc>
          <w:tcPr>
            <w:tcW w:w="495" w:type="dxa"/>
            <w:tcBorders>
              <w:bottom w:val="single" w:color="000000" w:sz="4" w:space="0"/>
            </w:tcBorders>
          </w:tcPr>
          <w:p w14:paraId="2DCB599B">
            <w:pPr>
              <w:pStyle w:val="9"/>
              <w:spacing w:line="240" w:lineRule="auto"/>
              <w:rPr>
                <w:sz w:val="12"/>
              </w:rPr>
            </w:pPr>
            <w:r>
              <w:rPr>
                <w:spacing w:val="-2"/>
                <w:w w:val="120"/>
                <w:sz w:val="12"/>
              </w:rPr>
              <w:t>0.7249</w:t>
            </w:r>
          </w:p>
        </w:tc>
        <w:tc>
          <w:tcPr>
            <w:tcW w:w="576" w:type="dxa"/>
            <w:tcBorders>
              <w:bottom w:val="single" w:color="000000" w:sz="4" w:space="0"/>
            </w:tcBorders>
          </w:tcPr>
          <w:p w14:paraId="5F1116D1">
            <w:pPr>
              <w:pStyle w:val="9"/>
              <w:spacing w:line="240" w:lineRule="auto"/>
              <w:ind w:left="82"/>
              <w:rPr>
                <w:sz w:val="12"/>
              </w:rPr>
            </w:pPr>
            <w:r>
              <w:rPr>
                <w:spacing w:val="-2"/>
                <w:w w:val="120"/>
                <w:sz w:val="12"/>
              </w:rPr>
              <w:t>0.6979</w:t>
            </w:r>
          </w:p>
        </w:tc>
        <w:tc>
          <w:tcPr>
            <w:tcW w:w="530" w:type="dxa"/>
            <w:tcBorders>
              <w:bottom w:val="single" w:color="000000" w:sz="4" w:space="0"/>
            </w:tcBorders>
          </w:tcPr>
          <w:p w14:paraId="58F5A9B5">
            <w:pPr>
              <w:pStyle w:val="9"/>
              <w:spacing w:line="240" w:lineRule="auto"/>
              <w:ind w:left="83"/>
              <w:rPr>
                <w:sz w:val="12"/>
              </w:rPr>
            </w:pPr>
            <w:r>
              <w:rPr>
                <w:spacing w:val="-2"/>
                <w:w w:val="120"/>
                <w:sz w:val="12"/>
              </w:rPr>
              <w:t>0.7111</w:t>
            </w:r>
          </w:p>
        </w:tc>
        <w:tc>
          <w:tcPr>
            <w:tcW w:w="161" w:type="dxa"/>
            <w:tcBorders>
              <w:bottom w:val="single" w:color="000000" w:sz="4" w:space="0"/>
            </w:tcBorders>
          </w:tcPr>
          <w:p w14:paraId="0BDA2E9C">
            <w:pPr>
              <w:pStyle w:val="9"/>
              <w:spacing w:before="0" w:line="240" w:lineRule="auto"/>
              <w:rPr>
                <w:sz w:val="14"/>
              </w:rPr>
            </w:pPr>
          </w:p>
        </w:tc>
        <w:tc>
          <w:tcPr>
            <w:tcW w:w="495" w:type="dxa"/>
            <w:tcBorders>
              <w:bottom w:val="single" w:color="000000" w:sz="4" w:space="0"/>
            </w:tcBorders>
          </w:tcPr>
          <w:p w14:paraId="5333C7D7">
            <w:pPr>
              <w:pStyle w:val="9"/>
              <w:spacing w:line="240" w:lineRule="auto"/>
              <w:ind w:left="4"/>
              <w:rPr>
                <w:sz w:val="12"/>
              </w:rPr>
            </w:pPr>
            <w:r>
              <w:rPr>
                <w:spacing w:val="-2"/>
                <w:w w:val="120"/>
                <w:sz w:val="12"/>
              </w:rPr>
              <w:t>0.7353</w:t>
            </w:r>
          </w:p>
        </w:tc>
        <w:tc>
          <w:tcPr>
            <w:tcW w:w="576" w:type="dxa"/>
            <w:tcBorders>
              <w:bottom w:val="single" w:color="000000" w:sz="4" w:space="0"/>
            </w:tcBorders>
          </w:tcPr>
          <w:p w14:paraId="2C739F02">
            <w:pPr>
              <w:pStyle w:val="9"/>
              <w:spacing w:line="240" w:lineRule="auto"/>
              <w:ind w:left="86"/>
              <w:rPr>
                <w:sz w:val="12"/>
              </w:rPr>
            </w:pPr>
            <w:r>
              <w:rPr>
                <w:spacing w:val="-2"/>
                <w:w w:val="120"/>
                <w:sz w:val="12"/>
              </w:rPr>
              <w:t>0.7047</w:t>
            </w:r>
          </w:p>
        </w:tc>
        <w:tc>
          <w:tcPr>
            <w:tcW w:w="495" w:type="dxa"/>
            <w:tcBorders>
              <w:bottom w:val="single" w:color="000000" w:sz="4" w:space="0"/>
            </w:tcBorders>
          </w:tcPr>
          <w:p w14:paraId="35A678CC">
            <w:pPr>
              <w:pStyle w:val="9"/>
              <w:spacing w:line="240" w:lineRule="auto"/>
              <w:ind w:left="87"/>
              <w:rPr>
                <w:sz w:val="12"/>
              </w:rPr>
            </w:pPr>
            <w:r>
              <w:rPr>
                <w:spacing w:val="-2"/>
                <w:w w:val="120"/>
                <w:sz w:val="12"/>
              </w:rPr>
              <w:t>0.7197</w:t>
            </w:r>
          </w:p>
        </w:tc>
        <w:tc>
          <w:tcPr>
            <w:tcW w:w="161" w:type="dxa"/>
            <w:tcBorders>
              <w:bottom w:val="single" w:color="000000" w:sz="4" w:space="0"/>
            </w:tcBorders>
          </w:tcPr>
          <w:p w14:paraId="4D27B44D">
            <w:pPr>
              <w:pStyle w:val="9"/>
              <w:spacing w:before="0" w:line="240" w:lineRule="auto"/>
              <w:rPr>
                <w:sz w:val="14"/>
              </w:rPr>
            </w:pPr>
          </w:p>
        </w:tc>
        <w:tc>
          <w:tcPr>
            <w:tcW w:w="495" w:type="dxa"/>
            <w:tcBorders>
              <w:bottom w:val="single" w:color="000000" w:sz="4" w:space="0"/>
            </w:tcBorders>
          </w:tcPr>
          <w:p w14:paraId="22CD8D57">
            <w:pPr>
              <w:pStyle w:val="9"/>
              <w:spacing w:line="240" w:lineRule="auto"/>
              <w:ind w:left="8"/>
              <w:rPr>
                <w:sz w:val="12"/>
              </w:rPr>
            </w:pPr>
            <w:r>
              <w:rPr>
                <w:spacing w:val="-2"/>
                <w:w w:val="120"/>
                <w:sz w:val="12"/>
              </w:rPr>
              <w:t>0.5003</w:t>
            </w:r>
          </w:p>
        </w:tc>
        <w:tc>
          <w:tcPr>
            <w:tcW w:w="576" w:type="dxa"/>
            <w:tcBorders>
              <w:bottom w:val="single" w:color="000000" w:sz="4" w:space="0"/>
            </w:tcBorders>
          </w:tcPr>
          <w:p w14:paraId="75C6D679">
            <w:pPr>
              <w:pStyle w:val="9"/>
              <w:spacing w:line="240" w:lineRule="auto"/>
              <w:ind w:left="89"/>
              <w:rPr>
                <w:sz w:val="12"/>
              </w:rPr>
            </w:pPr>
            <w:r>
              <w:rPr>
                <w:spacing w:val="-2"/>
                <w:w w:val="120"/>
                <w:sz w:val="12"/>
              </w:rPr>
              <w:t>0.4917</w:t>
            </w:r>
          </w:p>
        </w:tc>
        <w:tc>
          <w:tcPr>
            <w:tcW w:w="586" w:type="dxa"/>
            <w:tcBorders>
              <w:bottom w:val="single" w:color="000000" w:sz="4" w:space="0"/>
            </w:tcBorders>
          </w:tcPr>
          <w:p w14:paraId="1FA2F932">
            <w:pPr>
              <w:pStyle w:val="9"/>
              <w:spacing w:line="240" w:lineRule="auto"/>
              <w:ind w:left="90"/>
              <w:rPr>
                <w:sz w:val="12"/>
              </w:rPr>
            </w:pPr>
            <w:r>
              <w:rPr>
                <w:spacing w:val="-2"/>
                <w:w w:val="120"/>
                <w:sz w:val="12"/>
              </w:rPr>
              <w:t>0.4960</w:t>
            </w:r>
          </w:p>
        </w:tc>
      </w:tr>
      <w:tr w14:paraId="65F298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 w:hRule="atLeast"/>
        </w:trPr>
        <w:tc>
          <w:tcPr>
            <w:tcW w:w="1085" w:type="dxa"/>
            <w:tcBorders>
              <w:top w:val="single" w:color="000000" w:sz="4" w:space="0"/>
            </w:tcBorders>
          </w:tcPr>
          <w:p w14:paraId="0148752C">
            <w:pPr>
              <w:pStyle w:val="9"/>
              <w:spacing w:before="37" w:line="131" w:lineRule="exact"/>
              <w:ind w:left="90"/>
              <w:rPr>
                <w:sz w:val="12"/>
              </w:rPr>
            </w:pPr>
            <w:r>
              <w:rPr>
                <w:spacing w:val="-4"/>
                <w:w w:val="110"/>
                <w:sz w:val="12"/>
              </w:rPr>
              <w:t>MulT</w:t>
            </w:r>
          </w:p>
        </w:tc>
        <w:tc>
          <w:tcPr>
            <w:tcW w:w="495" w:type="dxa"/>
            <w:tcBorders>
              <w:top w:val="single" w:color="000000" w:sz="4" w:space="0"/>
            </w:tcBorders>
          </w:tcPr>
          <w:p w14:paraId="199CA721">
            <w:pPr>
              <w:pStyle w:val="9"/>
              <w:spacing w:before="37" w:line="131" w:lineRule="exact"/>
              <w:rPr>
                <w:sz w:val="12"/>
              </w:rPr>
            </w:pPr>
            <w:r>
              <w:rPr>
                <w:spacing w:val="-10"/>
                <w:w w:val="105"/>
                <w:sz w:val="12"/>
              </w:rPr>
              <w:t>–</w:t>
            </w:r>
          </w:p>
        </w:tc>
        <w:tc>
          <w:tcPr>
            <w:tcW w:w="576" w:type="dxa"/>
            <w:tcBorders>
              <w:top w:val="single" w:color="000000" w:sz="4" w:space="0"/>
            </w:tcBorders>
          </w:tcPr>
          <w:p w14:paraId="09BA9B96">
            <w:pPr>
              <w:pStyle w:val="9"/>
              <w:spacing w:before="37" w:line="131" w:lineRule="exact"/>
              <w:ind w:left="82"/>
              <w:rPr>
                <w:sz w:val="12"/>
              </w:rPr>
            </w:pPr>
            <w:r>
              <w:rPr>
                <w:spacing w:val="-10"/>
                <w:w w:val="105"/>
                <w:sz w:val="12"/>
              </w:rPr>
              <w:t>–</w:t>
            </w:r>
          </w:p>
        </w:tc>
        <w:tc>
          <w:tcPr>
            <w:tcW w:w="530" w:type="dxa"/>
            <w:tcBorders>
              <w:top w:val="single" w:color="000000" w:sz="4" w:space="0"/>
            </w:tcBorders>
          </w:tcPr>
          <w:p w14:paraId="77FE947F">
            <w:pPr>
              <w:pStyle w:val="9"/>
              <w:spacing w:before="37" w:line="131" w:lineRule="exact"/>
              <w:ind w:left="83"/>
              <w:rPr>
                <w:sz w:val="12"/>
              </w:rPr>
            </w:pPr>
            <w:r>
              <w:rPr>
                <w:spacing w:val="-10"/>
                <w:w w:val="105"/>
                <w:sz w:val="12"/>
              </w:rPr>
              <w:t>–</w:t>
            </w:r>
          </w:p>
        </w:tc>
        <w:tc>
          <w:tcPr>
            <w:tcW w:w="161" w:type="dxa"/>
            <w:tcBorders>
              <w:top w:val="single" w:color="000000" w:sz="4" w:space="0"/>
            </w:tcBorders>
          </w:tcPr>
          <w:p w14:paraId="05727E2F">
            <w:pPr>
              <w:pStyle w:val="9"/>
              <w:spacing w:before="0" w:line="240" w:lineRule="auto"/>
              <w:rPr>
                <w:sz w:val="12"/>
              </w:rPr>
            </w:pPr>
          </w:p>
        </w:tc>
        <w:tc>
          <w:tcPr>
            <w:tcW w:w="495" w:type="dxa"/>
            <w:tcBorders>
              <w:top w:val="single" w:color="000000" w:sz="4" w:space="0"/>
            </w:tcBorders>
          </w:tcPr>
          <w:p w14:paraId="455720EF">
            <w:pPr>
              <w:pStyle w:val="9"/>
              <w:spacing w:before="37" w:line="131" w:lineRule="exact"/>
              <w:ind w:left="4"/>
              <w:rPr>
                <w:b/>
                <w:sz w:val="12"/>
              </w:rPr>
            </w:pPr>
            <w:r>
              <w:rPr>
                <w:b/>
                <w:spacing w:val="-2"/>
                <w:w w:val="125"/>
                <w:sz w:val="12"/>
              </w:rPr>
              <w:t>0.7515</w:t>
            </w:r>
          </w:p>
        </w:tc>
        <w:tc>
          <w:tcPr>
            <w:tcW w:w="576" w:type="dxa"/>
            <w:tcBorders>
              <w:top w:val="single" w:color="000000" w:sz="4" w:space="0"/>
            </w:tcBorders>
          </w:tcPr>
          <w:p w14:paraId="0857B3AE">
            <w:pPr>
              <w:pStyle w:val="9"/>
              <w:spacing w:before="37" w:line="131" w:lineRule="exact"/>
              <w:ind w:left="86"/>
              <w:rPr>
                <w:sz w:val="12"/>
              </w:rPr>
            </w:pPr>
            <w:r>
              <w:rPr>
                <w:spacing w:val="-2"/>
                <w:w w:val="120"/>
                <w:sz w:val="12"/>
              </w:rPr>
              <w:t>0.7143</w:t>
            </w:r>
          </w:p>
        </w:tc>
        <w:tc>
          <w:tcPr>
            <w:tcW w:w="495" w:type="dxa"/>
            <w:tcBorders>
              <w:top w:val="single" w:color="000000" w:sz="4" w:space="0"/>
            </w:tcBorders>
          </w:tcPr>
          <w:p w14:paraId="7A561B15">
            <w:pPr>
              <w:pStyle w:val="9"/>
              <w:spacing w:before="37" w:line="131" w:lineRule="exact"/>
              <w:ind w:left="87"/>
              <w:rPr>
                <w:sz w:val="12"/>
              </w:rPr>
            </w:pPr>
            <w:r>
              <w:rPr>
                <w:spacing w:val="-2"/>
                <w:w w:val="120"/>
                <w:sz w:val="12"/>
              </w:rPr>
              <w:t>0.7305</w:t>
            </w:r>
          </w:p>
        </w:tc>
        <w:tc>
          <w:tcPr>
            <w:tcW w:w="161" w:type="dxa"/>
            <w:tcBorders>
              <w:top w:val="single" w:color="000000" w:sz="4" w:space="0"/>
            </w:tcBorders>
          </w:tcPr>
          <w:p w14:paraId="3C5C0899">
            <w:pPr>
              <w:pStyle w:val="9"/>
              <w:spacing w:before="0" w:line="240" w:lineRule="auto"/>
              <w:rPr>
                <w:sz w:val="12"/>
              </w:rPr>
            </w:pPr>
          </w:p>
        </w:tc>
        <w:tc>
          <w:tcPr>
            <w:tcW w:w="495" w:type="dxa"/>
            <w:tcBorders>
              <w:top w:val="single" w:color="000000" w:sz="4" w:space="0"/>
            </w:tcBorders>
          </w:tcPr>
          <w:p w14:paraId="232B86D2">
            <w:pPr>
              <w:pStyle w:val="9"/>
              <w:spacing w:before="37" w:line="131" w:lineRule="exact"/>
              <w:ind w:left="8"/>
              <w:rPr>
                <w:sz w:val="12"/>
              </w:rPr>
            </w:pPr>
            <w:r>
              <w:rPr>
                <w:spacing w:val="-2"/>
                <w:w w:val="120"/>
                <w:sz w:val="12"/>
              </w:rPr>
              <w:t>0.3408</w:t>
            </w:r>
          </w:p>
        </w:tc>
        <w:tc>
          <w:tcPr>
            <w:tcW w:w="576" w:type="dxa"/>
            <w:tcBorders>
              <w:top w:val="single" w:color="000000" w:sz="4" w:space="0"/>
            </w:tcBorders>
          </w:tcPr>
          <w:p w14:paraId="063839AB">
            <w:pPr>
              <w:pStyle w:val="9"/>
              <w:spacing w:before="37" w:line="131" w:lineRule="exact"/>
              <w:ind w:left="89"/>
              <w:rPr>
                <w:sz w:val="12"/>
              </w:rPr>
            </w:pPr>
            <w:r>
              <w:rPr>
                <w:spacing w:val="-2"/>
                <w:w w:val="120"/>
                <w:sz w:val="12"/>
              </w:rPr>
              <w:t>0.3785</w:t>
            </w:r>
          </w:p>
        </w:tc>
        <w:tc>
          <w:tcPr>
            <w:tcW w:w="586" w:type="dxa"/>
            <w:tcBorders>
              <w:top w:val="single" w:color="000000" w:sz="4" w:space="0"/>
            </w:tcBorders>
          </w:tcPr>
          <w:p w14:paraId="2C7D13A1">
            <w:pPr>
              <w:pStyle w:val="9"/>
              <w:spacing w:before="37" w:line="131" w:lineRule="exact"/>
              <w:ind w:left="90"/>
              <w:rPr>
                <w:sz w:val="12"/>
              </w:rPr>
            </w:pPr>
            <w:r>
              <w:rPr>
                <w:spacing w:val="-2"/>
                <w:w w:val="120"/>
                <w:sz w:val="12"/>
              </w:rPr>
              <w:t>0.3902</w:t>
            </w:r>
          </w:p>
        </w:tc>
      </w:tr>
      <w:tr w14:paraId="5539E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2920E7FA">
            <w:pPr>
              <w:pStyle w:val="9"/>
              <w:spacing w:before="20" w:line="131" w:lineRule="exact"/>
              <w:ind w:left="90"/>
              <w:rPr>
                <w:sz w:val="12"/>
              </w:rPr>
            </w:pPr>
            <w:r>
              <w:rPr>
                <w:spacing w:val="-4"/>
                <w:w w:val="105"/>
                <w:sz w:val="12"/>
              </w:rPr>
              <w:t>MMGCN</w:t>
            </w:r>
          </w:p>
        </w:tc>
        <w:tc>
          <w:tcPr>
            <w:tcW w:w="495" w:type="dxa"/>
          </w:tcPr>
          <w:p w14:paraId="643EA9DA">
            <w:pPr>
              <w:pStyle w:val="9"/>
              <w:spacing w:before="20" w:line="131" w:lineRule="exact"/>
              <w:rPr>
                <w:sz w:val="12"/>
              </w:rPr>
            </w:pPr>
            <w:r>
              <w:rPr>
                <w:spacing w:val="-10"/>
                <w:w w:val="105"/>
                <w:sz w:val="12"/>
              </w:rPr>
              <w:t>–</w:t>
            </w:r>
          </w:p>
        </w:tc>
        <w:tc>
          <w:tcPr>
            <w:tcW w:w="576" w:type="dxa"/>
          </w:tcPr>
          <w:p w14:paraId="68BA731A">
            <w:pPr>
              <w:pStyle w:val="9"/>
              <w:spacing w:before="20" w:line="131" w:lineRule="exact"/>
              <w:ind w:left="82"/>
              <w:rPr>
                <w:sz w:val="12"/>
              </w:rPr>
            </w:pPr>
            <w:r>
              <w:rPr>
                <w:spacing w:val="-10"/>
                <w:w w:val="105"/>
                <w:sz w:val="12"/>
              </w:rPr>
              <w:t>–</w:t>
            </w:r>
          </w:p>
        </w:tc>
        <w:tc>
          <w:tcPr>
            <w:tcW w:w="530" w:type="dxa"/>
          </w:tcPr>
          <w:p w14:paraId="56CFE9EB">
            <w:pPr>
              <w:pStyle w:val="9"/>
              <w:spacing w:before="20" w:line="131" w:lineRule="exact"/>
              <w:ind w:left="83"/>
              <w:rPr>
                <w:sz w:val="12"/>
              </w:rPr>
            </w:pPr>
            <w:r>
              <w:rPr>
                <w:spacing w:val="-2"/>
                <w:w w:val="120"/>
                <w:sz w:val="12"/>
              </w:rPr>
              <w:t>0.5465</w:t>
            </w:r>
            <w:r>
              <w:fldChar w:fldCharType="begin"/>
            </w:r>
            <w:r>
              <w:instrText xml:space="preserve"> HYPERLINK \l "_bookmark16"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61" w:type="dxa"/>
          </w:tcPr>
          <w:p w14:paraId="418DB357">
            <w:pPr>
              <w:pStyle w:val="9"/>
              <w:spacing w:before="0" w:line="240" w:lineRule="auto"/>
              <w:rPr>
                <w:sz w:val="10"/>
              </w:rPr>
            </w:pPr>
          </w:p>
        </w:tc>
        <w:tc>
          <w:tcPr>
            <w:tcW w:w="495" w:type="dxa"/>
          </w:tcPr>
          <w:p w14:paraId="42F842AA">
            <w:pPr>
              <w:pStyle w:val="9"/>
              <w:spacing w:before="20" w:line="131" w:lineRule="exact"/>
              <w:ind w:left="4"/>
              <w:rPr>
                <w:sz w:val="12"/>
              </w:rPr>
            </w:pPr>
            <w:r>
              <w:rPr>
                <w:spacing w:val="-2"/>
                <w:w w:val="120"/>
                <w:sz w:val="12"/>
              </w:rPr>
              <w:t>0.5651</w:t>
            </w:r>
          </w:p>
        </w:tc>
        <w:tc>
          <w:tcPr>
            <w:tcW w:w="576" w:type="dxa"/>
          </w:tcPr>
          <w:p w14:paraId="3E072426">
            <w:pPr>
              <w:pStyle w:val="9"/>
              <w:spacing w:before="20" w:line="131" w:lineRule="exact"/>
              <w:ind w:left="86"/>
              <w:rPr>
                <w:sz w:val="12"/>
              </w:rPr>
            </w:pPr>
            <w:r>
              <w:rPr>
                <w:spacing w:val="-2"/>
                <w:w w:val="120"/>
                <w:sz w:val="12"/>
              </w:rPr>
              <w:t>0.5482</w:t>
            </w:r>
          </w:p>
        </w:tc>
        <w:tc>
          <w:tcPr>
            <w:tcW w:w="495" w:type="dxa"/>
          </w:tcPr>
          <w:p w14:paraId="5BE348E6">
            <w:pPr>
              <w:pStyle w:val="9"/>
              <w:spacing w:before="20" w:line="131" w:lineRule="exact"/>
              <w:ind w:left="87"/>
              <w:rPr>
                <w:sz w:val="12"/>
              </w:rPr>
            </w:pPr>
            <w:r>
              <w:rPr>
                <w:spacing w:val="-2"/>
                <w:w w:val="120"/>
                <w:sz w:val="12"/>
              </w:rPr>
              <w:t>0.5530</w:t>
            </w:r>
          </w:p>
        </w:tc>
        <w:tc>
          <w:tcPr>
            <w:tcW w:w="161" w:type="dxa"/>
          </w:tcPr>
          <w:p w14:paraId="6AA9ED77">
            <w:pPr>
              <w:pStyle w:val="9"/>
              <w:spacing w:before="0" w:line="240" w:lineRule="auto"/>
              <w:rPr>
                <w:sz w:val="10"/>
              </w:rPr>
            </w:pPr>
          </w:p>
        </w:tc>
        <w:tc>
          <w:tcPr>
            <w:tcW w:w="495" w:type="dxa"/>
          </w:tcPr>
          <w:p w14:paraId="502065AC">
            <w:pPr>
              <w:pStyle w:val="9"/>
              <w:spacing w:before="20" w:line="131" w:lineRule="exact"/>
              <w:ind w:left="8"/>
              <w:rPr>
                <w:sz w:val="12"/>
              </w:rPr>
            </w:pPr>
            <w:r>
              <w:rPr>
                <w:spacing w:val="-2"/>
                <w:w w:val="120"/>
                <w:sz w:val="12"/>
              </w:rPr>
              <w:t>0.3543</w:t>
            </w:r>
          </w:p>
        </w:tc>
        <w:tc>
          <w:tcPr>
            <w:tcW w:w="576" w:type="dxa"/>
          </w:tcPr>
          <w:p w14:paraId="79FCF72D">
            <w:pPr>
              <w:pStyle w:val="9"/>
              <w:spacing w:before="20" w:line="131" w:lineRule="exact"/>
              <w:ind w:left="89"/>
              <w:rPr>
                <w:sz w:val="12"/>
              </w:rPr>
            </w:pPr>
            <w:r>
              <w:rPr>
                <w:spacing w:val="-2"/>
                <w:w w:val="120"/>
                <w:sz w:val="12"/>
              </w:rPr>
              <w:t>0.3819</w:t>
            </w:r>
          </w:p>
        </w:tc>
        <w:tc>
          <w:tcPr>
            <w:tcW w:w="586" w:type="dxa"/>
          </w:tcPr>
          <w:p w14:paraId="5E9FB39F">
            <w:pPr>
              <w:pStyle w:val="9"/>
              <w:spacing w:before="20" w:line="131" w:lineRule="exact"/>
              <w:ind w:left="90"/>
              <w:rPr>
                <w:sz w:val="12"/>
              </w:rPr>
            </w:pPr>
            <w:r>
              <w:rPr>
                <w:spacing w:val="-2"/>
                <w:w w:val="120"/>
                <w:sz w:val="12"/>
              </w:rPr>
              <w:t>0.3748</w:t>
            </w:r>
          </w:p>
        </w:tc>
      </w:tr>
      <w:tr w14:paraId="5F860C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31CC3898">
            <w:pPr>
              <w:pStyle w:val="9"/>
              <w:spacing w:before="20" w:line="131" w:lineRule="exact"/>
              <w:ind w:left="90"/>
              <w:rPr>
                <w:sz w:val="12"/>
              </w:rPr>
            </w:pPr>
            <w:r>
              <w:rPr>
                <w:sz w:val="12"/>
              </w:rPr>
              <w:t>MM-</w:t>
            </w:r>
            <w:r>
              <w:rPr>
                <w:spacing w:val="-5"/>
                <w:sz w:val="12"/>
              </w:rPr>
              <w:t>DFN</w:t>
            </w:r>
          </w:p>
        </w:tc>
        <w:tc>
          <w:tcPr>
            <w:tcW w:w="495" w:type="dxa"/>
          </w:tcPr>
          <w:p w14:paraId="2E4E8B6D">
            <w:pPr>
              <w:pStyle w:val="9"/>
              <w:spacing w:before="20" w:line="131" w:lineRule="exact"/>
              <w:rPr>
                <w:sz w:val="12"/>
              </w:rPr>
            </w:pPr>
            <w:r>
              <w:rPr>
                <w:spacing w:val="-10"/>
                <w:w w:val="105"/>
                <w:sz w:val="12"/>
              </w:rPr>
              <w:t>–</w:t>
            </w:r>
          </w:p>
        </w:tc>
        <w:tc>
          <w:tcPr>
            <w:tcW w:w="576" w:type="dxa"/>
          </w:tcPr>
          <w:p w14:paraId="7EA01E70">
            <w:pPr>
              <w:pStyle w:val="9"/>
              <w:spacing w:before="20" w:line="131" w:lineRule="exact"/>
              <w:ind w:left="82"/>
              <w:rPr>
                <w:sz w:val="12"/>
              </w:rPr>
            </w:pPr>
            <w:r>
              <w:rPr>
                <w:spacing w:val="-10"/>
                <w:w w:val="105"/>
                <w:sz w:val="12"/>
              </w:rPr>
              <w:t>–</w:t>
            </w:r>
          </w:p>
        </w:tc>
        <w:tc>
          <w:tcPr>
            <w:tcW w:w="530" w:type="dxa"/>
          </w:tcPr>
          <w:p w14:paraId="496728C5">
            <w:pPr>
              <w:pStyle w:val="9"/>
              <w:spacing w:before="20" w:line="131" w:lineRule="exact"/>
              <w:ind w:left="83"/>
              <w:rPr>
                <w:sz w:val="12"/>
              </w:rPr>
            </w:pPr>
            <w:r>
              <w:rPr>
                <w:spacing w:val="-2"/>
                <w:w w:val="120"/>
                <w:sz w:val="12"/>
              </w:rPr>
              <w:t>0.5486</w:t>
            </w:r>
            <w:r>
              <w:fldChar w:fldCharType="begin"/>
            </w:r>
            <w:r>
              <w:instrText xml:space="preserve"> HYPERLINK \l "_bookmark16"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61" w:type="dxa"/>
          </w:tcPr>
          <w:p w14:paraId="56477D48">
            <w:pPr>
              <w:pStyle w:val="9"/>
              <w:spacing w:before="0" w:line="240" w:lineRule="auto"/>
              <w:rPr>
                <w:sz w:val="10"/>
              </w:rPr>
            </w:pPr>
          </w:p>
        </w:tc>
        <w:tc>
          <w:tcPr>
            <w:tcW w:w="495" w:type="dxa"/>
          </w:tcPr>
          <w:p w14:paraId="6AE2409B">
            <w:pPr>
              <w:pStyle w:val="9"/>
              <w:spacing w:before="20" w:line="131" w:lineRule="exact"/>
              <w:ind w:left="4"/>
              <w:rPr>
                <w:sz w:val="12"/>
              </w:rPr>
            </w:pPr>
            <w:r>
              <w:rPr>
                <w:spacing w:val="-2"/>
                <w:w w:val="120"/>
                <w:sz w:val="12"/>
              </w:rPr>
              <w:t>0.5428</w:t>
            </w:r>
          </w:p>
        </w:tc>
        <w:tc>
          <w:tcPr>
            <w:tcW w:w="576" w:type="dxa"/>
          </w:tcPr>
          <w:p w14:paraId="1FABEE21">
            <w:pPr>
              <w:pStyle w:val="9"/>
              <w:spacing w:before="20" w:line="131" w:lineRule="exact"/>
              <w:ind w:left="86"/>
              <w:rPr>
                <w:sz w:val="12"/>
              </w:rPr>
            </w:pPr>
            <w:r>
              <w:rPr>
                <w:spacing w:val="-2"/>
                <w:w w:val="120"/>
                <w:sz w:val="12"/>
              </w:rPr>
              <w:t>0.5635</w:t>
            </w:r>
          </w:p>
        </w:tc>
        <w:tc>
          <w:tcPr>
            <w:tcW w:w="495" w:type="dxa"/>
          </w:tcPr>
          <w:p w14:paraId="00D70256">
            <w:pPr>
              <w:pStyle w:val="9"/>
              <w:spacing w:before="20" w:line="131" w:lineRule="exact"/>
              <w:ind w:left="87"/>
              <w:rPr>
                <w:sz w:val="12"/>
              </w:rPr>
            </w:pPr>
            <w:r>
              <w:rPr>
                <w:spacing w:val="-2"/>
                <w:w w:val="120"/>
                <w:sz w:val="12"/>
              </w:rPr>
              <w:t>0.5517</w:t>
            </w:r>
          </w:p>
        </w:tc>
        <w:tc>
          <w:tcPr>
            <w:tcW w:w="161" w:type="dxa"/>
          </w:tcPr>
          <w:p w14:paraId="32DA385E">
            <w:pPr>
              <w:pStyle w:val="9"/>
              <w:spacing w:before="0" w:line="240" w:lineRule="auto"/>
              <w:rPr>
                <w:sz w:val="10"/>
              </w:rPr>
            </w:pPr>
          </w:p>
        </w:tc>
        <w:tc>
          <w:tcPr>
            <w:tcW w:w="495" w:type="dxa"/>
          </w:tcPr>
          <w:p w14:paraId="507F24B4">
            <w:pPr>
              <w:pStyle w:val="9"/>
              <w:spacing w:before="20" w:line="131" w:lineRule="exact"/>
              <w:ind w:left="8"/>
              <w:rPr>
                <w:sz w:val="12"/>
              </w:rPr>
            </w:pPr>
            <w:r>
              <w:rPr>
                <w:spacing w:val="-2"/>
                <w:w w:val="120"/>
                <w:sz w:val="12"/>
              </w:rPr>
              <w:t>0.3790</w:t>
            </w:r>
          </w:p>
        </w:tc>
        <w:tc>
          <w:tcPr>
            <w:tcW w:w="576" w:type="dxa"/>
          </w:tcPr>
          <w:p w14:paraId="55E746DF">
            <w:pPr>
              <w:pStyle w:val="9"/>
              <w:spacing w:before="20" w:line="131" w:lineRule="exact"/>
              <w:ind w:left="89"/>
              <w:rPr>
                <w:sz w:val="12"/>
              </w:rPr>
            </w:pPr>
            <w:r>
              <w:rPr>
                <w:spacing w:val="-2"/>
                <w:w w:val="120"/>
                <w:sz w:val="12"/>
              </w:rPr>
              <w:t>0.3908</w:t>
            </w:r>
          </w:p>
        </w:tc>
        <w:tc>
          <w:tcPr>
            <w:tcW w:w="586" w:type="dxa"/>
          </w:tcPr>
          <w:p w14:paraId="27DE54EB">
            <w:pPr>
              <w:pStyle w:val="9"/>
              <w:spacing w:before="20" w:line="131" w:lineRule="exact"/>
              <w:ind w:left="90"/>
              <w:rPr>
                <w:sz w:val="12"/>
              </w:rPr>
            </w:pPr>
            <w:r>
              <w:rPr>
                <w:spacing w:val="-2"/>
                <w:w w:val="120"/>
                <w:sz w:val="12"/>
              </w:rPr>
              <w:t>0.3810</w:t>
            </w:r>
          </w:p>
        </w:tc>
      </w:tr>
      <w:tr w14:paraId="5630C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7DDD8C43">
            <w:pPr>
              <w:pStyle w:val="9"/>
              <w:spacing w:before="20" w:line="131" w:lineRule="exact"/>
              <w:ind w:left="90"/>
              <w:rPr>
                <w:sz w:val="12"/>
              </w:rPr>
            </w:pPr>
            <w:r>
              <w:rPr>
                <w:spacing w:val="-2"/>
                <w:w w:val="105"/>
                <w:sz w:val="12"/>
              </w:rPr>
              <w:t>UniMSE</w:t>
            </w:r>
          </w:p>
        </w:tc>
        <w:tc>
          <w:tcPr>
            <w:tcW w:w="495" w:type="dxa"/>
          </w:tcPr>
          <w:p w14:paraId="681152BE">
            <w:pPr>
              <w:pStyle w:val="9"/>
              <w:spacing w:before="20" w:line="131" w:lineRule="exact"/>
              <w:rPr>
                <w:sz w:val="12"/>
              </w:rPr>
            </w:pPr>
            <w:r>
              <w:rPr>
                <w:spacing w:val="-10"/>
                <w:w w:val="105"/>
                <w:sz w:val="12"/>
              </w:rPr>
              <w:t>–</w:t>
            </w:r>
          </w:p>
        </w:tc>
        <w:tc>
          <w:tcPr>
            <w:tcW w:w="576" w:type="dxa"/>
          </w:tcPr>
          <w:p w14:paraId="30FCBED1">
            <w:pPr>
              <w:pStyle w:val="9"/>
              <w:spacing w:before="20" w:line="131" w:lineRule="exact"/>
              <w:ind w:left="82"/>
              <w:rPr>
                <w:sz w:val="12"/>
              </w:rPr>
            </w:pPr>
            <w:r>
              <w:rPr>
                <w:spacing w:val="-10"/>
                <w:w w:val="105"/>
                <w:sz w:val="12"/>
              </w:rPr>
              <w:t>–</w:t>
            </w:r>
          </w:p>
        </w:tc>
        <w:tc>
          <w:tcPr>
            <w:tcW w:w="530" w:type="dxa"/>
          </w:tcPr>
          <w:p w14:paraId="2035A55C">
            <w:pPr>
              <w:pStyle w:val="9"/>
              <w:spacing w:before="20" w:line="131" w:lineRule="exact"/>
              <w:ind w:left="83"/>
              <w:rPr>
                <w:sz w:val="12"/>
              </w:rPr>
            </w:pPr>
            <w:r>
              <w:rPr>
                <w:spacing w:val="-2"/>
                <w:w w:val="120"/>
                <w:sz w:val="12"/>
              </w:rPr>
              <w:t>0.5637</w:t>
            </w:r>
            <w:r>
              <w:fldChar w:fldCharType="begin"/>
            </w:r>
            <w:r>
              <w:instrText xml:space="preserve"> HYPERLINK \l "_bookmark16"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61" w:type="dxa"/>
          </w:tcPr>
          <w:p w14:paraId="0D453E30">
            <w:pPr>
              <w:pStyle w:val="9"/>
              <w:spacing w:before="0" w:line="240" w:lineRule="auto"/>
              <w:rPr>
                <w:sz w:val="10"/>
              </w:rPr>
            </w:pPr>
          </w:p>
        </w:tc>
        <w:tc>
          <w:tcPr>
            <w:tcW w:w="495" w:type="dxa"/>
          </w:tcPr>
          <w:p w14:paraId="3BCDF33D">
            <w:pPr>
              <w:pStyle w:val="9"/>
              <w:spacing w:before="20" w:line="131" w:lineRule="exact"/>
              <w:ind w:left="4"/>
              <w:rPr>
                <w:sz w:val="12"/>
              </w:rPr>
            </w:pPr>
            <w:r>
              <w:rPr>
                <w:spacing w:val="-2"/>
                <w:w w:val="120"/>
                <w:sz w:val="12"/>
              </w:rPr>
              <w:t>0.5655</w:t>
            </w:r>
          </w:p>
        </w:tc>
        <w:tc>
          <w:tcPr>
            <w:tcW w:w="576" w:type="dxa"/>
          </w:tcPr>
          <w:p w14:paraId="2ACC626D">
            <w:pPr>
              <w:pStyle w:val="9"/>
              <w:spacing w:before="20" w:line="131" w:lineRule="exact"/>
              <w:ind w:left="86"/>
              <w:rPr>
                <w:sz w:val="12"/>
              </w:rPr>
            </w:pPr>
            <w:r>
              <w:rPr>
                <w:spacing w:val="-2"/>
                <w:w w:val="120"/>
                <w:sz w:val="12"/>
              </w:rPr>
              <w:t>0.5709</w:t>
            </w:r>
          </w:p>
        </w:tc>
        <w:tc>
          <w:tcPr>
            <w:tcW w:w="495" w:type="dxa"/>
          </w:tcPr>
          <w:p w14:paraId="1C295888">
            <w:pPr>
              <w:pStyle w:val="9"/>
              <w:spacing w:before="20" w:line="131" w:lineRule="exact"/>
              <w:ind w:left="87"/>
              <w:rPr>
                <w:sz w:val="12"/>
              </w:rPr>
            </w:pPr>
            <w:r>
              <w:rPr>
                <w:spacing w:val="-2"/>
                <w:w w:val="120"/>
                <w:sz w:val="12"/>
              </w:rPr>
              <w:t>0.5673</w:t>
            </w:r>
          </w:p>
        </w:tc>
        <w:tc>
          <w:tcPr>
            <w:tcW w:w="161" w:type="dxa"/>
          </w:tcPr>
          <w:p w14:paraId="744DBC3F">
            <w:pPr>
              <w:pStyle w:val="9"/>
              <w:spacing w:before="0" w:line="240" w:lineRule="auto"/>
              <w:rPr>
                <w:sz w:val="10"/>
              </w:rPr>
            </w:pPr>
          </w:p>
        </w:tc>
        <w:tc>
          <w:tcPr>
            <w:tcW w:w="495" w:type="dxa"/>
          </w:tcPr>
          <w:p w14:paraId="4769BA72">
            <w:pPr>
              <w:pStyle w:val="9"/>
              <w:spacing w:before="20" w:line="131" w:lineRule="exact"/>
              <w:ind w:left="8"/>
              <w:rPr>
                <w:sz w:val="12"/>
              </w:rPr>
            </w:pPr>
            <w:r>
              <w:rPr>
                <w:spacing w:val="-2"/>
                <w:w w:val="120"/>
                <w:sz w:val="12"/>
              </w:rPr>
              <w:t>0.4448</w:t>
            </w:r>
          </w:p>
        </w:tc>
        <w:tc>
          <w:tcPr>
            <w:tcW w:w="576" w:type="dxa"/>
          </w:tcPr>
          <w:p w14:paraId="600A6A60">
            <w:pPr>
              <w:pStyle w:val="9"/>
              <w:spacing w:before="20" w:line="131" w:lineRule="exact"/>
              <w:ind w:left="89"/>
              <w:rPr>
                <w:sz w:val="12"/>
              </w:rPr>
            </w:pPr>
            <w:r>
              <w:rPr>
                <w:spacing w:val="-2"/>
                <w:w w:val="120"/>
                <w:sz w:val="12"/>
              </w:rPr>
              <w:t>0.5425</w:t>
            </w:r>
          </w:p>
        </w:tc>
        <w:tc>
          <w:tcPr>
            <w:tcW w:w="586" w:type="dxa"/>
          </w:tcPr>
          <w:p w14:paraId="67BEB78B">
            <w:pPr>
              <w:pStyle w:val="9"/>
              <w:spacing w:before="20" w:line="131" w:lineRule="exact"/>
              <w:ind w:left="90"/>
              <w:rPr>
                <w:sz w:val="12"/>
              </w:rPr>
            </w:pPr>
            <w:r>
              <w:rPr>
                <w:spacing w:val="-2"/>
                <w:w w:val="120"/>
                <w:sz w:val="12"/>
              </w:rPr>
              <w:t>0.4908</w:t>
            </w:r>
          </w:p>
        </w:tc>
      </w:tr>
      <w:tr w14:paraId="526038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0" w:hRule="atLeast"/>
        </w:trPr>
        <w:tc>
          <w:tcPr>
            <w:tcW w:w="1085" w:type="dxa"/>
            <w:tcBorders>
              <w:bottom w:val="single" w:color="000000" w:sz="4" w:space="0"/>
            </w:tcBorders>
          </w:tcPr>
          <w:p w14:paraId="1F1AD3BB">
            <w:pPr>
              <w:pStyle w:val="9"/>
              <w:spacing w:before="20" w:line="240" w:lineRule="auto"/>
              <w:ind w:left="90"/>
              <w:rPr>
                <w:sz w:val="12"/>
              </w:rPr>
            </w:pPr>
            <w:r>
              <w:rPr>
                <w:spacing w:val="-2"/>
                <w:w w:val="105"/>
                <w:sz w:val="12"/>
              </w:rPr>
              <w:t>GA2MIF</w:t>
            </w:r>
          </w:p>
        </w:tc>
        <w:tc>
          <w:tcPr>
            <w:tcW w:w="495" w:type="dxa"/>
            <w:tcBorders>
              <w:bottom w:val="single" w:color="000000" w:sz="4" w:space="0"/>
            </w:tcBorders>
          </w:tcPr>
          <w:p w14:paraId="5683EDCE">
            <w:pPr>
              <w:pStyle w:val="9"/>
              <w:spacing w:before="20" w:line="240" w:lineRule="auto"/>
              <w:rPr>
                <w:sz w:val="12"/>
              </w:rPr>
            </w:pPr>
            <w:r>
              <w:rPr>
                <w:spacing w:val="-10"/>
                <w:w w:val="105"/>
                <w:sz w:val="12"/>
              </w:rPr>
              <w:t>–</w:t>
            </w:r>
          </w:p>
        </w:tc>
        <w:tc>
          <w:tcPr>
            <w:tcW w:w="576" w:type="dxa"/>
            <w:tcBorders>
              <w:bottom w:val="single" w:color="000000" w:sz="4" w:space="0"/>
            </w:tcBorders>
          </w:tcPr>
          <w:p w14:paraId="26B2E42F">
            <w:pPr>
              <w:pStyle w:val="9"/>
              <w:spacing w:before="20" w:line="240" w:lineRule="auto"/>
              <w:ind w:left="82"/>
              <w:rPr>
                <w:sz w:val="12"/>
              </w:rPr>
            </w:pPr>
            <w:r>
              <w:rPr>
                <w:spacing w:val="-10"/>
                <w:w w:val="105"/>
                <w:sz w:val="12"/>
              </w:rPr>
              <w:t>–</w:t>
            </w:r>
          </w:p>
        </w:tc>
        <w:tc>
          <w:tcPr>
            <w:tcW w:w="530" w:type="dxa"/>
            <w:tcBorders>
              <w:bottom w:val="single" w:color="000000" w:sz="4" w:space="0"/>
            </w:tcBorders>
          </w:tcPr>
          <w:p w14:paraId="77C36AF6">
            <w:pPr>
              <w:pStyle w:val="9"/>
              <w:spacing w:before="20" w:line="240" w:lineRule="auto"/>
              <w:ind w:left="83"/>
              <w:rPr>
                <w:sz w:val="12"/>
              </w:rPr>
            </w:pPr>
            <w:r>
              <w:rPr>
                <w:spacing w:val="-2"/>
                <w:w w:val="120"/>
                <w:sz w:val="12"/>
              </w:rPr>
              <w:t>0.5733</w:t>
            </w:r>
            <w:r>
              <w:fldChar w:fldCharType="begin"/>
            </w:r>
            <w:r>
              <w:instrText xml:space="preserve"> HYPERLINK \l "_bookmark16"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61" w:type="dxa"/>
            <w:tcBorders>
              <w:bottom w:val="single" w:color="000000" w:sz="4" w:space="0"/>
            </w:tcBorders>
          </w:tcPr>
          <w:p w14:paraId="5FE13B16">
            <w:pPr>
              <w:pStyle w:val="9"/>
              <w:spacing w:before="0" w:line="240" w:lineRule="auto"/>
              <w:rPr>
                <w:sz w:val="14"/>
              </w:rPr>
            </w:pPr>
          </w:p>
        </w:tc>
        <w:tc>
          <w:tcPr>
            <w:tcW w:w="495" w:type="dxa"/>
            <w:tcBorders>
              <w:bottom w:val="single" w:color="000000" w:sz="4" w:space="0"/>
            </w:tcBorders>
          </w:tcPr>
          <w:p w14:paraId="5FD874F9">
            <w:pPr>
              <w:pStyle w:val="9"/>
              <w:spacing w:before="20" w:line="240" w:lineRule="auto"/>
              <w:ind w:left="4"/>
              <w:rPr>
                <w:sz w:val="12"/>
              </w:rPr>
            </w:pPr>
            <w:r>
              <w:rPr>
                <w:spacing w:val="-2"/>
                <w:w w:val="120"/>
                <w:sz w:val="12"/>
              </w:rPr>
              <w:t>0.5648</w:t>
            </w:r>
          </w:p>
        </w:tc>
        <w:tc>
          <w:tcPr>
            <w:tcW w:w="576" w:type="dxa"/>
            <w:tcBorders>
              <w:bottom w:val="single" w:color="000000" w:sz="4" w:space="0"/>
            </w:tcBorders>
          </w:tcPr>
          <w:p w14:paraId="54C19510">
            <w:pPr>
              <w:pStyle w:val="9"/>
              <w:spacing w:before="20" w:line="240" w:lineRule="auto"/>
              <w:ind w:left="86"/>
              <w:rPr>
                <w:sz w:val="12"/>
              </w:rPr>
            </w:pPr>
            <w:r>
              <w:rPr>
                <w:spacing w:val="-2"/>
                <w:w w:val="120"/>
                <w:sz w:val="12"/>
              </w:rPr>
              <w:t>0.5833</w:t>
            </w:r>
          </w:p>
        </w:tc>
        <w:tc>
          <w:tcPr>
            <w:tcW w:w="495" w:type="dxa"/>
            <w:tcBorders>
              <w:bottom w:val="single" w:color="000000" w:sz="4" w:space="0"/>
            </w:tcBorders>
          </w:tcPr>
          <w:p w14:paraId="5DB4DF5F">
            <w:pPr>
              <w:pStyle w:val="9"/>
              <w:spacing w:before="20" w:line="240" w:lineRule="auto"/>
              <w:ind w:left="87"/>
              <w:rPr>
                <w:sz w:val="12"/>
              </w:rPr>
            </w:pPr>
            <w:r>
              <w:rPr>
                <w:spacing w:val="-2"/>
                <w:w w:val="120"/>
                <w:sz w:val="12"/>
              </w:rPr>
              <w:t>0.5667</w:t>
            </w:r>
          </w:p>
        </w:tc>
        <w:tc>
          <w:tcPr>
            <w:tcW w:w="161" w:type="dxa"/>
            <w:tcBorders>
              <w:bottom w:val="single" w:color="000000" w:sz="4" w:space="0"/>
            </w:tcBorders>
          </w:tcPr>
          <w:p w14:paraId="2BA80663">
            <w:pPr>
              <w:pStyle w:val="9"/>
              <w:spacing w:before="0" w:line="240" w:lineRule="auto"/>
              <w:rPr>
                <w:sz w:val="14"/>
              </w:rPr>
            </w:pPr>
          </w:p>
        </w:tc>
        <w:tc>
          <w:tcPr>
            <w:tcW w:w="495" w:type="dxa"/>
            <w:tcBorders>
              <w:bottom w:val="single" w:color="000000" w:sz="4" w:space="0"/>
            </w:tcBorders>
          </w:tcPr>
          <w:p w14:paraId="5DFA2F3F">
            <w:pPr>
              <w:pStyle w:val="9"/>
              <w:spacing w:before="20" w:line="240" w:lineRule="auto"/>
              <w:ind w:left="8"/>
              <w:rPr>
                <w:sz w:val="12"/>
              </w:rPr>
            </w:pPr>
            <w:r>
              <w:rPr>
                <w:spacing w:val="-2"/>
                <w:w w:val="120"/>
                <w:sz w:val="12"/>
              </w:rPr>
              <w:t>0.4615</w:t>
            </w:r>
          </w:p>
        </w:tc>
        <w:tc>
          <w:tcPr>
            <w:tcW w:w="576" w:type="dxa"/>
            <w:tcBorders>
              <w:bottom w:val="single" w:color="000000" w:sz="4" w:space="0"/>
            </w:tcBorders>
          </w:tcPr>
          <w:p w14:paraId="3EFBAB7B">
            <w:pPr>
              <w:pStyle w:val="9"/>
              <w:spacing w:before="20" w:line="240" w:lineRule="auto"/>
              <w:ind w:left="89"/>
              <w:rPr>
                <w:sz w:val="12"/>
              </w:rPr>
            </w:pPr>
            <w:r>
              <w:rPr>
                <w:spacing w:val="-2"/>
                <w:w w:val="120"/>
                <w:sz w:val="12"/>
              </w:rPr>
              <w:t>0.5426</w:t>
            </w:r>
          </w:p>
        </w:tc>
        <w:tc>
          <w:tcPr>
            <w:tcW w:w="586" w:type="dxa"/>
            <w:tcBorders>
              <w:bottom w:val="single" w:color="000000" w:sz="4" w:space="0"/>
            </w:tcBorders>
          </w:tcPr>
          <w:p w14:paraId="48C5310E">
            <w:pPr>
              <w:pStyle w:val="9"/>
              <w:spacing w:before="20" w:line="240" w:lineRule="auto"/>
              <w:ind w:left="90"/>
              <w:rPr>
                <w:sz w:val="12"/>
              </w:rPr>
            </w:pPr>
            <w:r>
              <w:rPr>
                <w:spacing w:val="-2"/>
                <w:w w:val="120"/>
                <w:sz w:val="12"/>
              </w:rPr>
              <w:t>0.5016</w:t>
            </w:r>
          </w:p>
        </w:tc>
      </w:tr>
      <w:tr w14:paraId="08942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 w:hRule="atLeast"/>
        </w:trPr>
        <w:tc>
          <w:tcPr>
            <w:tcW w:w="1085" w:type="dxa"/>
            <w:tcBorders>
              <w:top w:val="single" w:color="000000" w:sz="4" w:space="0"/>
            </w:tcBorders>
          </w:tcPr>
          <w:p w14:paraId="72ADFBF7">
            <w:pPr>
              <w:pStyle w:val="9"/>
              <w:spacing w:before="37" w:line="131" w:lineRule="exact"/>
              <w:ind w:left="90"/>
              <w:rPr>
                <w:sz w:val="12"/>
              </w:rPr>
            </w:pPr>
            <w:r>
              <w:rPr>
                <w:w w:val="105"/>
                <w:sz w:val="12"/>
              </w:rPr>
              <w:t>MECPE-</w:t>
            </w:r>
            <w:r>
              <w:rPr>
                <w:spacing w:val="-2"/>
                <w:w w:val="110"/>
                <w:sz w:val="12"/>
              </w:rPr>
              <w:t>2steps</w:t>
            </w:r>
          </w:p>
        </w:tc>
        <w:tc>
          <w:tcPr>
            <w:tcW w:w="495" w:type="dxa"/>
            <w:tcBorders>
              <w:top w:val="single" w:color="000000" w:sz="4" w:space="0"/>
            </w:tcBorders>
          </w:tcPr>
          <w:p w14:paraId="47FCC08B">
            <w:pPr>
              <w:pStyle w:val="9"/>
              <w:spacing w:before="37" w:line="131" w:lineRule="exact"/>
              <w:rPr>
                <w:sz w:val="12"/>
              </w:rPr>
            </w:pPr>
            <w:r>
              <w:rPr>
                <w:spacing w:val="-2"/>
                <w:w w:val="120"/>
                <w:sz w:val="12"/>
              </w:rPr>
              <w:t>0.7745</w:t>
            </w:r>
          </w:p>
        </w:tc>
        <w:tc>
          <w:tcPr>
            <w:tcW w:w="576" w:type="dxa"/>
            <w:tcBorders>
              <w:top w:val="single" w:color="000000" w:sz="4" w:space="0"/>
            </w:tcBorders>
          </w:tcPr>
          <w:p w14:paraId="713AF4EB">
            <w:pPr>
              <w:pStyle w:val="9"/>
              <w:spacing w:before="37" w:line="131" w:lineRule="exact"/>
              <w:ind w:left="82"/>
              <w:rPr>
                <w:b/>
                <w:sz w:val="12"/>
              </w:rPr>
            </w:pPr>
            <w:r>
              <w:rPr>
                <w:b/>
                <w:spacing w:val="-2"/>
                <w:w w:val="125"/>
                <w:sz w:val="12"/>
              </w:rPr>
              <w:t>0.8110</w:t>
            </w:r>
          </w:p>
        </w:tc>
        <w:tc>
          <w:tcPr>
            <w:tcW w:w="530" w:type="dxa"/>
            <w:tcBorders>
              <w:top w:val="single" w:color="000000" w:sz="4" w:space="0"/>
            </w:tcBorders>
          </w:tcPr>
          <w:p w14:paraId="7AFC9A77">
            <w:pPr>
              <w:pStyle w:val="9"/>
              <w:spacing w:before="37" w:line="131" w:lineRule="exact"/>
              <w:ind w:left="83"/>
              <w:rPr>
                <w:b/>
                <w:sz w:val="12"/>
              </w:rPr>
            </w:pPr>
            <w:r>
              <w:rPr>
                <w:b/>
                <w:spacing w:val="-2"/>
                <w:w w:val="125"/>
                <w:sz w:val="12"/>
              </w:rPr>
              <w:t>0.7916</w:t>
            </w:r>
          </w:p>
        </w:tc>
        <w:tc>
          <w:tcPr>
            <w:tcW w:w="161" w:type="dxa"/>
            <w:tcBorders>
              <w:top w:val="single" w:color="000000" w:sz="4" w:space="0"/>
            </w:tcBorders>
          </w:tcPr>
          <w:p w14:paraId="52226E13">
            <w:pPr>
              <w:pStyle w:val="9"/>
              <w:spacing w:before="0" w:line="240" w:lineRule="auto"/>
              <w:rPr>
                <w:sz w:val="12"/>
              </w:rPr>
            </w:pPr>
          </w:p>
        </w:tc>
        <w:tc>
          <w:tcPr>
            <w:tcW w:w="495" w:type="dxa"/>
            <w:tcBorders>
              <w:top w:val="single" w:color="000000" w:sz="4" w:space="0"/>
            </w:tcBorders>
          </w:tcPr>
          <w:p w14:paraId="3A935F40">
            <w:pPr>
              <w:pStyle w:val="9"/>
              <w:spacing w:before="37" w:line="131" w:lineRule="exact"/>
              <w:ind w:left="4"/>
              <w:rPr>
                <w:sz w:val="12"/>
              </w:rPr>
            </w:pPr>
            <w:r>
              <w:rPr>
                <w:spacing w:val="-2"/>
                <w:w w:val="120"/>
                <w:sz w:val="12"/>
              </w:rPr>
              <w:t>0.6842</w:t>
            </w:r>
          </w:p>
        </w:tc>
        <w:tc>
          <w:tcPr>
            <w:tcW w:w="576" w:type="dxa"/>
            <w:tcBorders>
              <w:top w:val="single" w:color="000000" w:sz="4" w:space="0"/>
            </w:tcBorders>
          </w:tcPr>
          <w:p w14:paraId="20AE9531">
            <w:pPr>
              <w:pStyle w:val="9"/>
              <w:spacing w:before="37" w:line="131" w:lineRule="exact"/>
              <w:ind w:left="86"/>
              <w:rPr>
                <w:sz w:val="12"/>
              </w:rPr>
            </w:pPr>
            <w:r>
              <w:rPr>
                <w:spacing w:val="-2"/>
                <w:w w:val="120"/>
                <w:sz w:val="12"/>
              </w:rPr>
              <w:t>0.7243</w:t>
            </w:r>
          </w:p>
        </w:tc>
        <w:tc>
          <w:tcPr>
            <w:tcW w:w="495" w:type="dxa"/>
            <w:tcBorders>
              <w:top w:val="single" w:color="000000" w:sz="4" w:space="0"/>
            </w:tcBorders>
          </w:tcPr>
          <w:p w14:paraId="695CECEE">
            <w:pPr>
              <w:pStyle w:val="9"/>
              <w:spacing w:before="37" w:line="131" w:lineRule="exact"/>
              <w:ind w:left="87"/>
              <w:rPr>
                <w:sz w:val="12"/>
              </w:rPr>
            </w:pPr>
            <w:r>
              <w:rPr>
                <w:spacing w:val="-2"/>
                <w:w w:val="120"/>
                <w:sz w:val="12"/>
              </w:rPr>
              <w:t>0.7027</w:t>
            </w:r>
          </w:p>
        </w:tc>
        <w:tc>
          <w:tcPr>
            <w:tcW w:w="161" w:type="dxa"/>
            <w:tcBorders>
              <w:top w:val="single" w:color="000000" w:sz="4" w:space="0"/>
            </w:tcBorders>
          </w:tcPr>
          <w:p w14:paraId="53B40E1B">
            <w:pPr>
              <w:pStyle w:val="9"/>
              <w:spacing w:before="0" w:line="240" w:lineRule="auto"/>
              <w:rPr>
                <w:sz w:val="12"/>
              </w:rPr>
            </w:pPr>
          </w:p>
        </w:tc>
        <w:tc>
          <w:tcPr>
            <w:tcW w:w="495" w:type="dxa"/>
            <w:tcBorders>
              <w:top w:val="single" w:color="000000" w:sz="4" w:space="0"/>
            </w:tcBorders>
          </w:tcPr>
          <w:p w14:paraId="003272D1">
            <w:pPr>
              <w:pStyle w:val="9"/>
              <w:spacing w:before="37" w:line="131" w:lineRule="exact"/>
              <w:ind w:left="8"/>
              <w:rPr>
                <w:sz w:val="12"/>
              </w:rPr>
            </w:pPr>
            <w:r>
              <w:rPr>
                <w:spacing w:val="-2"/>
                <w:w w:val="120"/>
                <w:sz w:val="12"/>
              </w:rPr>
              <w:t>0.5747</w:t>
            </w:r>
          </w:p>
        </w:tc>
        <w:tc>
          <w:tcPr>
            <w:tcW w:w="576" w:type="dxa"/>
            <w:tcBorders>
              <w:top w:val="single" w:color="000000" w:sz="4" w:space="0"/>
            </w:tcBorders>
          </w:tcPr>
          <w:p w14:paraId="72F86AC7">
            <w:pPr>
              <w:pStyle w:val="9"/>
              <w:spacing w:before="37" w:line="131" w:lineRule="exact"/>
              <w:ind w:left="89"/>
              <w:rPr>
                <w:sz w:val="12"/>
              </w:rPr>
            </w:pPr>
            <w:r>
              <w:rPr>
                <w:spacing w:val="-2"/>
                <w:w w:val="120"/>
                <w:sz w:val="12"/>
              </w:rPr>
              <w:t>0.4981</w:t>
            </w:r>
          </w:p>
        </w:tc>
        <w:tc>
          <w:tcPr>
            <w:tcW w:w="586" w:type="dxa"/>
            <w:tcBorders>
              <w:top w:val="single" w:color="000000" w:sz="4" w:space="0"/>
            </w:tcBorders>
          </w:tcPr>
          <w:p w14:paraId="54181053">
            <w:pPr>
              <w:pStyle w:val="9"/>
              <w:spacing w:before="37" w:line="131" w:lineRule="exact"/>
              <w:ind w:left="90"/>
              <w:rPr>
                <w:sz w:val="12"/>
              </w:rPr>
            </w:pPr>
            <w:r>
              <w:rPr>
                <w:spacing w:val="-2"/>
                <w:w w:val="120"/>
                <w:sz w:val="12"/>
              </w:rPr>
              <w:t>0.5320</w:t>
            </w:r>
          </w:p>
        </w:tc>
      </w:tr>
      <w:tr w14:paraId="36D68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 w:hRule="atLeast"/>
        </w:trPr>
        <w:tc>
          <w:tcPr>
            <w:tcW w:w="1085" w:type="dxa"/>
          </w:tcPr>
          <w:p w14:paraId="1FBF9D2A">
            <w:pPr>
              <w:pStyle w:val="9"/>
              <w:spacing w:before="20"/>
              <w:ind w:left="90"/>
              <w:rPr>
                <w:sz w:val="12"/>
              </w:rPr>
            </w:pPr>
            <w:r>
              <w:rPr>
                <w:spacing w:val="-2"/>
                <w:w w:val="105"/>
                <w:sz w:val="12"/>
              </w:rPr>
              <w:t>UniMEEC</w:t>
            </w:r>
          </w:p>
        </w:tc>
        <w:tc>
          <w:tcPr>
            <w:tcW w:w="495" w:type="dxa"/>
          </w:tcPr>
          <w:p w14:paraId="30F793BF">
            <w:pPr>
              <w:pStyle w:val="9"/>
              <w:spacing w:before="20"/>
              <w:rPr>
                <w:sz w:val="12"/>
              </w:rPr>
            </w:pPr>
            <w:r>
              <w:rPr>
                <w:spacing w:val="-10"/>
                <w:w w:val="105"/>
                <w:sz w:val="12"/>
              </w:rPr>
              <w:t>–</w:t>
            </w:r>
          </w:p>
        </w:tc>
        <w:tc>
          <w:tcPr>
            <w:tcW w:w="576" w:type="dxa"/>
          </w:tcPr>
          <w:p w14:paraId="128E0801">
            <w:pPr>
              <w:pStyle w:val="9"/>
              <w:spacing w:before="20"/>
              <w:ind w:left="82"/>
              <w:rPr>
                <w:sz w:val="12"/>
              </w:rPr>
            </w:pPr>
            <w:r>
              <w:rPr>
                <w:spacing w:val="-10"/>
                <w:w w:val="105"/>
                <w:sz w:val="12"/>
              </w:rPr>
              <w:t>–</w:t>
            </w:r>
          </w:p>
        </w:tc>
        <w:tc>
          <w:tcPr>
            <w:tcW w:w="530" w:type="dxa"/>
          </w:tcPr>
          <w:p w14:paraId="6FF7D0C3">
            <w:pPr>
              <w:pStyle w:val="9"/>
              <w:spacing w:before="20"/>
              <w:ind w:left="83"/>
              <w:rPr>
                <w:sz w:val="12"/>
              </w:rPr>
            </w:pPr>
            <w:r>
              <w:rPr>
                <w:spacing w:val="-2"/>
                <w:w w:val="120"/>
                <w:sz w:val="12"/>
              </w:rPr>
              <w:t>0.6367</w:t>
            </w:r>
            <w:r>
              <w:fldChar w:fldCharType="begin"/>
            </w:r>
            <w:r>
              <w:instrText xml:space="preserve"> HYPERLINK \l "_bookmark16"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61" w:type="dxa"/>
          </w:tcPr>
          <w:p w14:paraId="7188DC00">
            <w:pPr>
              <w:pStyle w:val="9"/>
              <w:spacing w:before="0" w:line="240" w:lineRule="auto"/>
              <w:rPr>
                <w:sz w:val="10"/>
              </w:rPr>
            </w:pPr>
          </w:p>
        </w:tc>
        <w:tc>
          <w:tcPr>
            <w:tcW w:w="495" w:type="dxa"/>
          </w:tcPr>
          <w:p w14:paraId="72E99E99">
            <w:pPr>
              <w:pStyle w:val="9"/>
              <w:spacing w:before="20"/>
              <w:ind w:left="4"/>
              <w:rPr>
                <w:sz w:val="12"/>
              </w:rPr>
            </w:pPr>
            <w:r>
              <w:rPr>
                <w:spacing w:val="-2"/>
                <w:w w:val="120"/>
                <w:sz w:val="12"/>
              </w:rPr>
              <w:t>0.5987</w:t>
            </w:r>
          </w:p>
        </w:tc>
        <w:tc>
          <w:tcPr>
            <w:tcW w:w="576" w:type="dxa"/>
          </w:tcPr>
          <w:p w14:paraId="2EF345F5">
            <w:pPr>
              <w:pStyle w:val="9"/>
              <w:spacing w:before="20"/>
              <w:ind w:left="86"/>
              <w:rPr>
                <w:sz w:val="12"/>
              </w:rPr>
            </w:pPr>
            <w:r>
              <w:rPr>
                <w:spacing w:val="-2"/>
                <w:w w:val="120"/>
                <w:sz w:val="12"/>
              </w:rPr>
              <w:t>0.5885</w:t>
            </w:r>
          </w:p>
        </w:tc>
        <w:tc>
          <w:tcPr>
            <w:tcW w:w="495" w:type="dxa"/>
          </w:tcPr>
          <w:p w14:paraId="51EA8B99">
            <w:pPr>
              <w:pStyle w:val="9"/>
              <w:spacing w:before="20"/>
              <w:ind w:left="87"/>
              <w:rPr>
                <w:sz w:val="12"/>
              </w:rPr>
            </w:pPr>
            <w:r>
              <w:rPr>
                <w:spacing w:val="-2"/>
                <w:w w:val="120"/>
                <w:sz w:val="12"/>
              </w:rPr>
              <w:t>0.5918</w:t>
            </w:r>
          </w:p>
        </w:tc>
        <w:tc>
          <w:tcPr>
            <w:tcW w:w="161" w:type="dxa"/>
          </w:tcPr>
          <w:p w14:paraId="4D583CB2">
            <w:pPr>
              <w:pStyle w:val="9"/>
              <w:spacing w:before="0" w:line="240" w:lineRule="auto"/>
              <w:rPr>
                <w:sz w:val="10"/>
              </w:rPr>
            </w:pPr>
          </w:p>
        </w:tc>
        <w:tc>
          <w:tcPr>
            <w:tcW w:w="495" w:type="dxa"/>
          </w:tcPr>
          <w:p w14:paraId="7998A65E">
            <w:pPr>
              <w:pStyle w:val="9"/>
              <w:spacing w:before="20"/>
              <w:ind w:left="8"/>
              <w:rPr>
                <w:sz w:val="12"/>
              </w:rPr>
            </w:pPr>
            <w:r>
              <w:rPr>
                <w:spacing w:val="-2"/>
                <w:w w:val="120"/>
                <w:sz w:val="12"/>
              </w:rPr>
              <w:t>0.4988</w:t>
            </w:r>
          </w:p>
        </w:tc>
        <w:tc>
          <w:tcPr>
            <w:tcW w:w="576" w:type="dxa"/>
          </w:tcPr>
          <w:p w14:paraId="48655E95">
            <w:pPr>
              <w:pStyle w:val="9"/>
              <w:spacing w:before="20"/>
              <w:ind w:left="89"/>
              <w:rPr>
                <w:b/>
                <w:sz w:val="12"/>
              </w:rPr>
            </w:pPr>
            <w:r>
              <w:rPr>
                <w:b/>
                <w:spacing w:val="-2"/>
                <w:w w:val="125"/>
                <w:sz w:val="12"/>
              </w:rPr>
              <w:t>0.5929</w:t>
            </w:r>
          </w:p>
        </w:tc>
        <w:tc>
          <w:tcPr>
            <w:tcW w:w="586" w:type="dxa"/>
          </w:tcPr>
          <w:p w14:paraId="5B86095F">
            <w:pPr>
              <w:pStyle w:val="9"/>
              <w:spacing w:before="20"/>
              <w:ind w:left="90"/>
              <w:rPr>
                <w:sz w:val="12"/>
              </w:rPr>
            </w:pPr>
            <w:r>
              <w:rPr>
                <w:spacing w:val="-2"/>
                <w:w w:val="120"/>
                <w:sz w:val="12"/>
              </w:rPr>
              <w:t>0.5461</w:t>
            </w:r>
          </w:p>
        </w:tc>
      </w:tr>
      <w:tr w14:paraId="1D2EE3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17530B6E">
            <w:pPr>
              <w:pStyle w:val="9"/>
              <w:ind w:left="90"/>
              <w:rPr>
                <w:sz w:val="12"/>
              </w:rPr>
            </w:pPr>
            <w:r>
              <w:rPr>
                <w:spacing w:val="-2"/>
                <w:w w:val="115"/>
                <w:sz w:val="12"/>
              </w:rPr>
              <w:t>MultiCauseNet</w:t>
            </w:r>
          </w:p>
        </w:tc>
        <w:tc>
          <w:tcPr>
            <w:tcW w:w="495" w:type="dxa"/>
          </w:tcPr>
          <w:p w14:paraId="56540E87">
            <w:pPr>
              <w:pStyle w:val="9"/>
              <w:rPr>
                <w:sz w:val="12"/>
              </w:rPr>
            </w:pPr>
            <w:r>
              <w:rPr>
                <w:spacing w:val="-10"/>
                <w:w w:val="105"/>
                <w:sz w:val="12"/>
              </w:rPr>
              <w:t>–</w:t>
            </w:r>
          </w:p>
        </w:tc>
        <w:tc>
          <w:tcPr>
            <w:tcW w:w="576" w:type="dxa"/>
          </w:tcPr>
          <w:p w14:paraId="601F0A7F">
            <w:pPr>
              <w:pStyle w:val="9"/>
              <w:ind w:left="82"/>
              <w:rPr>
                <w:sz w:val="12"/>
              </w:rPr>
            </w:pPr>
            <w:r>
              <w:rPr>
                <w:spacing w:val="-10"/>
                <w:w w:val="105"/>
                <w:sz w:val="12"/>
              </w:rPr>
              <w:t>–</w:t>
            </w:r>
          </w:p>
        </w:tc>
        <w:tc>
          <w:tcPr>
            <w:tcW w:w="530" w:type="dxa"/>
          </w:tcPr>
          <w:p w14:paraId="22790204">
            <w:pPr>
              <w:pStyle w:val="9"/>
              <w:ind w:left="83"/>
              <w:rPr>
                <w:sz w:val="12"/>
              </w:rPr>
            </w:pPr>
            <w:r>
              <w:rPr>
                <w:spacing w:val="-2"/>
                <w:w w:val="120"/>
                <w:sz w:val="12"/>
              </w:rPr>
              <w:t>0.5367</w:t>
            </w:r>
          </w:p>
        </w:tc>
        <w:tc>
          <w:tcPr>
            <w:tcW w:w="161" w:type="dxa"/>
          </w:tcPr>
          <w:p w14:paraId="2971E0BE">
            <w:pPr>
              <w:pStyle w:val="9"/>
              <w:spacing w:before="0" w:line="240" w:lineRule="auto"/>
              <w:rPr>
                <w:sz w:val="10"/>
              </w:rPr>
            </w:pPr>
          </w:p>
        </w:tc>
        <w:tc>
          <w:tcPr>
            <w:tcW w:w="495" w:type="dxa"/>
          </w:tcPr>
          <w:p w14:paraId="718F8DD1">
            <w:pPr>
              <w:pStyle w:val="9"/>
              <w:ind w:left="4"/>
              <w:rPr>
                <w:sz w:val="12"/>
              </w:rPr>
            </w:pPr>
            <w:r>
              <w:rPr>
                <w:spacing w:val="-2"/>
                <w:w w:val="120"/>
                <w:sz w:val="12"/>
              </w:rPr>
              <w:t>0.6388</w:t>
            </w:r>
          </w:p>
        </w:tc>
        <w:tc>
          <w:tcPr>
            <w:tcW w:w="576" w:type="dxa"/>
          </w:tcPr>
          <w:p w14:paraId="7074F740">
            <w:pPr>
              <w:pStyle w:val="9"/>
              <w:ind w:left="86"/>
              <w:rPr>
                <w:sz w:val="12"/>
              </w:rPr>
            </w:pPr>
            <w:r>
              <w:rPr>
                <w:spacing w:val="-2"/>
                <w:w w:val="120"/>
                <w:sz w:val="12"/>
              </w:rPr>
              <w:t>0.6283</w:t>
            </w:r>
          </w:p>
        </w:tc>
        <w:tc>
          <w:tcPr>
            <w:tcW w:w="495" w:type="dxa"/>
          </w:tcPr>
          <w:p w14:paraId="4502FD5E">
            <w:pPr>
              <w:pStyle w:val="9"/>
              <w:ind w:left="87"/>
              <w:rPr>
                <w:sz w:val="12"/>
              </w:rPr>
            </w:pPr>
            <w:r>
              <w:rPr>
                <w:spacing w:val="-2"/>
                <w:w w:val="120"/>
                <w:sz w:val="12"/>
              </w:rPr>
              <w:t>0.6512</w:t>
            </w:r>
          </w:p>
        </w:tc>
        <w:tc>
          <w:tcPr>
            <w:tcW w:w="161" w:type="dxa"/>
          </w:tcPr>
          <w:p w14:paraId="6DE888DA">
            <w:pPr>
              <w:pStyle w:val="9"/>
              <w:spacing w:before="0" w:line="240" w:lineRule="auto"/>
              <w:rPr>
                <w:sz w:val="10"/>
              </w:rPr>
            </w:pPr>
          </w:p>
        </w:tc>
        <w:tc>
          <w:tcPr>
            <w:tcW w:w="495" w:type="dxa"/>
          </w:tcPr>
          <w:p w14:paraId="57939E63">
            <w:pPr>
              <w:pStyle w:val="9"/>
              <w:ind w:left="8"/>
              <w:rPr>
                <w:sz w:val="12"/>
              </w:rPr>
            </w:pPr>
            <w:r>
              <w:rPr>
                <w:spacing w:val="-2"/>
                <w:w w:val="120"/>
                <w:sz w:val="12"/>
              </w:rPr>
              <w:t>0.5327</w:t>
            </w:r>
          </w:p>
        </w:tc>
        <w:tc>
          <w:tcPr>
            <w:tcW w:w="576" w:type="dxa"/>
          </w:tcPr>
          <w:p w14:paraId="09C9395A">
            <w:pPr>
              <w:pStyle w:val="9"/>
              <w:ind w:left="89"/>
              <w:rPr>
                <w:sz w:val="12"/>
              </w:rPr>
            </w:pPr>
            <w:r>
              <w:rPr>
                <w:spacing w:val="-2"/>
                <w:w w:val="120"/>
                <w:sz w:val="12"/>
              </w:rPr>
              <w:t>0.5910</w:t>
            </w:r>
          </w:p>
        </w:tc>
        <w:tc>
          <w:tcPr>
            <w:tcW w:w="586" w:type="dxa"/>
          </w:tcPr>
          <w:p w14:paraId="3A602A90">
            <w:pPr>
              <w:pStyle w:val="9"/>
              <w:ind w:left="90"/>
              <w:rPr>
                <w:sz w:val="12"/>
              </w:rPr>
            </w:pPr>
            <w:r>
              <w:rPr>
                <w:spacing w:val="-2"/>
                <w:w w:val="120"/>
                <w:sz w:val="12"/>
              </w:rPr>
              <w:t>0.5512</w:t>
            </w:r>
          </w:p>
        </w:tc>
      </w:tr>
      <w:tr w14:paraId="4EEE08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085" w:type="dxa"/>
          </w:tcPr>
          <w:p w14:paraId="74E4ECC5">
            <w:pPr>
              <w:pStyle w:val="9"/>
              <w:ind w:left="90"/>
              <w:rPr>
                <w:sz w:val="12"/>
              </w:rPr>
            </w:pPr>
            <w:r>
              <w:rPr>
                <w:spacing w:val="-4"/>
                <w:w w:val="105"/>
                <w:sz w:val="12"/>
              </w:rPr>
              <w:t>HiLo</w:t>
            </w:r>
          </w:p>
        </w:tc>
        <w:tc>
          <w:tcPr>
            <w:tcW w:w="495" w:type="dxa"/>
          </w:tcPr>
          <w:p w14:paraId="19F1F76A">
            <w:pPr>
              <w:pStyle w:val="9"/>
              <w:rPr>
                <w:sz w:val="12"/>
              </w:rPr>
            </w:pPr>
            <w:r>
              <w:rPr>
                <w:spacing w:val="-2"/>
                <w:w w:val="120"/>
                <w:sz w:val="12"/>
              </w:rPr>
              <w:t>0.7793</w:t>
            </w:r>
          </w:p>
        </w:tc>
        <w:tc>
          <w:tcPr>
            <w:tcW w:w="576" w:type="dxa"/>
          </w:tcPr>
          <w:p w14:paraId="3181C2F2">
            <w:pPr>
              <w:pStyle w:val="9"/>
              <w:ind w:left="82"/>
              <w:rPr>
                <w:sz w:val="12"/>
              </w:rPr>
            </w:pPr>
            <w:r>
              <w:rPr>
                <w:spacing w:val="-2"/>
                <w:w w:val="120"/>
                <w:sz w:val="12"/>
              </w:rPr>
              <w:t>0.7626</w:t>
            </w:r>
          </w:p>
        </w:tc>
        <w:tc>
          <w:tcPr>
            <w:tcW w:w="530" w:type="dxa"/>
          </w:tcPr>
          <w:p w14:paraId="3A65E98F">
            <w:pPr>
              <w:pStyle w:val="9"/>
              <w:ind w:left="83"/>
              <w:rPr>
                <w:sz w:val="12"/>
              </w:rPr>
            </w:pPr>
            <w:r>
              <w:rPr>
                <w:spacing w:val="-2"/>
                <w:w w:val="120"/>
                <w:sz w:val="12"/>
              </w:rPr>
              <w:t>0.7709</w:t>
            </w:r>
          </w:p>
        </w:tc>
        <w:tc>
          <w:tcPr>
            <w:tcW w:w="161" w:type="dxa"/>
          </w:tcPr>
          <w:p w14:paraId="3D41737C">
            <w:pPr>
              <w:pStyle w:val="9"/>
              <w:spacing w:before="0" w:line="240" w:lineRule="auto"/>
              <w:rPr>
                <w:sz w:val="10"/>
              </w:rPr>
            </w:pPr>
          </w:p>
        </w:tc>
        <w:tc>
          <w:tcPr>
            <w:tcW w:w="495" w:type="dxa"/>
          </w:tcPr>
          <w:p w14:paraId="7022BF79">
            <w:pPr>
              <w:pStyle w:val="9"/>
              <w:ind w:left="4"/>
              <w:rPr>
                <w:sz w:val="12"/>
              </w:rPr>
            </w:pPr>
            <w:r>
              <w:rPr>
                <w:spacing w:val="-2"/>
                <w:w w:val="120"/>
                <w:sz w:val="12"/>
              </w:rPr>
              <w:t>0.6496</w:t>
            </w:r>
          </w:p>
        </w:tc>
        <w:tc>
          <w:tcPr>
            <w:tcW w:w="576" w:type="dxa"/>
          </w:tcPr>
          <w:p w14:paraId="416D0C0B">
            <w:pPr>
              <w:pStyle w:val="9"/>
              <w:ind w:left="86"/>
              <w:rPr>
                <w:b/>
                <w:sz w:val="12"/>
              </w:rPr>
            </w:pPr>
            <w:r>
              <w:rPr>
                <w:b/>
                <w:spacing w:val="-2"/>
                <w:w w:val="125"/>
                <w:sz w:val="12"/>
              </w:rPr>
              <w:t>0.8006</w:t>
            </w:r>
          </w:p>
        </w:tc>
        <w:tc>
          <w:tcPr>
            <w:tcW w:w="495" w:type="dxa"/>
          </w:tcPr>
          <w:p w14:paraId="3A2010B5">
            <w:pPr>
              <w:pStyle w:val="9"/>
              <w:ind w:left="87"/>
              <w:rPr>
                <w:sz w:val="12"/>
              </w:rPr>
            </w:pPr>
            <w:r>
              <w:rPr>
                <w:spacing w:val="-2"/>
                <w:w w:val="120"/>
                <w:sz w:val="12"/>
              </w:rPr>
              <w:t>0.7172</w:t>
            </w:r>
          </w:p>
        </w:tc>
        <w:tc>
          <w:tcPr>
            <w:tcW w:w="161" w:type="dxa"/>
          </w:tcPr>
          <w:p w14:paraId="2BEC953C">
            <w:pPr>
              <w:pStyle w:val="9"/>
              <w:spacing w:before="0" w:line="240" w:lineRule="auto"/>
              <w:rPr>
                <w:sz w:val="10"/>
              </w:rPr>
            </w:pPr>
          </w:p>
        </w:tc>
        <w:tc>
          <w:tcPr>
            <w:tcW w:w="495" w:type="dxa"/>
          </w:tcPr>
          <w:p w14:paraId="005C1376">
            <w:pPr>
              <w:pStyle w:val="9"/>
              <w:ind w:left="8"/>
              <w:rPr>
                <w:sz w:val="12"/>
              </w:rPr>
            </w:pPr>
            <w:r>
              <w:rPr>
                <w:spacing w:val="-2"/>
                <w:w w:val="120"/>
                <w:sz w:val="12"/>
              </w:rPr>
              <w:t>0.5306</w:t>
            </w:r>
          </w:p>
        </w:tc>
        <w:tc>
          <w:tcPr>
            <w:tcW w:w="576" w:type="dxa"/>
          </w:tcPr>
          <w:p w14:paraId="13359BD4">
            <w:pPr>
              <w:pStyle w:val="9"/>
              <w:ind w:left="89"/>
              <w:rPr>
                <w:sz w:val="12"/>
              </w:rPr>
            </w:pPr>
            <w:r>
              <w:rPr>
                <w:spacing w:val="-2"/>
                <w:w w:val="120"/>
                <w:sz w:val="12"/>
              </w:rPr>
              <w:t>0.5462</w:t>
            </w:r>
          </w:p>
        </w:tc>
        <w:tc>
          <w:tcPr>
            <w:tcW w:w="586" w:type="dxa"/>
          </w:tcPr>
          <w:p w14:paraId="262D213D">
            <w:pPr>
              <w:pStyle w:val="9"/>
              <w:ind w:left="90"/>
              <w:rPr>
                <w:sz w:val="12"/>
              </w:rPr>
            </w:pPr>
            <w:r>
              <w:rPr>
                <w:spacing w:val="-2"/>
                <w:w w:val="120"/>
                <w:sz w:val="12"/>
              </w:rPr>
              <w:t>0.5383</w:t>
            </w:r>
          </w:p>
        </w:tc>
      </w:tr>
      <w:tr w14:paraId="37C9FC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085" w:type="dxa"/>
            <w:tcBorders>
              <w:bottom w:val="single" w:color="000000" w:sz="4" w:space="0"/>
            </w:tcBorders>
          </w:tcPr>
          <w:p w14:paraId="07FC807B">
            <w:pPr>
              <w:pStyle w:val="9"/>
              <w:spacing w:line="240" w:lineRule="auto"/>
              <w:ind w:left="90"/>
              <w:rPr>
                <w:sz w:val="12"/>
              </w:rPr>
            </w:pPr>
            <w:r>
              <w:rPr>
                <w:spacing w:val="-2"/>
                <w:w w:val="105"/>
                <w:sz w:val="12"/>
              </w:rPr>
              <w:t>AHMRC</w:t>
            </w:r>
          </w:p>
        </w:tc>
        <w:tc>
          <w:tcPr>
            <w:tcW w:w="495" w:type="dxa"/>
            <w:tcBorders>
              <w:bottom w:val="single" w:color="000000" w:sz="4" w:space="0"/>
            </w:tcBorders>
          </w:tcPr>
          <w:p w14:paraId="07BB5CE1">
            <w:pPr>
              <w:pStyle w:val="9"/>
              <w:spacing w:line="240" w:lineRule="auto"/>
              <w:rPr>
                <w:b/>
                <w:sz w:val="12"/>
              </w:rPr>
            </w:pPr>
            <w:r>
              <w:rPr>
                <w:b/>
                <w:spacing w:val="-2"/>
                <w:w w:val="125"/>
                <w:sz w:val="12"/>
              </w:rPr>
              <w:t>0.7877</w:t>
            </w:r>
          </w:p>
        </w:tc>
        <w:tc>
          <w:tcPr>
            <w:tcW w:w="576" w:type="dxa"/>
            <w:tcBorders>
              <w:bottom w:val="single" w:color="000000" w:sz="4" w:space="0"/>
            </w:tcBorders>
          </w:tcPr>
          <w:p w14:paraId="7C1B07CA">
            <w:pPr>
              <w:pStyle w:val="9"/>
              <w:spacing w:line="240" w:lineRule="auto"/>
              <w:ind w:left="82"/>
              <w:rPr>
                <w:sz w:val="12"/>
              </w:rPr>
            </w:pPr>
            <w:r>
              <w:rPr>
                <w:spacing w:val="-2"/>
                <w:w w:val="120"/>
                <w:sz w:val="12"/>
              </w:rPr>
              <w:t>0.7565</w:t>
            </w:r>
          </w:p>
        </w:tc>
        <w:tc>
          <w:tcPr>
            <w:tcW w:w="530" w:type="dxa"/>
            <w:tcBorders>
              <w:bottom w:val="single" w:color="000000" w:sz="4" w:space="0"/>
            </w:tcBorders>
          </w:tcPr>
          <w:p w14:paraId="7CFE1DC4">
            <w:pPr>
              <w:pStyle w:val="9"/>
              <w:spacing w:line="240" w:lineRule="auto"/>
              <w:ind w:left="83"/>
              <w:rPr>
                <w:sz w:val="12"/>
              </w:rPr>
            </w:pPr>
            <w:r>
              <w:rPr>
                <w:spacing w:val="-2"/>
                <w:w w:val="120"/>
                <w:sz w:val="12"/>
              </w:rPr>
              <w:t>0.7718</w:t>
            </w:r>
          </w:p>
        </w:tc>
        <w:tc>
          <w:tcPr>
            <w:tcW w:w="161" w:type="dxa"/>
            <w:tcBorders>
              <w:bottom w:val="single" w:color="000000" w:sz="4" w:space="0"/>
            </w:tcBorders>
          </w:tcPr>
          <w:p w14:paraId="2318B566">
            <w:pPr>
              <w:pStyle w:val="9"/>
              <w:spacing w:before="0" w:line="240" w:lineRule="auto"/>
              <w:rPr>
                <w:sz w:val="14"/>
              </w:rPr>
            </w:pPr>
          </w:p>
        </w:tc>
        <w:tc>
          <w:tcPr>
            <w:tcW w:w="495" w:type="dxa"/>
            <w:tcBorders>
              <w:bottom w:val="single" w:color="000000" w:sz="4" w:space="0"/>
            </w:tcBorders>
          </w:tcPr>
          <w:p w14:paraId="509877BC">
            <w:pPr>
              <w:pStyle w:val="9"/>
              <w:spacing w:line="240" w:lineRule="auto"/>
              <w:ind w:left="4"/>
              <w:rPr>
                <w:sz w:val="12"/>
              </w:rPr>
            </w:pPr>
            <w:r>
              <w:rPr>
                <w:spacing w:val="-2"/>
                <w:w w:val="120"/>
                <w:sz w:val="12"/>
              </w:rPr>
              <w:t>0.7169</w:t>
            </w:r>
          </w:p>
        </w:tc>
        <w:tc>
          <w:tcPr>
            <w:tcW w:w="576" w:type="dxa"/>
            <w:tcBorders>
              <w:bottom w:val="single" w:color="000000" w:sz="4" w:space="0"/>
            </w:tcBorders>
          </w:tcPr>
          <w:p w14:paraId="4F66FEC4">
            <w:pPr>
              <w:pStyle w:val="9"/>
              <w:spacing w:line="240" w:lineRule="auto"/>
              <w:ind w:left="86"/>
              <w:rPr>
                <w:sz w:val="12"/>
              </w:rPr>
            </w:pPr>
            <w:r>
              <w:rPr>
                <w:spacing w:val="-2"/>
                <w:w w:val="120"/>
                <w:sz w:val="12"/>
              </w:rPr>
              <w:t>0.7340</w:t>
            </w:r>
          </w:p>
        </w:tc>
        <w:tc>
          <w:tcPr>
            <w:tcW w:w="495" w:type="dxa"/>
            <w:tcBorders>
              <w:bottom w:val="single" w:color="000000" w:sz="4" w:space="0"/>
            </w:tcBorders>
          </w:tcPr>
          <w:p w14:paraId="0E4BAA81">
            <w:pPr>
              <w:pStyle w:val="9"/>
              <w:spacing w:line="240" w:lineRule="auto"/>
              <w:ind w:left="87"/>
              <w:rPr>
                <w:sz w:val="12"/>
              </w:rPr>
            </w:pPr>
            <w:r>
              <w:rPr>
                <w:spacing w:val="-2"/>
                <w:w w:val="120"/>
                <w:sz w:val="12"/>
              </w:rPr>
              <w:t>0.7270</w:t>
            </w:r>
          </w:p>
        </w:tc>
        <w:tc>
          <w:tcPr>
            <w:tcW w:w="161" w:type="dxa"/>
            <w:tcBorders>
              <w:bottom w:val="single" w:color="000000" w:sz="4" w:space="0"/>
            </w:tcBorders>
          </w:tcPr>
          <w:p w14:paraId="291DA7A8">
            <w:pPr>
              <w:pStyle w:val="9"/>
              <w:spacing w:before="0" w:line="240" w:lineRule="auto"/>
              <w:rPr>
                <w:sz w:val="14"/>
              </w:rPr>
            </w:pPr>
          </w:p>
        </w:tc>
        <w:tc>
          <w:tcPr>
            <w:tcW w:w="495" w:type="dxa"/>
            <w:tcBorders>
              <w:bottom w:val="single" w:color="000000" w:sz="4" w:space="0"/>
            </w:tcBorders>
          </w:tcPr>
          <w:p w14:paraId="1B102596">
            <w:pPr>
              <w:pStyle w:val="9"/>
              <w:spacing w:line="240" w:lineRule="auto"/>
              <w:ind w:left="8"/>
              <w:rPr>
                <w:b/>
                <w:sz w:val="12"/>
              </w:rPr>
            </w:pPr>
            <w:r>
              <w:rPr>
                <w:b/>
                <w:spacing w:val="-2"/>
                <w:w w:val="125"/>
                <w:sz w:val="12"/>
              </w:rPr>
              <w:t>0.5928</w:t>
            </w:r>
          </w:p>
        </w:tc>
        <w:tc>
          <w:tcPr>
            <w:tcW w:w="576" w:type="dxa"/>
            <w:tcBorders>
              <w:bottom w:val="single" w:color="000000" w:sz="4" w:space="0"/>
            </w:tcBorders>
          </w:tcPr>
          <w:p w14:paraId="3ED9E109">
            <w:pPr>
              <w:pStyle w:val="9"/>
              <w:spacing w:line="240" w:lineRule="auto"/>
              <w:ind w:left="89"/>
              <w:rPr>
                <w:sz w:val="12"/>
              </w:rPr>
            </w:pPr>
            <w:r>
              <w:rPr>
                <w:spacing w:val="-2"/>
                <w:w w:val="120"/>
                <w:sz w:val="12"/>
              </w:rPr>
              <w:t>0.5600</w:t>
            </w:r>
          </w:p>
        </w:tc>
        <w:tc>
          <w:tcPr>
            <w:tcW w:w="586" w:type="dxa"/>
            <w:tcBorders>
              <w:bottom w:val="single" w:color="000000" w:sz="4" w:space="0"/>
            </w:tcBorders>
          </w:tcPr>
          <w:p w14:paraId="1E1AE2D0">
            <w:pPr>
              <w:pStyle w:val="9"/>
              <w:spacing w:line="240" w:lineRule="auto"/>
              <w:ind w:left="90"/>
              <w:rPr>
                <w:b/>
                <w:sz w:val="12"/>
              </w:rPr>
            </w:pPr>
            <w:r>
              <w:rPr>
                <w:b/>
                <w:spacing w:val="-2"/>
                <w:w w:val="125"/>
                <w:sz w:val="12"/>
              </w:rPr>
              <w:t>0.5760</w:t>
            </w:r>
          </w:p>
        </w:tc>
      </w:tr>
    </w:tbl>
    <w:p w14:paraId="270167B9">
      <w:pPr>
        <w:spacing w:before="76"/>
        <w:ind w:left="2169" w:right="0" w:firstLine="0"/>
        <w:jc w:val="left"/>
        <w:rPr>
          <w:sz w:val="12"/>
        </w:rPr>
      </w:pPr>
      <w:bookmarkStart w:id="34" w:name="_bookmark16"/>
      <w:bookmarkEnd w:id="34"/>
      <w:r>
        <w:rPr>
          <w:w w:val="115"/>
          <w:position w:val="4"/>
          <w:sz w:val="9"/>
        </w:rPr>
        <w:t>a</w:t>
      </w:r>
      <w:r>
        <w:rPr>
          <w:spacing w:val="70"/>
          <w:w w:val="115"/>
          <w:position w:val="4"/>
          <w:sz w:val="9"/>
        </w:rPr>
        <w:t xml:space="preserve"> </w:t>
      </w:r>
      <w:r>
        <w:rPr>
          <w:w w:val="115"/>
          <w:sz w:val="12"/>
        </w:rPr>
        <w:t>denotes</w:t>
      </w:r>
      <w:r>
        <w:rPr>
          <w:spacing w:val="23"/>
          <w:w w:val="115"/>
          <w:sz w:val="12"/>
        </w:rPr>
        <w:t xml:space="preserve"> </w:t>
      </w:r>
      <w:r>
        <w:rPr>
          <w:w w:val="115"/>
          <w:sz w:val="12"/>
        </w:rPr>
        <w:t>the</w:t>
      </w:r>
      <w:r>
        <w:rPr>
          <w:spacing w:val="23"/>
          <w:w w:val="115"/>
          <w:sz w:val="12"/>
        </w:rPr>
        <w:t xml:space="preserve"> </w:t>
      </w:r>
      <w:r>
        <w:rPr>
          <w:w w:val="115"/>
          <w:sz w:val="12"/>
        </w:rPr>
        <w:t>weighted</w:t>
      </w:r>
      <w:r>
        <w:rPr>
          <w:spacing w:val="23"/>
          <w:w w:val="115"/>
          <w:sz w:val="12"/>
        </w:rPr>
        <w:t xml:space="preserve"> </w:t>
      </w:r>
      <w:r>
        <w:rPr>
          <w:w w:val="115"/>
          <w:sz w:val="12"/>
        </w:rPr>
        <w:t>F1</w:t>
      </w:r>
      <w:r>
        <w:rPr>
          <w:spacing w:val="23"/>
          <w:w w:val="115"/>
          <w:sz w:val="12"/>
        </w:rPr>
        <w:t xml:space="preserve"> </w:t>
      </w:r>
      <w:r>
        <w:rPr>
          <w:w w:val="115"/>
          <w:sz w:val="12"/>
        </w:rPr>
        <w:t>score,</w:t>
      </w:r>
      <w:r>
        <w:rPr>
          <w:spacing w:val="23"/>
          <w:w w:val="115"/>
          <w:sz w:val="12"/>
        </w:rPr>
        <w:t xml:space="preserve"> </w:t>
      </w:r>
      <w:r>
        <w:rPr>
          <w:w w:val="115"/>
          <w:sz w:val="12"/>
        </w:rPr>
        <w:t>-</w:t>
      </w:r>
      <w:r>
        <w:rPr>
          <w:spacing w:val="23"/>
          <w:w w:val="115"/>
          <w:sz w:val="12"/>
        </w:rPr>
        <w:t xml:space="preserve"> </w:t>
      </w:r>
      <w:r>
        <w:rPr>
          <w:w w:val="115"/>
          <w:sz w:val="12"/>
        </w:rPr>
        <w:t>indicates</w:t>
      </w:r>
      <w:r>
        <w:rPr>
          <w:spacing w:val="23"/>
          <w:w w:val="115"/>
          <w:sz w:val="12"/>
        </w:rPr>
        <w:t xml:space="preserve"> </w:t>
      </w:r>
      <w:r>
        <w:rPr>
          <w:w w:val="115"/>
          <w:sz w:val="12"/>
        </w:rPr>
        <w:t>not</w:t>
      </w:r>
      <w:r>
        <w:rPr>
          <w:spacing w:val="23"/>
          <w:w w:val="115"/>
          <w:sz w:val="12"/>
        </w:rPr>
        <w:t xml:space="preserve"> </w:t>
      </w:r>
      <w:r>
        <w:rPr>
          <w:w w:val="115"/>
          <w:sz w:val="12"/>
        </w:rPr>
        <w:t>available</w:t>
      </w:r>
      <w:r>
        <w:rPr>
          <w:spacing w:val="23"/>
          <w:w w:val="115"/>
          <w:sz w:val="12"/>
        </w:rPr>
        <w:t xml:space="preserve"> </w:t>
      </w:r>
      <w:r>
        <w:rPr>
          <w:w w:val="115"/>
          <w:sz w:val="12"/>
        </w:rPr>
        <w:t>in</w:t>
      </w:r>
      <w:r>
        <w:rPr>
          <w:spacing w:val="23"/>
          <w:w w:val="115"/>
          <w:sz w:val="12"/>
        </w:rPr>
        <w:t xml:space="preserve"> </w:t>
      </w:r>
      <w:r>
        <w:rPr>
          <w:w w:val="115"/>
          <w:sz w:val="12"/>
        </w:rPr>
        <w:t>the</w:t>
      </w:r>
      <w:r>
        <w:rPr>
          <w:spacing w:val="23"/>
          <w:w w:val="115"/>
          <w:sz w:val="12"/>
        </w:rPr>
        <w:t xml:space="preserve"> </w:t>
      </w:r>
      <w:r>
        <w:rPr>
          <w:spacing w:val="-2"/>
          <w:w w:val="115"/>
          <w:sz w:val="12"/>
        </w:rPr>
        <w:t>literature.</w:t>
      </w:r>
    </w:p>
    <w:p w14:paraId="3F8CEA30">
      <w:pPr>
        <w:pStyle w:val="3"/>
        <w:spacing w:before="3"/>
      </w:pPr>
    </w:p>
    <w:p w14:paraId="79C3A804">
      <w:pPr>
        <w:pStyle w:val="3"/>
        <w:spacing w:after="0"/>
        <w:sectPr>
          <w:headerReference r:id="rId7" w:type="default"/>
          <w:footerReference r:id="rId8" w:type="default"/>
          <w:pgSz w:w="11910" w:h="15880"/>
          <w:pgMar w:top="1240" w:right="708" w:bottom="740" w:left="708" w:header="705" w:footer="544" w:gutter="0"/>
          <w:cols w:space="720" w:num="1"/>
        </w:sectPr>
      </w:pPr>
    </w:p>
    <w:p w14:paraId="4D4AC5DF">
      <w:pPr>
        <w:pStyle w:val="2"/>
        <w:numPr>
          <w:ilvl w:val="0"/>
          <w:numId w:val="7"/>
        </w:numPr>
        <w:tabs>
          <w:tab w:val="left" w:pos="520"/>
        </w:tabs>
        <w:spacing w:before="91" w:after="0" w:line="240" w:lineRule="auto"/>
        <w:ind w:left="520" w:right="0" w:hanging="213"/>
        <w:jc w:val="left"/>
        <w:rPr>
          <w:b w:val="0"/>
        </w:rPr>
      </w:pPr>
      <w:r>
        <w:t>Textual</w:t>
      </w:r>
      <w:r>
        <w:rPr>
          <w:spacing w:val="6"/>
        </w:rPr>
        <w:t xml:space="preserve"> </w:t>
      </w:r>
      <w:r>
        <w:t>ECPEC</w:t>
      </w:r>
      <w:r>
        <w:rPr>
          <w:spacing w:val="7"/>
        </w:rPr>
        <w:t xml:space="preserve"> </w:t>
      </w:r>
      <w:r>
        <w:rPr>
          <w:spacing w:val="-2"/>
        </w:rPr>
        <w:t>methods</w:t>
      </w:r>
      <w:r>
        <w:rPr>
          <w:b w:val="0"/>
          <w:spacing w:val="-2"/>
        </w:rPr>
        <w:t>.</w:t>
      </w:r>
    </w:p>
    <w:p w14:paraId="0C1AFA16">
      <w:pPr>
        <w:pStyle w:val="3"/>
        <w:spacing w:before="78"/>
      </w:pPr>
    </w:p>
    <w:p w14:paraId="0C6B0C84">
      <w:pPr>
        <w:pStyle w:val="8"/>
        <w:numPr>
          <w:ilvl w:val="1"/>
          <w:numId w:val="7"/>
        </w:numPr>
        <w:tabs>
          <w:tab w:val="left" w:pos="998"/>
          <w:tab w:val="left" w:pos="1000"/>
        </w:tabs>
        <w:spacing w:before="0" w:after="0" w:line="273" w:lineRule="auto"/>
        <w:ind w:left="1000" w:right="0" w:hanging="281"/>
        <w:jc w:val="both"/>
        <w:rPr>
          <w:sz w:val="16"/>
        </w:rPr>
      </w:pPr>
      <w:r>
        <w:rPr>
          <w:b/>
          <w:w w:val="110"/>
          <w:sz w:val="16"/>
        </w:rPr>
        <w:t xml:space="preserve">MM-R </w:t>
      </w:r>
      <w:r>
        <w:rPr>
          <w:w w:val="110"/>
          <w:sz w:val="16"/>
        </w:rPr>
        <w:t>(</w:t>
      </w:r>
      <w:r>
        <w:fldChar w:fldCharType="begin"/>
      </w:r>
      <w:r>
        <w:instrText xml:space="preserve"> HYPERLINK \l "_bookmark72" </w:instrText>
      </w:r>
      <w:r>
        <w:fldChar w:fldCharType="separate"/>
      </w:r>
      <w:r>
        <w:rPr>
          <w:color w:val="007FAC"/>
          <w:w w:val="110"/>
          <w:sz w:val="16"/>
        </w:rPr>
        <w:t>Zhou et al.</w:t>
      </w:r>
      <w:r>
        <w:rPr>
          <w:color w:val="007FAC"/>
          <w:w w:val="110"/>
          <w:sz w:val="16"/>
        </w:rPr>
        <w:fldChar w:fldCharType="end"/>
      </w:r>
      <w:r>
        <w:rPr>
          <w:w w:val="110"/>
          <w:sz w:val="16"/>
        </w:rPr>
        <w:t xml:space="preserve">, </w:t>
      </w:r>
      <w:r>
        <w:fldChar w:fldCharType="begin"/>
      </w:r>
      <w:r>
        <w:instrText xml:space="preserve"> HYPERLINK \l "_bookmark72" </w:instrText>
      </w:r>
      <w:r>
        <w:fldChar w:fldCharType="separate"/>
      </w:r>
      <w:r>
        <w:rPr>
          <w:color w:val="007FAC"/>
          <w:w w:val="110"/>
          <w:sz w:val="16"/>
        </w:rPr>
        <w:t>2022</w:t>
      </w:r>
      <w:r>
        <w:rPr>
          <w:color w:val="007FAC"/>
          <w:w w:val="110"/>
          <w:sz w:val="16"/>
        </w:rPr>
        <w:fldChar w:fldCharType="end"/>
      </w:r>
      <w:r>
        <w:rPr>
          <w:w w:val="110"/>
          <w:sz w:val="16"/>
        </w:rPr>
        <w:t xml:space="preserve">). It designs a document-level machine reading comprehension framework with rethink mechanism to simulate the multi-turn rethink manner of </w:t>
      </w:r>
      <w:r>
        <w:rPr>
          <w:spacing w:val="-2"/>
          <w:w w:val="110"/>
          <w:sz w:val="16"/>
        </w:rPr>
        <w:t>human.</w:t>
      </w:r>
    </w:p>
    <w:p w14:paraId="69C18160">
      <w:pPr>
        <w:pStyle w:val="8"/>
        <w:numPr>
          <w:ilvl w:val="1"/>
          <w:numId w:val="7"/>
        </w:numPr>
        <w:tabs>
          <w:tab w:val="left" w:pos="998"/>
          <w:tab w:val="left" w:pos="1000"/>
        </w:tabs>
        <w:spacing w:before="0" w:after="0" w:line="273" w:lineRule="auto"/>
        <w:ind w:left="1000" w:right="0" w:hanging="289"/>
        <w:jc w:val="both"/>
        <w:rPr>
          <w:sz w:val="16"/>
        </w:rPr>
      </w:pPr>
      <w:r>
        <w:rPr>
          <w:b/>
          <w:w w:val="110"/>
          <w:sz w:val="16"/>
        </w:rPr>
        <w:t xml:space="preserve">CD-MRC </w:t>
      </w:r>
      <w:r>
        <w:rPr>
          <w:w w:val="110"/>
          <w:sz w:val="16"/>
        </w:rPr>
        <w:t>(</w:t>
      </w:r>
      <w:r>
        <w:fldChar w:fldCharType="begin"/>
      </w:r>
      <w:r>
        <w:instrText xml:space="preserve"> HYPERLINK \l "_bookmark29" </w:instrText>
      </w:r>
      <w:r>
        <w:fldChar w:fldCharType="separate"/>
      </w:r>
      <w:r>
        <w:rPr>
          <w:color w:val="007FAC"/>
          <w:w w:val="110"/>
          <w:sz w:val="16"/>
        </w:rPr>
        <w:t>Cheng et al.</w:t>
      </w:r>
      <w:r>
        <w:rPr>
          <w:color w:val="007FAC"/>
          <w:w w:val="110"/>
          <w:sz w:val="16"/>
        </w:rPr>
        <w:fldChar w:fldCharType="end"/>
      </w:r>
      <w:r>
        <w:rPr>
          <w:w w:val="110"/>
          <w:sz w:val="16"/>
        </w:rPr>
        <w:t xml:space="preserve">, </w:t>
      </w:r>
      <w:r>
        <w:fldChar w:fldCharType="begin"/>
      </w:r>
      <w:r>
        <w:instrText xml:space="preserve"> HYPERLINK \l "_bookmark29" </w:instrText>
      </w:r>
      <w:r>
        <w:fldChar w:fldCharType="separate"/>
      </w:r>
      <w:r>
        <w:rPr>
          <w:color w:val="007FAC"/>
          <w:w w:val="110"/>
          <w:sz w:val="16"/>
        </w:rPr>
        <w:t>2023</w:t>
      </w:r>
      <w:r>
        <w:rPr>
          <w:color w:val="007FAC"/>
          <w:w w:val="110"/>
          <w:sz w:val="16"/>
        </w:rPr>
        <w:fldChar w:fldCharType="end"/>
      </w:r>
      <w:r>
        <w:rPr>
          <w:w w:val="110"/>
          <w:sz w:val="16"/>
        </w:rPr>
        <w:t>). It proposes a dual-MRC framework and a set of consistent training strategies to extract E–C pairs in a bi-directional manner.</w:t>
      </w:r>
    </w:p>
    <w:p w14:paraId="53FFA7BA">
      <w:pPr>
        <w:pStyle w:val="8"/>
        <w:numPr>
          <w:ilvl w:val="1"/>
          <w:numId w:val="7"/>
        </w:numPr>
        <w:tabs>
          <w:tab w:val="left" w:pos="1000"/>
        </w:tabs>
        <w:spacing w:before="1" w:after="0" w:line="273" w:lineRule="auto"/>
        <w:ind w:left="1000" w:right="0" w:hanging="274"/>
        <w:jc w:val="both"/>
        <w:rPr>
          <w:sz w:val="16"/>
        </w:rPr>
      </w:pPr>
      <w:r>
        <w:rPr>
          <w:b/>
          <w:w w:val="110"/>
          <w:sz w:val="16"/>
        </w:rPr>
        <w:t>C/C-ECPE</w:t>
      </w:r>
      <w:r>
        <w:rPr>
          <w:b/>
          <w:spacing w:val="-11"/>
          <w:w w:val="110"/>
          <w:sz w:val="16"/>
        </w:rPr>
        <w:t xml:space="preserve"> </w:t>
      </w:r>
      <w:r>
        <w:rPr>
          <w:w w:val="110"/>
          <w:sz w:val="16"/>
        </w:rPr>
        <w:t>(</w:t>
      </w:r>
      <w:r>
        <w:fldChar w:fldCharType="begin"/>
      </w:r>
      <w:r>
        <w:instrText xml:space="preserve"> HYPERLINK \l "_bookmark55" </w:instrText>
      </w:r>
      <w:r>
        <w:fldChar w:fldCharType="separate"/>
      </w:r>
      <w:r>
        <w:rPr>
          <w:color w:val="007FAC"/>
          <w:w w:val="110"/>
          <w:sz w:val="16"/>
        </w:rPr>
        <w:t>Mai</w:t>
      </w:r>
      <w:r>
        <w:rPr>
          <w:color w:val="007FAC"/>
          <w:spacing w:val="-11"/>
          <w:w w:val="110"/>
          <w:sz w:val="16"/>
        </w:rPr>
        <w:t xml:space="preserve"> </w:t>
      </w:r>
      <w:r>
        <w:rPr>
          <w:color w:val="007FAC"/>
          <w:w w:val="110"/>
          <w:sz w:val="16"/>
        </w:rPr>
        <w:t>et</w:t>
      </w:r>
      <w:r>
        <w:rPr>
          <w:color w:val="007FAC"/>
          <w:spacing w:val="-11"/>
          <w:w w:val="110"/>
          <w:sz w:val="16"/>
        </w:rPr>
        <w:t xml:space="preserve"> </w:t>
      </w:r>
      <w:r>
        <w:rPr>
          <w:color w:val="007FAC"/>
          <w:w w:val="110"/>
          <w:sz w:val="16"/>
        </w:rPr>
        <w:t>al.</w:t>
      </w:r>
      <w:r>
        <w:rPr>
          <w:color w:val="007FAC"/>
          <w:w w:val="110"/>
          <w:sz w:val="16"/>
        </w:rPr>
        <w:fldChar w:fldCharType="end"/>
      </w:r>
      <w:r>
        <w:rPr>
          <w:w w:val="110"/>
          <w:sz w:val="16"/>
        </w:rPr>
        <w:t>,</w:t>
      </w:r>
      <w:r>
        <w:rPr>
          <w:spacing w:val="-11"/>
          <w:w w:val="110"/>
          <w:sz w:val="16"/>
        </w:rPr>
        <w:t xml:space="preserve"> </w:t>
      </w:r>
      <w:r>
        <w:fldChar w:fldCharType="begin"/>
      </w:r>
      <w:r>
        <w:instrText xml:space="preserve"> HYPERLINK \l "_bookmark55" </w:instrText>
      </w:r>
      <w:r>
        <w:fldChar w:fldCharType="separate"/>
      </w:r>
      <w:r>
        <w:rPr>
          <w:color w:val="007FAC"/>
          <w:w w:val="110"/>
          <w:sz w:val="16"/>
        </w:rPr>
        <w:t>2024</w:t>
      </w:r>
      <w:r>
        <w:rPr>
          <w:color w:val="007FAC"/>
          <w:w w:val="110"/>
          <w:sz w:val="16"/>
        </w:rPr>
        <w:fldChar w:fldCharType="end"/>
      </w:r>
      <w:r>
        <w:rPr>
          <w:w w:val="110"/>
          <w:sz w:val="16"/>
        </w:rPr>
        <w:t>).</w:t>
      </w:r>
      <w:r>
        <w:rPr>
          <w:spacing w:val="-11"/>
          <w:w w:val="110"/>
          <w:sz w:val="16"/>
        </w:rPr>
        <w:t xml:space="preserve"> </w:t>
      </w:r>
      <w:r>
        <w:rPr>
          <w:w w:val="110"/>
          <w:sz w:val="16"/>
        </w:rPr>
        <w:t>It</w:t>
      </w:r>
      <w:r>
        <w:rPr>
          <w:spacing w:val="-11"/>
          <w:w w:val="110"/>
          <w:sz w:val="16"/>
        </w:rPr>
        <w:t xml:space="preserve"> </w:t>
      </w:r>
      <w:r>
        <w:rPr>
          <w:w w:val="110"/>
          <w:sz w:val="16"/>
        </w:rPr>
        <w:t>utilizes</w:t>
      </w:r>
      <w:r>
        <w:rPr>
          <w:spacing w:val="-11"/>
          <w:w w:val="110"/>
          <w:sz w:val="16"/>
        </w:rPr>
        <w:t xml:space="preserve"> </w:t>
      </w:r>
      <w:r>
        <w:rPr>
          <w:w w:val="110"/>
          <w:sz w:val="16"/>
        </w:rPr>
        <w:t>contrastive</w:t>
      </w:r>
      <w:r>
        <w:rPr>
          <w:spacing w:val="-11"/>
          <w:w w:val="110"/>
          <w:sz w:val="16"/>
        </w:rPr>
        <w:t xml:space="preserve"> </w:t>
      </w:r>
      <w:r>
        <w:rPr>
          <w:w w:val="110"/>
          <w:sz w:val="16"/>
        </w:rPr>
        <w:t>learn</w:t>
      </w:r>
      <w:r>
        <w:rPr>
          <w:w w:val="110"/>
          <w:sz w:val="16"/>
        </w:rPr>
        <w:softHyphen/>
      </w:r>
      <w:r>
        <w:rPr>
          <w:w w:val="110"/>
          <w:sz w:val="16"/>
        </w:rPr>
        <w:t>ing</w:t>
      </w:r>
      <w:r>
        <w:rPr>
          <w:spacing w:val="-1"/>
          <w:w w:val="110"/>
          <w:sz w:val="16"/>
        </w:rPr>
        <w:t xml:space="preserve"> </w:t>
      </w:r>
      <w:r>
        <w:rPr>
          <w:w w:val="110"/>
          <w:sz w:val="16"/>
        </w:rPr>
        <w:t>to</w:t>
      </w:r>
      <w:r>
        <w:rPr>
          <w:spacing w:val="-1"/>
          <w:w w:val="110"/>
          <w:sz w:val="16"/>
        </w:rPr>
        <w:t xml:space="preserve"> </w:t>
      </w:r>
      <w:r>
        <w:rPr>
          <w:w w:val="110"/>
          <w:sz w:val="16"/>
        </w:rPr>
        <w:t>model</w:t>
      </w:r>
      <w:r>
        <w:rPr>
          <w:spacing w:val="-1"/>
          <w:w w:val="110"/>
          <w:sz w:val="16"/>
        </w:rPr>
        <w:t xml:space="preserve"> </w:t>
      </w:r>
      <w:r>
        <w:rPr>
          <w:w w:val="110"/>
          <w:sz w:val="16"/>
        </w:rPr>
        <w:t>the</w:t>
      </w:r>
      <w:r>
        <w:rPr>
          <w:spacing w:val="-1"/>
          <w:w w:val="110"/>
          <w:sz w:val="16"/>
        </w:rPr>
        <w:t xml:space="preserve"> </w:t>
      </w:r>
      <w:r>
        <w:rPr>
          <w:w w:val="110"/>
          <w:sz w:val="16"/>
        </w:rPr>
        <w:t>relationship</w:t>
      </w:r>
      <w:r>
        <w:rPr>
          <w:spacing w:val="-1"/>
          <w:w w:val="110"/>
          <w:sz w:val="16"/>
        </w:rPr>
        <w:t xml:space="preserve"> </w:t>
      </w:r>
      <w:r>
        <w:rPr>
          <w:w w:val="110"/>
          <w:sz w:val="16"/>
        </w:rPr>
        <w:t>between</w:t>
      </w:r>
      <w:r>
        <w:rPr>
          <w:spacing w:val="-1"/>
          <w:w w:val="110"/>
          <w:sz w:val="16"/>
        </w:rPr>
        <w:t xml:space="preserve"> </w:t>
      </w:r>
      <w:r>
        <w:rPr>
          <w:w w:val="110"/>
          <w:sz w:val="16"/>
        </w:rPr>
        <w:t>utterances</w:t>
      </w:r>
      <w:r>
        <w:rPr>
          <w:spacing w:val="-1"/>
          <w:w w:val="110"/>
          <w:sz w:val="16"/>
        </w:rPr>
        <w:t xml:space="preserve"> </w:t>
      </w:r>
      <w:r>
        <w:rPr>
          <w:w w:val="110"/>
          <w:sz w:val="16"/>
        </w:rPr>
        <w:t>and</w:t>
      </w:r>
      <w:r>
        <w:rPr>
          <w:spacing w:val="-1"/>
          <w:w w:val="110"/>
          <w:sz w:val="16"/>
        </w:rPr>
        <w:t xml:space="preserve"> </w:t>
      </w:r>
      <w:r>
        <w:rPr>
          <w:w w:val="110"/>
          <w:sz w:val="16"/>
        </w:rPr>
        <w:t>em</w:t>
      </w:r>
      <w:r>
        <w:rPr>
          <w:w w:val="110"/>
          <w:sz w:val="16"/>
        </w:rPr>
        <w:softHyphen/>
      </w:r>
      <w:r>
        <w:rPr>
          <w:w w:val="110"/>
          <w:sz w:val="16"/>
        </w:rPr>
        <w:t>ploys</w:t>
      </w:r>
      <w:r>
        <w:rPr>
          <w:spacing w:val="-11"/>
          <w:w w:val="110"/>
          <w:sz w:val="16"/>
        </w:rPr>
        <w:t xml:space="preserve"> </w:t>
      </w:r>
      <w:r>
        <w:rPr>
          <w:w w:val="110"/>
          <w:sz w:val="16"/>
        </w:rPr>
        <w:t>a</w:t>
      </w:r>
      <w:r>
        <w:rPr>
          <w:spacing w:val="-11"/>
          <w:w w:val="110"/>
          <w:sz w:val="16"/>
        </w:rPr>
        <w:t xml:space="preserve"> </w:t>
      </w:r>
      <w:r>
        <w:rPr>
          <w:w w:val="110"/>
          <w:sz w:val="16"/>
        </w:rPr>
        <w:t>counter-factual</w:t>
      </w:r>
      <w:r>
        <w:rPr>
          <w:spacing w:val="-11"/>
          <w:w w:val="110"/>
          <w:sz w:val="16"/>
        </w:rPr>
        <w:t xml:space="preserve"> </w:t>
      </w:r>
      <w:r>
        <w:rPr>
          <w:w w:val="110"/>
          <w:sz w:val="16"/>
        </w:rPr>
        <w:t>method</w:t>
      </w:r>
      <w:r>
        <w:rPr>
          <w:spacing w:val="-11"/>
          <w:w w:val="110"/>
          <w:sz w:val="16"/>
        </w:rPr>
        <w:t xml:space="preserve"> </w:t>
      </w:r>
      <w:r>
        <w:rPr>
          <w:w w:val="110"/>
          <w:sz w:val="16"/>
        </w:rPr>
        <w:t>to</w:t>
      </w:r>
      <w:r>
        <w:rPr>
          <w:spacing w:val="-11"/>
          <w:w w:val="110"/>
          <w:sz w:val="16"/>
        </w:rPr>
        <w:t xml:space="preserve"> </w:t>
      </w:r>
      <w:r>
        <w:rPr>
          <w:w w:val="110"/>
          <w:sz w:val="16"/>
        </w:rPr>
        <w:t>build</w:t>
      </w:r>
      <w:r>
        <w:rPr>
          <w:spacing w:val="-11"/>
          <w:w w:val="110"/>
          <w:sz w:val="16"/>
        </w:rPr>
        <w:t xml:space="preserve"> </w:t>
      </w:r>
      <w:r>
        <w:rPr>
          <w:w w:val="110"/>
          <w:sz w:val="16"/>
        </w:rPr>
        <w:t>negative</w:t>
      </w:r>
      <w:r>
        <w:rPr>
          <w:spacing w:val="-11"/>
          <w:w w:val="110"/>
          <w:sz w:val="16"/>
        </w:rPr>
        <w:t xml:space="preserve"> </w:t>
      </w:r>
      <w:r>
        <w:rPr>
          <w:w w:val="110"/>
          <w:sz w:val="16"/>
        </w:rPr>
        <w:t>instances for the E–C pair extraction task.</w:t>
      </w:r>
    </w:p>
    <w:p w14:paraId="4BF46715">
      <w:pPr>
        <w:pStyle w:val="8"/>
        <w:numPr>
          <w:ilvl w:val="1"/>
          <w:numId w:val="7"/>
        </w:numPr>
        <w:tabs>
          <w:tab w:val="left" w:pos="998"/>
          <w:tab w:val="left" w:pos="1000"/>
        </w:tabs>
        <w:spacing w:before="3" w:after="0" w:line="273" w:lineRule="auto"/>
        <w:ind w:left="1000" w:right="0" w:hanging="290"/>
        <w:jc w:val="both"/>
        <w:rPr>
          <w:sz w:val="16"/>
        </w:rPr>
      </w:pPr>
      <w:r>
        <w:rPr>
          <w:b/>
          <w:sz w:val="16"/>
        </w:rPr>
        <w:t xml:space="preserve">Joint-EC(Joint-GCN) </w:t>
      </w:r>
      <w:r>
        <w:rPr>
          <w:sz w:val="16"/>
        </w:rPr>
        <w:t>(</w:t>
      </w:r>
      <w:r>
        <w:fldChar w:fldCharType="begin"/>
      </w:r>
      <w:r>
        <w:instrText xml:space="preserve"> HYPERLINK \l "_bookmark47" </w:instrText>
      </w:r>
      <w:r>
        <w:fldChar w:fldCharType="separate"/>
      </w:r>
      <w:r>
        <w:rPr>
          <w:color w:val="007FAC"/>
          <w:sz w:val="16"/>
        </w:rPr>
        <w:t>Li et al.</w:t>
      </w:r>
      <w:r>
        <w:rPr>
          <w:color w:val="007FAC"/>
          <w:sz w:val="16"/>
        </w:rPr>
        <w:fldChar w:fldCharType="end"/>
      </w:r>
      <w:r>
        <w:rPr>
          <w:sz w:val="16"/>
        </w:rPr>
        <w:t xml:space="preserve">, </w:t>
      </w:r>
      <w:r>
        <w:fldChar w:fldCharType="begin"/>
      </w:r>
      <w:r>
        <w:instrText xml:space="preserve"> HYPERLINK \l "_bookmark47" </w:instrText>
      </w:r>
      <w:r>
        <w:fldChar w:fldCharType="separate"/>
      </w:r>
      <w:r>
        <w:rPr>
          <w:color w:val="007FAC"/>
          <w:sz w:val="16"/>
        </w:rPr>
        <w:t>2023a</w:t>
      </w:r>
      <w:r>
        <w:rPr>
          <w:color w:val="007FAC"/>
          <w:sz w:val="16"/>
        </w:rPr>
        <w:fldChar w:fldCharType="end"/>
      </w:r>
      <w:r>
        <w:rPr>
          <w:sz w:val="16"/>
        </w:rPr>
        <w:t>). The graph convo</w:t>
      </w:r>
      <w:r>
        <w:rPr>
          <w:sz w:val="16"/>
        </w:rPr>
        <w:softHyphen/>
      </w:r>
      <w:r>
        <w:rPr>
          <w:w w:val="110"/>
          <w:sz w:val="16"/>
        </w:rPr>
        <w:t xml:space="preserve">lutional network (GCN) is employed to disseminate soft information during the emotion and cause detection step, followed by subsequent extraction of E–C chunks and </w:t>
      </w:r>
      <w:r>
        <w:rPr>
          <w:spacing w:val="-2"/>
          <w:w w:val="110"/>
          <w:sz w:val="16"/>
        </w:rPr>
        <w:t>pairs.</w:t>
      </w:r>
    </w:p>
    <w:p w14:paraId="6DA92DE0">
      <w:pPr>
        <w:pStyle w:val="8"/>
        <w:numPr>
          <w:ilvl w:val="1"/>
          <w:numId w:val="7"/>
        </w:numPr>
        <w:tabs>
          <w:tab w:val="left" w:pos="1000"/>
        </w:tabs>
        <w:spacing w:before="2" w:after="0" w:line="273" w:lineRule="auto"/>
        <w:ind w:left="1000" w:right="0" w:hanging="278"/>
        <w:jc w:val="both"/>
        <w:rPr>
          <w:sz w:val="16"/>
        </w:rPr>
      </w:pPr>
      <w:r>
        <w:rPr>
          <w:b/>
          <w:w w:val="110"/>
          <w:sz w:val="16"/>
        </w:rPr>
        <w:t>Joint-EC(Inter-EC)</w:t>
      </w:r>
      <w:r>
        <w:rPr>
          <w:b/>
          <w:spacing w:val="-4"/>
          <w:w w:val="110"/>
          <w:sz w:val="16"/>
        </w:rPr>
        <w:t xml:space="preserve"> </w:t>
      </w:r>
      <w:r>
        <w:rPr>
          <w:w w:val="110"/>
          <w:sz w:val="16"/>
        </w:rPr>
        <w:t>(</w:t>
      </w:r>
      <w:r>
        <w:fldChar w:fldCharType="begin"/>
      </w:r>
      <w:r>
        <w:instrText xml:space="preserve"> HYPERLINK \l "_bookmark47" </w:instrText>
      </w:r>
      <w:r>
        <w:fldChar w:fldCharType="separate"/>
      </w:r>
      <w:r>
        <w:rPr>
          <w:color w:val="007FAC"/>
          <w:w w:val="110"/>
          <w:sz w:val="16"/>
        </w:rPr>
        <w:t>Li</w:t>
      </w:r>
      <w:r>
        <w:rPr>
          <w:color w:val="007FAC"/>
          <w:spacing w:val="-4"/>
          <w:w w:val="110"/>
          <w:sz w:val="16"/>
        </w:rPr>
        <w:t xml:space="preserve"> </w:t>
      </w:r>
      <w:r>
        <w:rPr>
          <w:color w:val="007FAC"/>
          <w:w w:val="110"/>
          <w:sz w:val="16"/>
        </w:rPr>
        <w:t>et</w:t>
      </w:r>
      <w:r>
        <w:rPr>
          <w:color w:val="007FAC"/>
          <w:spacing w:val="-4"/>
          <w:w w:val="110"/>
          <w:sz w:val="16"/>
        </w:rPr>
        <w:t xml:space="preserve"> </w:t>
      </w:r>
      <w:r>
        <w:rPr>
          <w:color w:val="007FAC"/>
          <w:w w:val="110"/>
          <w:sz w:val="16"/>
        </w:rPr>
        <w:t>al.</w:t>
      </w:r>
      <w:r>
        <w:rPr>
          <w:color w:val="007FAC"/>
          <w:w w:val="110"/>
          <w:sz w:val="16"/>
        </w:rPr>
        <w:fldChar w:fldCharType="end"/>
      </w:r>
      <w:r>
        <w:rPr>
          <w:w w:val="110"/>
          <w:sz w:val="16"/>
        </w:rPr>
        <w:t>,</w:t>
      </w:r>
      <w:r>
        <w:rPr>
          <w:spacing w:val="-4"/>
          <w:w w:val="110"/>
          <w:sz w:val="16"/>
        </w:rPr>
        <w:t xml:space="preserve"> </w:t>
      </w:r>
      <w:r>
        <w:fldChar w:fldCharType="begin"/>
      </w:r>
      <w:r>
        <w:instrText xml:space="preserve"> HYPERLINK \l "_bookmark47" </w:instrText>
      </w:r>
      <w:r>
        <w:fldChar w:fldCharType="separate"/>
      </w:r>
      <w:r>
        <w:rPr>
          <w:color w:val="007FAC"/>
          <w:w w:val="110"/>
          <w:sz w:val="16"/>
        </w:rPr>
        <w:t>2023a</w:t>
      </w:r>
      <w:r>
        <w:rPr>
          <w:color w:val="007FAC"/>
          <w:w w:val="110"/>
          <w:sz w:val="16"/>
        </w:rPr>
        <w:fldChar w:fldCharType="end"/>
      </w:r>
      <w:r>
        <w:rPr>
          <w:w w:val="110"/>
          <w:sz w:val="16"/>
        </w:rPr>
        <w:t>).</w:t>
      </w:r>
      <w:r>
        <w:rPr>
          <w:spacing w:val="-4"/>
          <w:w w:val="110"/>
          <w:sz w:val="16"/>
        </w:rPr>
        <w:t xml:space="preserve"> </w:t>
      </w:r>
      <w:r>
        <w:rPr>
          <w:w w:val="110"/>
          <w:sz w:val="16"/>
        </w:rPr>
        <w:t>Subsequent</w:t>
      </w:r>
      <w:r>
        <w:rPr>
          <w:spacing w:val="-4"/>
          <w:w w:val="110"/>
          <w:sz w:val="16"/>
        </w:rPr>
        <w:t xml:space="preserve"> </w:t>
      </w:r>
      <w:r>
        <w:rPr>
          <w:w w:val="110"/>
          <w:sz w:val="16"/>
        </w:rPr>
        <w:t>to</w:t>
      </w:r>
      <w:r>
        <w:rPr>
          <w:spacing w:val="-4"/>
          <w:w w:val="110"/>
          <w:sz w:val="16"/>
        </w:rPr>
        <w:t xml:space="preserve"> </w:t>
      </w:r>
      <w:r>
        <w:rPr>
          <w:w w:val="110"/>
          <w:sz w:val="16"/>
        </w:rPr>
        <w:t>the extraction of emotion and cause utterances according to the Inter-EC method (</w:t>
      </w:r>
      <w:r>
        <w:fldChar w:fldCharType="begin"/>
      </w:r>
      <w:r>
        <w:instrText xml:space="preserve"> HYPERLINK \l "_bookmark67" </w:instrText>
      </w:r>
      <w:r>
        <w:fldChar w:fldCharType="separate"/>
      </w:r>
      <w:r>
        <w:rPr>
          <w:color w:val="007FAC"/>
          <w:w w:val="110"/>
          <w:sz w:val="16"/>
        </w:rPr>
        <w:t>Xia and Ding</w:t>
      </w:r>
      <w:r>
        <w:rPr>
          <w:color w:val="007FAC"/>
          <w:w w:val="110"/>
          <w:sz w:val="16"/>
        </w:rPr>
        <w:fldChar w:fldCharType="end"/>
      </w:r>
      <w:r>
        <w:rPr>
          <w:w w:val="110"/>
          <w:sz w:val="16"/>
        </w:rPr>
        <w:t xml:space="preserve">, </w:t>
      </w:r>
      <w:r>
        <w:fldChar w:fldCharType="begin"/>
      </w:r>
      <w:r>
        <w:instrText xml:space="preserve"> HYPERLINK \l "_bookmark67" </w:instrText>
      </w:r>
      <w:r>
        <w:fldChar w:fldCharType="separate"/>
      </w:r>
      <w:r>
        <w:rPr>
          <w:color w:val="007FAC"/>
          <w:w w:val="110"/>
          <w:sz w:val="16"/>
        </w:rPr>
        <w:t>2019</w:t>
      </w:r>
      <w:r>
        <w:rPr>
          <w:color w:val="007FAC"/>
          <w:w w:val="110"/>
          <w:sz w:val="16"/>
        </w:rPr>
        <w:fldChar w:fldCharType="end"/>
      </w:r>
      <w:r>
        <w:rPr>
          <w:w w:val="110"/>
          <w:sz w:val="16"/>
        </w:rPr>
        <w:t>), it further extracts the corresponding E–C chunks and pairs.</w:t>
      </w:r>
    </w:p>
    <w:p w14:paraId="3A61D27E">
      <w:pPr>
        <w:pStyle w:val="3"/>
        <w:spacing w:before="58"/>
      </w:pPr>
    </w:p>
    <w:p w14:paraId="7A04B031">
      <w:pPr>
        <w:pStyle w:val="2"/>
        <w:numPr>
          <w:ilvl w:val="0"/>
          <w:numId w:val="7"/>
        </w:numPr>
        <w:tabs>
          <w:tab w:val="left" w:pos="520"/>
        </w:tabs>
        <w:spacing w:before="0" w:after="0" w:line="240" w:lineRule="auto"/>
        <w:ind w:left="520" w:right="0" w:hanging="213"/>
        <w:jc w:val="left"/>
        <w:rPr>
          <w:b w:val="0"/>
        </w:rPr>
      </w:pPr>
      <w:r>
        <w:rPr>
          <w:w w:val="105"/>
        </w:rPr>
        <w:t>Multimodal</w:t>
      </w:r>
      <w:r>
        <w:rPr>
          <w:spacing w:val="3"/>
          <w:w w:val="105"/>
        </w:rPr>
        <w:t xml:space="preserve"> </w:t>
      </w:r>
      <w:r>
        <w:rPr>
          <w:w w:val="105"/>
        </w:rPr>
        <w:t>ERC</w:t>
      </w:r>
      <w:r>
        <w:rPr>
          <w:spacing w:val="4"/>
          <w:w w:val="105"/>
        </w:rPr>
        <w:t xml:space="preserve"> </w:t>
      </w:r>
      <w:r>
        <w:rPr>
          <w:spacing w:val="-2"/>
          <w:w w:val="105"/>
        </w:rPr>
        <w:t>methods</w:t>
      </w:r>
      <w:r>
        <w:rPr>
          <w:b w:val="0"/>
          <w:spacing w:val="-2"/>
          <w:w w:val="105"/>
        </w:rPr>
        <w:t>.</w:t>
      </w:r>
    </w:p>
    <w:p w14:paraId="5D3F65AF">
      <w:pPr>
        <w:pStyle w:val="3"/>
        <w:spacing w:before="78"/>
      </w:pPr>
    </w:p>
    <w:p w14:paraId="5D48CD1D">
      <w:pPr>
        <w:pStyle w:val="8"/>
        <w:numPr>
          <w:ilvl w:val="1"/>
          <w:numId w:val="7"/>
        </w:numPr>
        <w:tabs>
          <w:tab w:val="left" w:pos="998"/>
          <w:tab w:val="left" w:pos="1000"/>
        </w:tabs>
        <w:spacing w:before="1" w:after="0" w:line="273" w:lineRule="auto"/>
        <w:ind w:left="1000" w:right="0" w:hanging="281"/>
        <w:jc w:val="both"/>
        <w:rPr>
          <w:sz w:val="16"/>
        </w:rPr>
      </w:pPr>
      <w:r>
        <w:rPr>
          <w:b/>
          <w:w w:val="110"/>
          <w:sz w:val="16"/>
        </w:rPr>
        <w:t>MulT</w:t>
      </w:r>
      <w:r>
        <w:rPr>
          <w:b/>
          <w:spacing w:val="-9"/>
          <w:w w:val="110"/>
          <w:sz w:val="16"/>
        </w:rPr>
        <w:t xml:space="preserve"> </w:t>
      </w:r>
      <w:r>
        <w:rPr>
          <w:w w:val="110"/>
          <w:sz w:val="16"/>
        </w:rPr>
        <w:t>(</w:t>
      </w:r>
      <w:r>
        <w:fldChar w:fldCharType="begin"/>
      </w:r>
      <w:r>
        <w:instrText xml:space="preserve"> HYPERLINK \l "_bookmark63" </w:instrText>
      </w:r>
      <w:r>
        <w:fldChar w:fldCharType="separate"/>
      </w:r>
      <w:r>
        <w:rPr>
          <w:color w:val="007FAC"/>
          <w:w w:val="110"/>
          <w:sz w:val="16"/>
        </w:rPr>
        <w:t>Tsai</w:t>
      </w:r>
      <w:r>
        <w:rPr>
          <w:color w:val="007FAC"/>
          <w:spacing w:val="-9"/>
          <w:w w:val="110"/>
          <w:sz w:val="16"/>
        </w:rPr>
        <w:t xml:space="preserve"> </w:t>
      </w:r>
      <w:r>
        <w:rPr>
          <w:color w:val="007FAC"/>
          <w:w w:val="110"/>
          <w:sz w:val="16"/>
        </w:rPr>
        <w:t>et</w:t>
      </w:r>
      <w:r>
        <w:rPr>
          <w:color w:val="007FAC"/>
          <w:spacing w:val="-9"/>
          <w:w w:val="110"/>
          <w:sz w:val="16"/>
        </w:rPr>
        <w:t xml:space="preserve"> </w:t>
      </w:r>
      <w:r>
        <w:rPr>
          <w:color w:val="007FAC"/>
          <w:w w:val="110"/>
          <w:sz w:val="16"/>
        </w:rPr>
        <w:t>al.</w:t>
      </w:r>
      <w:r>
        <w:rPr>
          <w:color w:val="007FAC"/>
          <w:w w:val="110"/>
          <w:sz w:val="16"/>
        </w:rPr>
        <w:fldChar w:fldCharType="end"/>
      </w:r>
      <w:r>
        <w:rPr>
          <w:w w:val="110"/>
          <w:sz w:val="16"/>
        </w:rPr>
        <w:t>,</w:t>
      </w:r>
      <w:r>
        <w:rPr>
          <w:spacing w:val="-9"/>
          <w:w w:val="110"/>
          <w:sz w:val="16"/>
        </w:rPr>
        <w:t xml:space="preserve"> </w:t>
      </w:r>
      <w:r>
        <w:fldChar w:fldCharType="begin"/>
      </w:r>
      <w:r>
        <w:instrText xml:space="preserve"> HYPERLINK \l "_bookmark63" </w:instrText>
      </w:r>
      <w:r>
        <w:fldChar w:fldCharType="separate"/>
      </w:r>
      <w:r>
        <w:rPr>
          <w:color w:val="007FAC"/>
          <w:w w:val="110"/>
          <w:sz w:val="16"/>
        </w:rPr>
        <w:t>2019</w:t>
      </w:r>
      <w:r>
        <w:rPr>
          <w:color w:val="007FAC"/>
          <w:w w:val="110"/>
          <w:sz w:val="16"/>
        </w:rPr>
        <w:fldChar w:fldCharType="end"/>
      </w:r>
      <w:r>
        <w:rPr>
          <w:w w:val="110"/>
          <w:sz w:val="16"/>
        </w:rPr>
        <w:t>).</w:t>
      </w:r>
      <w:r>
        <w:rPr>
          <w:spacing w:val="-9"/>
          <w:w w:val="110"/>
          <w:sz w:val="16"/>
        </w:rPr>
        <w:t xml:space="preserve"> </w:t>
      </w:r>
      <w:r>
        <w:rPr>
          <w:w w:val="110"/>
          <w:sz w:val="16"/>
        </w:rPr>
        <w:t>It</w:t>
      </w:r>
      <w:r>
        <w:rPr>
          <w:spacing w:val="-9"/>
          <w:w w:val="110"/>
          <w:sz w:val="16"/>
        </w:rPr>
        <w:t xml:space="preserve"> </w:t>
      </w:r>
      <w:r>
        <w:rPr>
          <w:w w:val="110"/>
          <w:sz w:val="16"/>
        </w:rPr>
        <w:t>uses</w:t>
      </w:r>
      <w:r>
        <w:rPr>
          <w:spacing w:val="-9"/>
          <w:w w:val="110"/>
          <w:sz w:val="16"/>
        </w:rPr>
        <w:t xml:space="preserve"> </w:t>
      </w:r>
      <w:r>
        <w:rPr>
          <w:w w:val="110"/>
          <w:sz w:val="16"/>
        </w:rPr>
        <w:t>a</w:t>
      </w:r>
      <w:r>
        <w:rPr>
          <w:spacing w:val="-9"/>
          <w:w w:val="110"/>
          <w:sz w:val="16"/>
        </w:rPr>
        <w:t xml:space="preserve"> </w:t>
      </w:r>
      <w:r>
        <w:rPr>
          <w:w w:val="110"/>
          <w:sz w:val="16"/>
        </w:rPr>
        <w:t>multimodal</w:t>
      </w:r>
      <w:r>
        <w:rPr>
          <w:spacing w:val="-9"/>
          <w:w w:val="110"/>
          <w:sz w:val="16"/>
        </w:rPr>
        <w:t xml:space="preserve"> </w:t>
      </w:r>
      <w:r>
        <w:rPr>
          <w:w w:val="110"/>
          <w:sz w:val="16"/>
        </w:rPr>
        <w:t>transformer to</w:t>
      </w:r>
      <w:r>
        <w:rPr>
          <w:spacing w:val="-8"/>
          <w:w w:val="110"/>
          <w:sz w:val="16"/>
        </w:rPr>
        <w:t xml:space="preserve"> </w:t>
      </w:r>
      <w:r>
        <w:rPr>
          <w:w w:val="110"/>
          <w:sz w:val="16"/>
        </w:rPr>
        <w:t>address</w:t>
      </w:r>
      <w:r>
        <w:rPr>
          <w:spacing w:val="-8"/>
          <w:w w:val="110"/>
          <w:sz w:val="16"/>
        </w:rPr>
        <w:t xml:space="preserve"> </w:t>
      </w:r>
      <w:r>
        <w:rPr>
          <w:w w:val="110"/>
          <w:sz w:val="16"/>
        </w:rPr>
        <w:t>the</w:t>
      </w:r>
      <w:r>
        <w:rPr>
          <w:spacing w:val="-8"/>
          <w:w w:val="110"/>
          <w:sz w:val="16"/>
        </w:rPr>
        <w:t xml:space="preserve"> </w:t>
      </w:r>
      <w:r>
        <w:rPr>
          <w:w w:val="110"/>
          <w:sz w:val="16"/>
        </w:rPr>
        <w:t>problems</w:t>
      </w:r>
      <w:r>
        <w:rPr>
          <w:spacing w:val="-8"/>
          <w:w w:val="110"/>
          <w:sz w:val="16"/>
        </w:rPr>
        <w:t xml:space="preserve"> </w:t>
      </w:r>
      <w:r>
        <w:rPr>
          <w:w w:val="110"/>
          <w:sz w:val="16"/>
        </w:rPr>
        <w:t>of</w:t>
      </w:r>
      <w:r>
        <w:rPr>
          <w:spacing w:val="-8"/>
          <w:w w:val="110"/>
          <w:sz w:val="16"/>
        </w:rPr>
        <w:t xml:space="preserve"> </w:t>
      </w:r>
      <w:r>
        <w:rPr>
          <w:w w:val="110"/>
          <w:sz w:val="16"/>
        </w:rPr>
        <w:t>multimodal</w:t>
      </w:r>
      <w:r>
        <w:rPr>
          <w:spacing w:val="-8"/>
          <w:w w:val="110"/>
          <w:sz w:val="16"/>
        </w:rPr>
        <w:t xml:space="preserve"> </w:t>
      </w:r>
      <w:r>
        <w:rPr>
          <w:w w:val="110"/>
          <w:sz w:val="16"/>
        </w:rPr>
        <w:t>non-alignment</w:t>
      </w:r>
      <w:r>
        <w:rPr>
          <w:spacing w:val="-8"/>
          <w:w w:val="110"/>
          <w:sz w:val="16"/>
        </w:rPr>
        <w:t xml:space="preserve"> </w:t>
      </w:r>
      <w:r>
        <w:rPr>
          <w:w w:val="110"/>
          <w:sz w:val="16"/>
        </w:rPr>
        <w:t>and long-range dependencies through a directional pairwise cross-modal attention mechanism.</w:t>
      </w:r>
    </w:p>
    <w:p w14:paraId="499D58EB">
      <w:pPr>
        <w:pStyle w:val="8"/>
        <w:numPr>
          <w:ilvl w:val="1"/>
          <w:numId w:val="7"/>
        </w:numPr>
        <w:tabs>
          <w:tab w:val="left" w:pos="998"/>
          <w:tab w:val="left" w:pos="1000"/>
        </w:tabs>
        <w:spacing w:before="0" w:after="0" w:line="273" w:lineRule="auto"/>
        <w:ind w:left="1000" w:right="0" w:hanging="289"/>
        <w:jc w:val="both"/>
        <w:rPr>
          <w:sz w:val="16"/>
        </w:rPr>
      </w:pPr>
      <w:r>
        <w:rPr>
          <w:b/>
          <w:w w:val="110"/>
          <w:sz w:val="16"/>
        </w:rPr>
        <w:t>MMGCN</w:t>
      </w:r>
      <w:r>
        <w:rPr>
          <w:b/>
          <w:spacing w:val="-8"/>
          <w:w w:val="110"/>
          <w:sz w:val="16"/>
        </w:rPr>
        <w:t xml:space="preserve"> </w:t>
      </w:r>
      <w:r>
        <w:rPr>
          <w:w w:val="110"/>
          <w:sz w:val="16"/>
        </w:rPr>
        <w:t>(</w:t>
      </w:r>
      <w:r>
        <w:fldChar w:fldCharType="begin"/>
      </w:r>
      <w:r>
        <w:instrText xml:space="preserve"> HYPERLINK \l "_bookmark40" </w:instrText>
      </w:r>
      <w:r>
        <w:fldChar w:fldCharType="separate"/>
      </w:r>
      <w:r>
        <w:rPr>
          <w:color w:val="007FAC"/>
          <w:w w:val="110"/>
          <w:sz w:val="16"/>
        </w:rPr>
        <w:t>Hu</w:t>
      </w:r>
      <w:r>
        <w:rPr>
          <w:color w:val="007FAC"/>
          <w:spacing w:val="-8"/>
          <w:w w:val="110"/>
          <w:sz w:val="16"/>
        </w:rPr>
        <w:t xml:space="preserve"> </w:t>
      </w:r>
      <w:r>
        <w:rPr>
          <w:color w:val="007FAC"/>
          <w:w w:val="110"/>
          <w:sz w:val="16"/>
        </w:rPr>
        <w:t>et</w:t>
      </w:r>
      <w:r>
        <w:rPr>
          <w:color w:val="007FAC"/>
          <w:spacing w:val="-8"/>
          <w:w w:val="110"/>
          <w:sz w:val="16"/>
        </w:rPr>
        <w:t xml:space="preserve"> </w:t>
      </w:r>
      <w:r>
        <w:rPr>
          <w:color w:val="007FAC"/>
          <w:w w:val="110"/>
          <w:sz w:val="16"/>
        </w:rPr>
        <w:t>al.</w:t>
      </w:r>
      <w:r>
        <w:rPr>
          <w:color w:val="007FAC"/>
          <w:w w:val="110"/>
          <w:sz w:val="16"/>
        </w:rPr>
        <w:fldChar w:fldCharType="end"/>
      </w:r>
      <w:r>
        <w:rPr>
          <w:w w:val="110"/>
          <w:sz w:val="16"/>
        </w:rPr>
        <w:t>,</w:t>
      </w:r>
      <w:r>
        <w:rPr>
          <w:spacing w:val="-8"/>
          <w:w w:val="110"/>
          <w:sz w:val="16"/>
        </w:rPr>
        <w:t xml:space="preserve"> </w:t>
      </w:r>
      <w:r>
        <w:fldChar w:fldCharType="begin"/>
      </w:r>
      <w:r>
        <w:instrText xml:space="preserve"> HYPERLINK \l "_bookmark40" </w:instrText>
      </w:r>
      <w:r>
        <w:fldChar w:fldCharType="separate"/>
      </w:r>
      <w:r>
        <w:rPr>
          <w:color w:val="007FAC"/>
          <w:w w:val="110"/>
          <w:sz w:val="16"/>
        </w:rPr>
        <w:t>2021</w:t>
      </w:r>
      <w:r>
        <w:rPr>
          <w:color w:val="007FAC"/>
          <w:w w:val="110"/>
          <w:sz w:val="16"/>
        </w:rPr>
        <w:fldChar w:fldCharType="end"/>
      </w:r>
      <w:r>
        <w:rPr>
          <w:w w:val="110"/>
          <w:sz w:val="16"/>
        </w:rPr>
        <w:t>).</w:t>
      </w:r>
      <w:r>
        <w:rPr>
          <w:spacing w:val="-8"/>
          <w:w w:val="110"/>
          <w:sz w:val="16"/>
        </w:rPr>
        <w:t xml:space="preserve"> </w:t>
      </w:r>
      <w:r>
        <w:rPr>
          <w:w w:val="110"/>
          <w:sz w:val="16"/>
        </w:rPr>
        <w:t>It</w:t>
      </w:r>
      <w:r>
        <w:rPr>
          <w:spacing w:val="-8"/>
          <w:w w:val="110"/>
          <w:sz w:val="16"/>
        </w:rPr>
        <w:t xml:space="preserve"> </w:t>
      </w:r>
      <w:r>
        <w:rPr>
          <w:w w:val="110"/>
          <w:sz w:val="16"/>
        </w:rPr>
        <w:t>designs</w:t>
      </w:r>
      <w:r>
        <w:rPr>
          <w:spacing w:val="-8"/>
          <w:w w:val="110"/>
          <w:sz w:val="16"/>
        </w:rPr>
        <w:t xml:space="preserve"> </w:t>
      </w:r>
      <w:r>
        <w:rPr>
          <w:w w:val="110"/>
          <w:sz w:val="16"/>
        </w:rPr>
        <w:t>a</w:t>
      </w:r>
      <w:r>
        <w:rPr>
          <w:spacing w:val="-8"/>
          <w:w w:val="110"/>
          <w:sz w:val="16"/>
        </w:rPr>
        <w:t xml:space="preserve"> </w:t>
      </w:r>
      <w:r>
        <w:rPr>
          <w:w w:val="110"/>
          <w:sz w:val="16"/>
        </w:rPr>
        <w:t>multimodal</w:t>
      </w:r>
      <w:r>
        <w:rPr>
          <w:spacing w:val="-8"/>
          <w:w w:val="110"/>
          <w:sz w:val="16"/>
        </w:rPr>
        <w:t xml:space="preserve"> </w:t>
      </w:r>
      <w:r>
        <w:rPr>
          <w:w w:val="110"/>
          <w:sz w:val="16"/>
        </w:rPr>
        <w:t>fused graph convolutional network to incorporate multimodal information and model inter-speaker and intra-speaker relationship, simultaneously.</w:t>
      </w:r>
    </w:p>
    <w:p w14:paraId="123AAED7">
      <w:pPr>
        <w:pStyle w:val="8"/>
        <w:numPr>
          <w:ilvl w:val="1"/>
          <w:numId w:val="7"/>
        </w:numPr>
        <w:tabs>
          <w:tab w:val="left" w:pos="1000"/>
        </w:tabs>
        <w:spacing w:before="2" w:after="0" w:line="273" w:lineRule="auto"/>
        <w:ind w:left="1000" w:right="0" w:hanging="274"/>
        <w:jc w:val="both"/>
        <w:rPr>
          <w:sz w:val="16"/>
        </w:rPr>
      </w:pPr>
      <w:r>
        <w:rPr>
          <w:b/>
          <w:w w:val="110"/>
          <w:sz w:val="16"/>
        </w:rPr>
        <w:t xml:space="preserve">MM-D/N </w:t>
      </w:r>
      <w:r>
        <w:rPr>
          <w:w w:val="110"/>
          <w:sz w:val="16"/>
        </w:rPr>
        <w:t>(</w:t>
      </w:r>
      <w:r>
        <w:fldChar w:fldCharType="begin"/>
      </w:r>
      <w:r>
        <w:instrText xml:space="preserve"> HYPERLINK \l "_bookmark38" </w:instrText>
      </w:r>
      <w:r>
        <w:fldChar w:fldCharType="separate"/>
      </w:r>
      <w:r>
        <w:rPr>
          <w:color w:val="007FAC"/>
          <w:w w:val="110"/>
          <w:sz w:val="16"/>
        </w:rPr>
        <w:t>Hu et al.</w:t>
      </w:r>
      <w:r>
        <w:rPr>
          <w:color w:val="007FAC"/>
          <w:w w:val="110"/>
          <w:sz w:val="16"/>
        </w:rPr>
        <w:fldChar w:fldCharType="end"/>
      </w:r>
      <w:r>
        <w:rPr>
          <w:w w:val="110"/>
          <w:sz w:val="16"/>
        </w:rPr>
        <w:t xml:space="preserve">, </w:t>
      </w:r>
      <w:r>
        <w:fldChar w:fldCharType="begin"/>
      </w:r>
      <w:r>
        <w:instrText xml:space="preserve"> HYPERLINK \l "_bookmark38" </w:instrText>
      </w:r>
      <w:r>
        <w:fldChar w:fldCharType="separate"/>
      </w:r>
      <w:r>
        <w:rPr>
          <w:color w:val="007FAC"/>
          <w:w w:val="110"/>
          <w:sz w:val="16"/>
        </w:rPr>
        <w:t>2022a</w:t>
      </w:r>
      <w:r>
        <w:rPr>
          <w:color w:val="007FAC"/>
          <w:w w:val="110"/>
          <w:sz w:val="16"/>
        </w:rPr>
        <w:fldChar w:fldCharType="end"/>
      </w:r>
      <w:r>
        <w:rPr>
          <w:w w:val="110"/>
          <w:sz w:val="16"/>
        </w:rPr>
        <w:t>). It designs a graph-based dynamic fusion module with the goal of reducing redun</w:t>
      </w:r>
      <w:r>
        <w:rPr>
          <w:w w:val="110"/>
          <w:sz w:val="16"/>
        </w:rPr>
        <w:softHyphen/>
      </w:r>
      <w:r>
        <w:rPr>
          <w:w w:val="110"/>
          <w:sz w:val="16"/>
        </w:rPr>
        <w:t>dancy and enhancing complementarity between multi-</w:t>
      </w:r>
      <w:r>
        <w:rPr>
          <w:spacing w:val="-2"/>
          <w:w w:val="110"/>
          <w:sz w:val="16"/>
        </w:rPr>
        <w:t>modalities.</w:t>
      </w:r>
    </w:p>
    <w:p w14:paraId="16980850">
      <w:pPr>
        <w:pStyle w:val="8"/>
        <w:numPr>
          <w:ilvl w:val="1"/>
          <w:numId w:val="7"/>
        </w:numPr>
        <w:tabs>
          <w:tab w:val="left" w:pos="998"/>
          <w:tab w:val="left" w:pos="1000"/>
        </w:tabs>
        <w:spacing w:before="0" w:after="0" w:line="273" w:lineRule="auto"/>
        <w:ind w:left="1000" w:right="0" w:hanging="290"/>
        <w:jc w:val="both"/>
        <w:rPr>
          <w:sz w:val="16"/>
        </w:rPr>
      </w:pPr>
      <w:r>
        <w:rPr>
          <w:b/>
          <w:w w:val="110"/>
          <w:sz w:val="16"/>
        </w:rPr>
        <w:t>UniMSE</w:t>
      </w:r>
      <w:r>
        <w:rPr>
          <w:b/>
          <w:spacing w:val="-11"/>
          <w:w w:val="110"/>
          <w:sz w:val="16"/>
        </w:rPr>
        <w:t xml:space="preserve"> </w:t>
      </w:r>
      <w:r>
        <w:rPr>
          <w:w w:val="110"/>
          <w:sz w:val="16"/>
        </w:rPr>
        <w:t>(</w:t>
      </w:r>
      <w:r>
        <w:fldChar w:fldCharType="begin"/>
      </w:r>
      <w:r>
        <w:instrText xml:space="preserve"> HYPERLINK \l "_bookmark39" </w:instrText>
      </w:r>
      <w:r>
        <w:fldChar w:fldCharType="separate"/>
      </w:r>
      <w:r>
        <w:rPr>
          <w:color w:val="007FAC"/>
          <w:w w:val="110"/>
          <w:sz w:val="16"/>
        </w:rPr>
        <w:t>Hu</w:t>
      </w:r>
      <w:r>
        <w:rPr>
          <w:color w:val="007FAC"/>
          <w:spacing w:val="-11"/>
          <w:w w:val="110"/>
          <w:sz w:val="16"/>
        </w:rPr>
        <w:t xml:space="preserve"> </w:t>
      </w:r>
      <w:r>
        <w:rPr>
          <w:color w:val="007FAC"/>
          <w:w w:val="110"/>
          <w:sz w:val="16"/>
        </w:rPr>
        <w:t>et</w:t>
      </w:r>
      <w:r>
        <w:rPr>
          <w:color w:val="007FAC"/>
          <w:spacing w:val="-11"/>
          <w:w w:val="110"/>
          <w:sz w:val="16"/>
        </w:rPr>
        <w:t xml:space="preserve"> </w:t>
      </w:r>
      <w:r>
        <w:rPr>
          <w:color w:val="007FAC"/>
          <w:w w:val="110"/>
          <w:sz w:val="16"/>
        </w:rPr>
        <w:t>al.</w:t>
      </w:r>
      <w:r>
        <w:rPr>
          <w:color w:val="007FAC"/>
          <w:w w:val="110"/>
          <w:sz w:val="16"/>
        </w:rPr>
        <w:fldChar w:fldCharType="end"/>
      </w:r>
      <w:r>
        <w:rPr>
          <w:w w:val="110"/>
          <w:sz w:val="16"/>
        </w:rPr>
        <w:t>,</w:t>
      </w:r>
      <w:r>
        <w:rPr>
          <w:spacing w:val="-11"/>
          <w:w w:val="110"/>
          <w:sz w:val="16"/>
        </w:rPr>
        <w:t xml:space="preserve"> </w:t>
      </w:r>
      <w:r>
        <w:fldChar w:fldCharType="begin"/>
      </w:r>
      <w:r>
        <w:instrText xml:space="preserve"> HYPERLINK \l "_bookmark39" </w:instrText>
      </w:r>
      <w:r>
        <w:fldChar w:fldCharType="separate"/>
      </w:r>
      <w:r>
        <w:rPr>
          <w:color w:val="007FAC"/>
          <w:w w:val="110"/>
          <w:sz w:val="16"/>
        </w:rPr>
        <w:t>2022b</w:t>
      </w:r>
      <w:r>
        <w:rPr>
          <w:color w:val="007FAC"/>
          <w:w w:val="110"/>
          <w:sz w:val="16"/>
        </w:rPr>
        <w:fldChar w:fldCharType="end"/>
      </w:r>
      <w:r>
        <w:rPr>
          <w:w w:val="110"/>
          <w:sz w:val="16"/>
        </w:rPr>
        <w:t>).</w:t>
      </w:r>
      <w:r>
        <w:rPr>
          <w:spacing w:val="-11"/>
          <w:w w:val="110"/>
          <w:sz w:val="16"/>
        </w:rPr>
        <w:t xml:space="preserve"> </w:t>
      </w:r>
      <w:r>
        <w:rPr>
          <w:w w:val="110"/>
          <w:sz w:val="16"/>
        </w:rPr>
        <w:t>It</w:t>
      </w:r>
      <w:r>
        <w:rPr>
          <w:spacing w:val="-11"/>
          <w:w w:val="110"/>
          <w:sz w:val="16"/>
        </w:rPr>
        <w:t xml:space="preserve"> </w:t>
      </w:r>
      <w:r>
        <w:rPr>
          <w:w w:val="110"/>
          <w:sz w:val="16"/>
        </w:rPr>
        <w:t>performs</w:t>
      </w:r>
      <w:r>
        <w:rPr>
          <w:spacing w:val="-11"/>
          <w:w w:val="110"/>
          <w:sz w:val="16"/>
        </w:rPr>
        <w:t xml:space="preserve"> </w:t>
      </w:r>
      <w:r>
        <w:rPr>
          <w:w w:val="110"/>
          <w:sz w:val="16"/>
        </w:rPr>
        <w:t>modality</w:t>
      </w:r>
      <w:r>
        <w:rPr>
          <w:spacing w:val="-11"/>
          <w:w w:val="110"/>
          <w:sz w:val="16"/>
        </w:rPr>
        <w:t xml:space="preserve"> </w:t>
      </w:r>
      <w:r>
        <w:rPr>
          <w:w w:val="110"/>
          <w:sz w:val="16"/>
        </w:rPr>
        <w:t>fusion</w:t>
      </w:r>
      <w:r>
        <w:rPr>
          <w:spacing w:val="-11"/>
          <w:w w:val="110"/>
          <w:sz w:val="16"/>
        </w:rPr>
        <w:t xml:space="preserve"> </w:t>
      </w:r>
      <w:r>
        <w:rPr>
          <w:w w:val="110"/>
          <w:sz w:val="16"/>
        </w:rPr>
        <w:t>at both</w:t>
      </w:r>
      <w:r>
        <w:rPr>
          <w:spacing w:val="-6"/>
          <w:w w:val="110"/>
          <w:sz w:val="16"/>
        </w:rPr>
        <w:t xml:space="preserve"> </w:t>
      </w:r>
      <w:r>
        <w:rPr>
          <w:w w:val="110"/>
          <w:sz w:val="16"/>
        </w:rPr>
        <w:t>syntactic</w:t>
      </w:r>
      <w:r>
        <w:rPr>
          <w:spacing w:val="-6"/>
          <w:w w:val="110"/>
          <w:sz w:val="16"/>
        </w:rPr>
        <w:t xml:space="preserve"> </w:t>
      </w:r>
      <w:r>
        <w:rPr>
          <w:w w:val="110"/>
          <w:sz w:val="16"/>
        </w:rPr>
        <w:t>and</w:t>
      </w:r>
      <w:r>
        <w:rPr>
          <w:spacing w:val="-6"/>
          <w:w w:val="110"/>
          <w:sz w:val="16"/>
        </w:rPr>
        <w:t xml:space="preserve"> </w:t>
      </w:r>
      <w:r>
        <w:rPr>
          <w:w w:val="110"/>
          <w:sz w:val="16"/>
        </w:rPr>
        <w:t>semantic</w:t>
      </w:r>
      <w:r>
        <w:rPr>
          <w:spacing w:val="-6"/>
          <w:w w:val="110"/>
          <w:sz w:val="16"/>
        </w:rPr>
        <w:t xml:space="preserve"> </w:t>
      </w:r>
      <w:r>
        <w:rPr>
          <w:w w:val="110"/>
          <w:sz w:val="16"/>
        </w:rPr>
        <w:t>levels</w:t>
      </w:r>
      <w:r>
        <w:rPr>
          <w:spacing w:val="-6"/>
          <w:w w:val="110"/>
          <w:sz w:val="16"/>
        </w:rPr>
        <w:t xml:space="preserve"> </w:t>
      </w:r>
      <w:r>
        <w:rPr>
          <w:w w:val="110"/>
          <w:sz w:val="16"/>
        </w:rPr>
        <w:t>by</w:t>
      </w:r>
      <w:r>
        <w:rPr>
          <w:spacing w:val="-6"/>
          <w:w w:val="110"/>
          <w:sz w:val="16"/>
        </w:rPr>
        <w:t xml:space="preserve"> </w:t>
      </w:r>
      <w:r>
        <w:rPr>
          <w:w w:val="110"/>
          <w:sz w:val="16"/>
        </w:rPr>
        <w:t>simultaneously</w:t>
      </w:r>
      <w:r>
        <w:rPr>
          <w:spacing w:val="-6"/>
          <w:w w:val="110"/>
          <w:sz w:val="16"/>
        </w:rPr>
        <w:t xml:space="preserve"> </w:t>
      </w:r>
      <w:r>
        <w:rPr>
          <w:w w:val="110"/>
          <w:sz w:val="16"/>
        </w:rPr>
        <w:t>uni</w:t>
      </w:r>
      <w:r>
        <w:rPr>
          <w:w w:val="110"/>
          <w:sz w:val="16"/>
        </w:rPr>
        <w:softHyphen/>
      </w:r>
      <w:r>
        <w:rPr>
          <w:w w:val="110"/>
          <w:sz w:val="16"/>
        </w:rPr>
        <w:t>fying multimodal sentiment analysis and emotion recog</w:t>
      </w:r>
      <w:r>
        <w:rPr>
          <w:w w:val="110"/>
          <w:sz w:val="16"/>
        </w:rPr>
        <w:softHyphen/>
      </w:r>
      <w:r>
        <w:rPr>
          <w:w w:val="110"/>
          <w:sz w:val="16"/>
        </w:rPr>
        <w:t>nition in conversation from multiple perspectives.</w:t>
      </w:r>
    </w:p>
    <w:p w14:paraId="2C020B63">
      <w:pPr>
        <w:pStyle w:val="8"/>
        <w:numPr>
          <w:ilvl w:val="1"/>
          <w:numId w:val="7"/>
        </w:numPr>
        <w:tabs>
          <w:tab w:val="left" w:pos="1000"/>
        </w:tabs>
        <w:spacing w:before="0" w:after="0" w:line="273" w:lineRule="auto"/>
        <w:ind w:left="1000" w:right="0" w:hanging="278"/>
        <w:jc w:val="both"/>
        <w:rPr>
          <w:sz w:val="16"/>
        </w:rPr>
      </w:pPr>
      <w:r>
        <w:rPr>
          <w:b/>
          <w:w w:val="110"/>
          <w:sz w:val="16"/>
        </w:rPr>
        <w:t xml:space="preserve">GA2MI/ </w:t>
      </w:r>
      <w:r>
        <w:rPr>
          <w:w w:val="110"/>
          <w:sz w:val="16"/>
        </w:rPr>
        <w:t>(</w:t>
      </w:r>
      <w:r>
        <w:fldChar w:fldCharType="begin"/>
      </w:r>
      <w:r>
        <w:instrText xml:space="preserve"> HYPERLINK \l "_bookmark49" </w:instrText>
      </w:r>
      <w:r>
        <w:fldChar w:fldCharType="separate"/>
      </w:r>
      <w:r>
        <w:rPr>
          <w:color w:val="007FAC"/>
          <w:w w:val="110"/>
          <w:sz w:val="16"/>
        </w:rPr>
        <w:t>Li et al.</w:t>
      </w:r>
      <w:r>
        <w:rPr>
          <w:color w:val="007FAC"/>
          <w:w w:val="110"/>
          <w:sz w:val="16"/>
        </w:rPr>
        <w:fldChar w:fldCharType="end"/>
      </w:r>
      <w:r>
        <w:rPr>
          <w:w w:val="110"/>
          <w:sz w:val="16"/>
        </w:rPr>
        <w:t xml:space="preserve">, </w:t>
      </w:r>
      <w:r>
        <w:fldChar w:fldCharType="begin"/>
      </w:r>
      <w:r>
        <w:instrText xml:space="preserve"> HYPERLINK \l "_bookmark49" </w:instrText>
      </w:r>
      <w:r>
        <w:fldChar w:fldCharType="separate"/>
      </w:r>
      <w:r>
        <w:rPr>
          <w:color w:val="007FAC"/>
          <w:w w:val="110"/>
          <w:sz w:val="16"/>
        </w:rPr>
        <w:t>2023b</w:t>
      </w:r>
      <w:r>
        <w:rPr>
          <w:color w:val="007FAC"/>
          <w:w w:val="110"/>
          <w:sz w:val="16"/>
        </w:rPr>
        <w:fldChar w:fldCharType="end"/>
      </w:r>
      <w:r>
        <w:rPr>
          <w:w w:val="110"/>
          <w:sz w:val="16"/>
        </w:rPr>
        <w:t>). In order to model complex cross-modal relationships, it designs a directed graph at</w:t>
      </w:r>
      <w:r>
        <w:rPr>
          <w:w w:val="110"/>
          <w:sz w:val="16"/>
        </w:rPr>
        <w:softHyphen/>
      </w:r>
      <w:r>
        <w:rPr>
          <w:w w:val="110"/>
          <w:sz w:val="16"/>
        </w:rPr>
        <w:t>tention network and a pairwise cross-modal attention network with multi-heads, sequentially.</w:t>
      </w:r>
    </w:p>
    <w:p w14:paraId="55E8AB5F">
      <w:pPr>
        <w:pStyle w:val="3"/>
        <w:spacing w:before="58"/>
      </w:pPr>
    </w:p>
    <w:p w14:paraId="0854D901">
      <w:pPr>
        <w:pStyle w:val="2"/>
        <w:numPr>
          <w:ilvl w:val="0"/>
          <w:numId w:val="7"/>
        </w:numPr>
        <w:tabs>
          <w:tab w:val="left" w:pos="520"/>
        </w:tabs>
        <w:spacing w:before="0" w:after="0" w:line="240" w:lineRule="auto"/>
        <w:ind w:left="520" w:right="0" w:hanging="213"/>
        <w:jc w:val="left"/>
        <w:rPr>
          <w:b w:val="0"/>
        </w:rPr>
      </w:pPr>
      <w:r>
        <w:t>Multimodal</w:t>
      </w:r>
      <w:r>
        <w:rPr>
          <w:spacing w:val="22"/>
        </w:rPr>
        <w:t xml:space="preserve"> </w:t>
      </w:r>
      <w:r>
        <w:t>ECPEC</w:t>
      </w:r>
      <w:r>
        <w:rPr>
          <w:spacing w:val="22"/>
        </w:rPr>
        <w:t xml:space="preserve"> </w:t>
      </w:r>
      <w:r>
        <w:rPr>
          <w:spacing w:val="-2"/>
        </w:rPr>
        <w:t>methods</w:t>
      </w:r>
      <w:r>
        <w:rPr>
          <w:b w:val="0"/>
          <w:spacing w:val="-2"/>
        </w:rPr>
        <w:t>.</w:t>
      </w:r>
    </w:p>
    <w:p w14:paraId="1C4EDDFD">
      <w:pPr>
        <w:pStyle w:val="8"/>
        <w:numPr>
          <w:ilvl w:val="1"/>
          <w:numId w:val="7"/>
        </w:numPr>
        <w:tabs>
          <w:tab w:val="left" w:pos="1262"/>
          <w:tab w:val="left" w:pos="1264"/>
        </w:tabs>
        <w:spacing w:before="91" w:after="0" w:line="273" w:lineRule="auto"/>
        <w:ind w:left="1264" w:right="41" w:hanging="281"/>
        <w:jc w:val="both"/>
        <w:rPr>
          <w:sz w:val="16"/>
        </w:rPr>
      </w:pPr>
      <w:r>
        <w:br w:type="column"/>
      </w:r>
      <w:r>
        <w:rPr>
          <w:b/>
          <w:sz w:val="16"/>
        </w:rPr>
        <w:t xml:space="preserve">MECPE-2steps </w:t>
      </w:r>
      <w:r>
        <w:rPr>
          <w:sz w:val="16"/>
        </w:rPr>
        <w:t>(</w:t>
      </w:r>
      <w:r>
        <w:fldChar w:fldCharType="begin"/>
      </w:r>
      <w:r>
        <w:instrText xml:space="preserve"> HYPERLINK \l "_bookmark65" </w:instrText>
      </w:r>
      <w:r>
        <w:fldChar w:fldCharType="separate"/>
      </w:r>
      <w:r>
        <w:rPr>
          <w:color w:val="007FAC"/>
          <w:sz w:val="16"/>
        </w:rPr>
        <w:t>Wang et al.</w:t>
      </w:r>
      <w:r>
        <w:rPr>
          <w:color w:val="007FAC"/>
          <w:sz w:val="16"/>
        </w:rPr>
        <w:fldChar w:fldCharType="end"/>
      </w:r>
      <w:r>
        <w:rPr>
          <w:sz w:val="16"/>
        </w:rPr>
        <w:t xml:space="preserve">, </w:t>
      </w:r>
      <w:r>
        <w:fldChar w:fldCharType="begin"/>
      </w:r>
      <w:r>
        <w:instrText xml:space="preserve"> HYPERLINK \l "_bookmark65" </w:instrText>
      </w:r>
      <w:r>
        <w:fldChar w:fldCharType="separate"/>
      </w:r>
      <w:r>
        <w:rPr>
          <w:color w:val="007FAC"/>
          <w:sz w:val="16"/>
        </w:rPr>
        <w:t>2023</w:t>
      </w:r>
      <w:r>
        <w:rPr>
          <w:color w:val="007FAC"/>
          <w:sz w:val="16"/>
        </w:rPr>
        <w:fldChar w:fldCharType="end"/>
      </w:r>
      <w:r>
        <w:rPr>
          <w:sz w:val="16"/>
        </w:rPr>
        <w:t>). After extracting emo</w:t>
      </w:r>
      <w:r>
        <w:rPr>
          <w:sz w:val="16"/>
        </w:rPr>
        <w:softHyphen/>
      </w:r>
      <w:r>
        <w:rPr>
          <w:w w:val="110"/>
          <w:sz w:val="16"/>
        </w:rPr>
        <w:t>tion and cause utterances separately, it constructs a emotion-cause pairing matrix via Cartesian product and then filters out invalid E–C pairs.</w:t>
      </w:r>
    </w:p>
    <w:p w14:paraId="77F9AD52">
      <w:pPr>
        <w:pStyle w:val="8"/>
        <w:numPr>
          <w:ilvl w:val="1"/>
          <w:numId w:val="7"/>
        </w:numPr>
        <w:tabs>
          <w:tab w:val="left" w:pos="1262"/>
          <w:tab w:val="left" w:pos="1264"/>
        </w:tabs>
        <w:spacing w:before="2" w:after="0" w:line="273" w:lineRule="auto"/>
        <w:ind w:left="1264" w:right="41" w:hanging="289"/>
        <w:jc w:val="both"/>
        <w:rPr>
          <w:sz w:val="16"/>
        </w:rPr>
      </w:pPr>
      <w:r>
        <w:rPr>
          <w:b/>
          <w:w w:val="110"/>
          <w:sz w:val="16"/>
        </w:rPr>
        <w:t xml:space="preserve">UniMEEC </w:t>
      </w:r>
      <w:r>
        <w:rPr>
          <w:w w:val="110"/>
          <w:sz w:val="16"/>
        </w:rPr>
        <w:t>(</w:t>
      </w:r>
      <w:r>
        <w:fldChar w:fldCharType="begin"/>
      </w:r>
      <w:r>
        <w:instrText xml:space="preserve"> HYPERLINK \l "_bookmark41" </w:instrText>
      </w:r>
      <w:r>
        <w:fldChar w:fldCharType="separate"/>
      </w:r>
      <w:r>
        <w:rPr>
          <w:color w:val="007FAC"/>
          <w:w w:val="110"/>
          <w:sz w:val="16"/>
        </w:rPr>
        <w:t>Hu et al.</w:t>
      </w:r>
      <w:r>
        <w:rPr>
          <w:color w:val="007FAC"/>
          <w:w w:val="110"/>
          <w:sz w:val="16"/>
        </w:rPr>
        <w:fldChar w:fldCharType="end"/>
      </w:r>
      <w:r>
        <w:rPr>
          <w:w w:val="110"/>
          <w:sz w:val="16"/>
        </w:rPr>
        <w:t xml:space="preserve">, </w:t>
      </w:r>
      <w:r>
        <w:fldChar w:fldCharType="begin"/>
      </w:r>
      <w:r>
        <w:instrText xml:space="preserve"> HYPERLINK \l "_bookmark41" </w:instrText>
      </w:r>
      <w:r>
        <w:fldChar w:fldCharType="separate"/>
      </w:r>
      <w:r>
        <w:rPr>
          <w:color w:val="007FAC"/>
          <w:w w:val="110"/>
          <w:sz w:val="16"/>
        </w:rPr>
        <w:t>2024</w:t>
      </w:r>
      <w:r>
        <w:rPr>
          <w:color w:val="007FAC"/>
          <w:w w:val="110"/>
          <w:sz w:val="16"/>
        </w:rPr>
        <w:fldChar w:fldCharType="end"/>
      </w:r>
      <w:r>
        <w:rPr>
          <w:w w:val="110"/>
          <w:sz w:val="16"/>
        </w:rPr>
        <w:t>). By utilizing the pre-trained large language model, it designs a multimodal causal prompt to implement interactions under the cross-task</w:t>
      </w:r>
      <w:r>
        <w:rPr>
          <w:spacing w:val="40"/>
          <w:w w:val="110"/>
          <w:sz w:val="16"/>
        </w:rPr>
        <w:t xml:space="preserve"> </w:t>
      </w:r>
      <w:r>
        <w:rPr>
          <w:w w:val="110"/>
          <w:sz w:val="16"/>
        </w:rPr>
        <w:t>and cross-modality settings.</w:t>
      </w:r>
    </w:p>
    <w:p w14:paraId="77CA208F">
      <w:pPr>
        <w:pStyle w:val="8"/>
        <w:numPr>
          <w:ilvl w:val="1"/>
          <w:numId w:val="7"/>
        </w:numPr>
        <w:tabs>
          <w:tab w:val="left" w:pos="1264"/>
        </w:tabs>
        <w:spacing w:before="5" w:after="0" w:line="273" w:lineRule="auto"/>
        <w:ind w:left="1264" w:right="41" w:hanging="274"/>
        <w:jc w:val="both"/>
        <w:rPr>
          <w:sz w:val="16"/>
        </w:rPr>
      </w:pPr>
      <w:r>
        <w:rPr>
          <w:b/>
          <w:w w:val="110"/>
          <w:sz w:val="16"/>
        </w:rPr>
        <w:t xml:space="preserve">MultiCauseNet </w:t>
      </w:r>
      <w:r>
        <w:rPr>
          <w:w w:val="110"/>
          <w:sz w:val="16"/>
        </w:rPr>
        <w:t>(</w:t>
      </w:r>
      <w:r>
        <w:fldChar w:fldCharType="begin"/>
      </w:r>
      <w:r>
        <w:instrText xml:space="preserve"> HYPERLINK \l "_bookmark54" </w:instrText>
      </w:r>
      <w:r>
        <w:fldChar w:fldCharType="separate"/>
      </w:r>
      <w:r>
        <w:rPr>
          <w:color w:val="007FAC"/>
          <w:w w:val="110"/>
          <w:sz w:val="16"/>
        </w:rPr>
        <w:t>Ma et al.</w:t>
      </w:r>
      <w:r>
        <w:rPr>
          <w:color w:val="007FAC"/>
          <w:w w:val="110"/>
          <w:sz w:val="16"/>
        </w:rPr>
        <w:fldChar w:fldCharType="end"/>
      </w:r>
      <w:r>
        <w:rPr>
          <w:w w:val="110"/>
          <w:sz w:val="16"/>
        </w:rPr>
        <w:t xml:space="preserve">, </w:t>
      </w:r>
      <w:r>
        <w:fldChar w:fldCharType="begin"/>
      </w:r>
      <w:r>
        <w:instrText xml:space="preserve"> HYPERLINK \l "_bookmark54" </w:instrText>
      </w:r>
      <w:r>
        <w:fldChar w:fldCharType="separate"/>
      </w:r>
      <w:r>
        <w:rPr>
          <w:color w:val="007FAC"/>
          <w:w w:val="110"/>
          <w:sz w:val="16"/>
        </w:rPr>
        <w:t>2025</w:t>
      </w:r>
      <w:r>
        <w:rPr>
          <w:color w:val="007FAC"/>
          <w:w w:val="110"/>
          <w:sz w:val="16"/>
        </w:rPr>
        <w:fldChar w:fldCharType="end"/>
      </w:r>
      <w:r>
        <w:rPr>
          <w:w w:val="110"/>
          <w:sz w:val="16"/>
        </w:rPr>
        <w:t>). It constructs a multi</w:t>
      </w:r>
      <w:r>
        <w:rPr>
          <w:w w:val="110"/>
          <w:sz w:val="16"/>
        </w:rPr>
        <w:softHyphen/>
      </w:r>
      <w:r>
        <w:rPr>
          <w:w w:val="110"/>
          <w:sz w:val="16"/>
        </w:rPr>
        <w:t>modal graph that leverages both the self-attention and cross-attention</w:t>
      </w:r>
      <w:r>
        <w:rPr>
          <w:spacing w:val="-9"/>
          <w:w w:val="110"/>
          <w:sz w:val="16"/>
        </w:rPr>
        <w:t xml:space="preserve"> </w:t>
      </w:r>
      <w:r>
        <w:rPr>
          <w:w w:val="110"/>
          <w:sz w:val="16"/>
        </w:rPr>
        <w:t>mechanisms</w:t>
      </w:r>
      <w:r>
        <w:rPr>
          <w:spacing w:val="-9"/>
          <w:w w:val="110"/>
          <w:sz w:val="16"/>
        </w:rPr>
        <w:t xml:space="preserve"> </w:t>
      </w:r>
      <w:r>
        <w:rPr>
          <w:w w:val="110"/>
          <w:sz w:val="16"/>
        </w:rPr>
        <w:t>of</w:t>
      </w:r>
      <w:r>
        <w:rPr>
          <w:spacing w:val="-9"/>
          <w:w w:val="110"/>
          <w:sz w:val="16"/>
        </w:rPr>
        <w:t xml:space="preserve"> </w:t>
      </w:r>
      <w:r>
        <w:rPr>
          <w:w w:val="110"/>
          <w:sz w:val="16"/>
        </w:rPr>
        <w:t>GATs</w:t>
      </w:r>
      <w:r>
        <w:rPr>
          <w:spacing w:val="-9"/>
          <w:w w:val="110"/>
          <w:sz w:val="16"/>
        </w:rPr>
        <w:t xml:space="preserve"> </w:t>
      </w:r>
      <w:r>
        <w:rPr>
          <w:w w:val="110"/>
          <w:sz w:val="16"/>
        </w:rPr>
        <w:t>and</w:t>
      </w:r>
      <w:r>
        <w:rPr>
          <w:spacing w:val="-9"/>
          <w:w w:val="110"/>
          <w:sz w:val="16"/>
        </w:rPr>
        <w:t xml:space="preserve"> </w:t>
      </w:r>
      <w:r>
        <w:rPr>
          <w:w w:val="110"/>
          <w:sz w:val="16"/>
        </w:rPr>
        <w:t>Transformers</w:t>
      </w:r>
      <w:r>
        <w:rPr>
          <w:spacing w:val="-9"/>
          <w:w w:val="110"/>
          <w:sz w:val="16"/>
        </w:rPr>
        <w:t xml:space="preserve"> </w:t>
      </w:r>
      <w:r>
        <w:rPr>
          <w:w w:val="110"/>
          <w:sz w:val="16"/>
        </w:rPr>
        <w:t xml:space="preserve">to enable dynamic feature weighting for effective E–C pair </w:t>
      </w:r>
      <w:r>
        <w:rPr>
          <w:spacing w:val="-2"/>
          <w:w w:val="110"/>
          <w:sz w:val="16"/>
        </w:rPr>
        <w:t>extraction.</w:t>
      </w:r>
    </w:p>
    <w:p w14:paraId="4E9EC9C3">
      <w:pPr>
        <w:pStyle w:val="8"/>
        <w:numPr>
          <w:ilvl w:val="1"/>
          <w:numId w:val="7"/>
        </w:numPr>
        <w:tabs>
          <w:tab w:val="left" w:pos="1262"/>
          <w:tab w:val="left" w:pos="1264"/>
        </w:tabs>
        <w:spacing w:before="0" w:after="0" w:line="273" w:lineRule="auto"/>
        <w:ind w:left="1264" w:right="41" w:hanging="290"/>
        <w:jc w:val="both"/>
        <w:rPr>
          <w:sz w:val="16"/>
        </w:rPr>
      </w:pPr>
      <w:r>
        <w:rPr>
          <w:b/>
          <w:w w:val="110"/>
          <w:sz w:val="16"/>
        </w:rPr>
        <w:t xml:space="preserve">HiLo </w:t>
      </w:r>
      <w:r>
        <w:rPr>
          <w:w w:val="110"/>
          <w:sz w:val="16"/>
        </w:rPr>
        <w:t>(</w:t>
      </w:r>
      <w:r>
        <w:fldChar w:fldCharType="begin"/>
      </w:r>
      <w:r>
        <w:instrText xml:space="preserve"> HYPERLINK \l "_bookmark46" </w:instrText>
      </w:r>
      <w:r>
        <w:fldChar w:fldCharType="separate"/>
      </w:r>
      <w:r>
        <w:rPr>
          <w:color w:val="007FAC"/>
          <w:w w:val="110"/>
          <w:sz w:val="16"/>
        </w:rPr>
        <w:t>Li et al.</w:t>
      </w:r>
      <w:r>
        <w:rPr>
          <w:color w:val="007FAC"/>
          <w:w w:val="110"/>
          <w:sz w:val="16"/>
        </w:rPr>
        <w:fldChar w:fldCharType="end"/>
      </w:r>
      <w:r>
        <w:rPr>
          <w:w w:val="110"/>
          <w:sz w:val="16"/>
        </w:rPr>
        <w:t xml:space="preserve">, </w:t>
      </w:r>
      <w:r>
        <w:fldChar w:fldCharType="begin"/>
      </w:r>
      <w:r>
        <w:instrText xml:space="preserve"> HYPERLINK \l "_bookmark46" </w:instrText>
      </w:r>
      <w:r>
        <w:fldChar w:fldCharType="separate"/>
      </w:r>
      <w:r>
        <w:rPr>
          <w:color w:val="007FAC"/>
          <w:w w:val="110"/>
          <w:sz w:val="16"/>
        </w:rPr>
        <w:t>2025a</w:t>
      </w:r>
      <w:r>
        <w:rPr>
          <w:color w:val="007FAC"/>
          <w:w w:val="110"/>
          <w:sz w:val="16"/>
        </w:rPr>
        <w:fldChar w:fldCharType="end"/>
      </w:r>
      <w:r>
        <w:rPr>
          <w:w w:val="110"/>
          <w:sz w:val="16"/>
        </w:rPr>
        <w:t>). It captures holistic interaction through cross-modality and cross-utterance feature inter</w:t>
      </w:r>
      <w:r>
        <w:rPr>
          <w:w w:val="110"/>
          <w:sz w:val="16"/>
        </w:rPr>
        <w:softHyphen/>
      </w:r>
      <w:r>
        <w:rPr>
          <w:w w:val="110"/>
          <w:sz w:val="16"/>
        </w:rPr>
        <w:t>action with various attention mechanisms and leverages emotion transition features via a novel label constraint to enhance causal inference.</w:t>
      </w:r>
    </w:p>
    <w:p w14:paraId="73B03C68">
      <w:pPr>
        <w:pStyle w:val="3"/>
      </w:pPr>
    </w:p>
    <w:p w14:paraId="622BF224">
      <w:pPr>
        <w:pStyle w:val="3"/>
      </w:pPr>
    </w:p>
    <w:p w14:paraId="466C061E">
      <w:pPr>
        <w:pStyle w:val="3"/>
        <w:spacing w:before="5"/>
      </w:pPr>
    </w:p>
    <w:p w14:paraId="78C4648F">
      <w:pPr>
        <w:pStyle w:val="8"/>
        <w:numPr>
          <w:ilvl w:val="1"/>
          <w:numId w:val="1"/>
        </w:numPr>
        <w:tabs>
          <w:tab w:val="left" w:pos="652"/>
        </w:tabs>
        <w:spacing w:before="1" w:after="0" w:line="240" w:lineRule="auto"/>
        <w:ind w:left="652" w:right="0" w:hanging="345"/>
        <w:jc w:val="both"/>
        <w:rPr>
          <w:i/>
          <w:sz w:val="16"/>
        </w:rPr>
      </w:pPr>
      <w:bookmarkStart w:id="35" w:name="Main results"/>
      <w:bookmarkEnd w:id="35"/>
      <w:r>
        <w:rPr>
          <w:i/>
          <w:sz w:val="16"/>
        </w:rPr>
        <w:t>Main</w:t>
      </w:r>
      <w:r>
        <w:rPr>
          <w:i/>
          <w:spacing w:val="19"/>
          <w:sz w:val="16"/>
        </w:rPr>
        <w:t xml:space="preserve"> </w:t>
      </w:r>
      <w:r>
        <w:rPr>
          <w:i/>
          <w:spacing w:val="-2"/>
          <w:sz w:val="16"/>
        </w:rPr>
        <w:t>results</w:t>
      </w:r>
    </w:p>
    <w:p w14:paraId="7C3AD1A8">
      <w:pPr>
        <w:pStyle w:val="3"/>
        <w:spacing w:before="45"/>
        <w:rPr>
          <w:i/>
        </w:rPr>
      </w:pPr>
    </w:p>
    <w:p w14:paraId="37ECBE11">
      <w:pPr>
        <w:pStyle w:val="3"/>
        <w:spacing w:line="273" w:lineRule="auto"/>
        <w:ind w:left="307" w:right="41" w:firstLine="239"/>
        <w:jc w:val="both"/>
      </w:pPr>
      <w:r>
        <w:rPr>
          <w:w w:val="110"/>
        </w:rPr>
        <w:t>Firstly, we show the performance comparison of our proposed AHMRC</w:t>
      </w:r>
      <w:r>
        <w:rPr>
          <w:spacing w:val="9"/>
          <w:w w:val="110"/>
        </w:rPr>
        <w:t xml:space="preserve"> </w:t>
      </w:r>
      <w:r>
        <w:rPr>
          <w:w w:val="110"/>
        </w:rPr>
        <w:t>framework</w:t>
      </w:r>
      <w:r>
        <w:rPr>
          <w:spacing w:val="9"/>
          <w:w w:val="110"/>
        </w:rPr>
        <w:t xml:space="preserve"> </w:t>
      </w:r>
      <w:r>
        <w:rPr>
          <w:w w:val="110"/>
        </w:rPr>
        <w:t>with</w:t>
      </w:r>
      <w:r>
        <w:rPr>
          <w:spacing w:val="9"/>
          <w:w w:val="110"/>
        </w:rPr>
        <w:t xml:space="preserve"> </w:t>
      </w:r>
      <w:r>
        <w:rPr>
          <w:w w:val="110"/>
        </w:rPr>
        <w:t>other</w:t>
      </w:r>
      <w:r>
        <w:rPr>
          <w:spacing w:val="10"/>
          <w:w w:val="110"/>
        </w:rPr>
        <w:t xml:space="preserve"> </w:t>
      </w:r>
      <w:r>
        <w:rPr>
          <w:w w:val="110"/>
        </w:rPr>
        <w:t>baselines</w:t>
      </w:r>
      <w:r>
        <w:rPr>
          <w:spacing w:val="9"/>
          <w:w w:val="110"/>
        </w:rPr>
        <w:t xml:space="preserve"> </w:t>
      </w:r>
      <w:r>
        <w:rPr>
          <w:w w:val="110"/>
        </w:rPr>
        <w:t>on</w:t>
      </w:r>
      <w:r>
        <w:rPr>
          <w:spacing w:val="9"/>
          <w:w w:val="110"/>
        </w:rPr>
        <w:t xml:space="preserve"> </w:t>
      </w:r>
      <w:r>
        <w:rPr>
          <w:w w:val="110"/>
        </w:rPr>
        <w:t>the</w:t>
      </w:r>
      <w:r>
        <w:rPr>
          <w:spacing w:val="10"/>
          <w:w w:val="110"/>
        </w:rPr>
        <w:t xml:space="preserve"> </w:t>
      </w:r>
      <w:r>
        <w:rPr>
          <w:w w:val="110"/>
        </w:rPr>
        <w:t>ECF</w:t>
      </w:r>
      <w:r>
        <w:rPr>
          <w:spacing w:val="9"/>
          <w:w w:val="110"/>
        </w:rPr>
        <w:t xml:space="preserve"> </w:t>
      </w:r>
      <w:r>
        <w:rPr>
          <w:w w:val="110"/>
        </w:rPr>
        <w:t>dataset</w:t>
      </w:r>
      <w:r>
        <w:rPr>
          <w:spacing w:val="9"/>
          <w:w w:val="110"/>
        </w:rPr>
        <w:t xml:space="preserve"> </w:t>
      </w:r>
      <w:r>
        <w:rPr>
          <w:w w:val="110"/>
        </w:rPr>
        <w:t>in</w:t>
      </w:r>
      <w:r>
        <w:rPr>
          <w:spacing w:val="10"/>
          <w:w w:val="110"/>
        </w:rPr>
        <w:t xml:space="preserve"> </w:t>
      </w:r>
      <w:r>
        <w:fldChar w:fldCharType="begin"/>
      </w:r>
      <w:r>
        <w:instrText xml:space="preserve"> HYPERLINK \l "_bookmark15" </w:instrText>
      </w:r>
      <w:r>
        <w:fldChar w:fldCharType="separate"/>
      </w:r>
      <w:r>
        <w:rPr>
          <w:color w:val="007FAC"/>
          <w:spacing w:val="-4"/>
          <w:w w:val="110"/>
        </w:rPr>
        <w:t>Table</w:t>
      </w:r>
      <w:r>
        <w:rPr>
          <w:color w:val="007FAC"/>
          <w:spacing w:val="-4"/>
          <w:w w:val="110"/>
        </w:rPr>
        <w:fldChar w:fldCharType="end"/>
      </w:r>
    </w:p>
    <w:p w14:paraId="06CF4290">
      <w:pPr>
        <w:pStyle w:val="3"/>
        <w:spacing w:line="273" w:lineRule="auto"/>
        <w:ind w:left="307" w:right="41"/>
        <w:jc w:val="both"/>
      </w:pPr>
      <w:r>
        <w:fldChar w:fldCharType="begin"/>
      </w:r>
      <w:r>
        <w:instrText xml:space="preserve"> HYPERLINK \l "_bookmark15" </w:instrText>
      </w:r>
      <w:r>
        <w:fldChar w:fldCharType="separate"/>
      </w:r>
      <w:r>
        <w:rPr>
          <w:color w:val="007FAC"/>
          <w:w w:val="110"/>
        </w:rPr>
        <w:t>2</w:t>
      </w:r>
      <w:r>
        <w:rPr>
          <w:color w:val="007FAC"/>
          <w:w w:val="110"/>
        </w:rPr>
        <w:fldChar w:fldCharType="end"/>
      </w:r>
      <w:r>
        <w:rPr>
          <w:w w:val="110"/>
        </w:rPr>
        <w:t>. AHMRC demonstrates the best performance in extracting emotion-cause pairs, whose F1 score and precision are significantly higher than its counterparts. Specifically, the performance improvements of F1 score</w:t>
      </w:r>
      <w:r>
        <w:rPr>
          <w:spacing w:val="-3"/>
          <w:w w:val="110"/>
        </w:rPr>
        <w:t xml:space="preserve"> </w:t>
      </w:r>
      <w:r>
        <w:rPr>
          <w:w w:val="110"/>
        </w:rPr>
        <w:t>and</w:t>
      </w:r>
      <w:r>
        <w:rPr>
          <w:spacing w:val="-3"/>
          <w:w w:val="110"/>
        </w:rPr>
        <w:t xml:space="preserve"> </w:t>
      </w:r>
      <w:r>
        <w:rPr>
          <w:w w:val="110"/>
        </w:rPr>
        <w:t>precision</w:t>
      </w:r>
      <w:r>
        <w:rPr>
          <w:spacing w:val="-3"/>
          <w:w w:val="110"/>
        </w:rPr>
        <w:t xml:space="preserve"> </w:t>
      </w:r>
      <w:r>
        <w:rPr>
          <w:w w:val="110"/>
        </w:rPr>
        <w:t>are</w:t>
      </w:r>
      <w:r>
        <w:rPr>
          <w:spacing w:val="-3"/>
          <w:w w:val="110"/>
        </w:rPr>
        <w:t xml:space="preserve"> </w:t>
      </w:r>
      <w:r>
        <w:rPr>
          <w:w w:val="110"/>
        </w:rPr>
        <w:t>2.48%</w:t>
      </w:r>
      <w:r>
        <w:rPr>
          <w:spacing w:val="-3"/>
          <w:w w:val="110"/>
        </w:rPr>
        <w:t xml:space="preserve"> </w:t>
      </w:r>
      <w:r>
        <w:rPr>
          <w:w w:val="110"/>
        </w:rPr>
        <w:t>and</w:t>
      </w:r>
      <w:r>
        <w:rPr>
          <w:spacing w:val="-3"/>
          <w:w w:val="110"/>
        </w:rPr>
        <w:t xml:space="preserve"> </w:t>
      </w:r>
      <w:r>
        <w:rPr>
          <w:w w:val="110"/>
        </w:rPr>
        <w:t>2.99%,</w:t>
      </w:r>
      <w:r>
        <w:rPr>
          <w:spacing w:val="-3"/>
          <w:w w:val="110"/>
        </w:rPr>
        <w:t xml:space="preserve"> </w:t>
      </w:r>
      <w:r>
        <w:rPr>
          <w:w w:val="110"/>
        </w:rPr>
        <w:t>as</w:t>
      </w:r>
      <w:r>
        <w:rPr>
          <w:spacing w:val="-3"/>
          <w:w w:val="110"/>
        </w:rPr>
        <w:t xml:space="preserve"> </w:t>
      </w:r>
      <w:r>
        <w:rPr>
          <w:w w:val="110"/>
        </w:rPr>
        <w:t>well</w:t>
      </w:r>
      <w:r>
        <w:rPr>
          <w:spacing w:val="-3"/>
          <w:w w:val="110"/>
        </w:rPr>
        <w:t xml:space="preserve"> </w:t>
      </w:r>
      <w:r>
        <w:rPr>
          <w:w w:val="110"/>
        </w:rPr>
        <w:t>as</w:t>
      </w:r>
      <w:r>
        <w:rPr>
          <w:spacing w:val="-3"/>
          <w:w w:val="110"/>
        </w:rPr>
        <w:t xml:space="preserve"> </w:t>
      </w:r>
      <w:r>
        <w:rPr>
          <w:w w:val="110"/>
        </w:rPr>
        <w:t>1.81%</w:t>
      </w:r>
      <w:r>
        <w:rPr>
          <w:spacing w:val="-3"/>
          <w:w w:val="110"/>
        </w:rPr>
        <w:t xml:space="preserve"> </w:t>
      </w:r>
      <w:r>
        <w:rPr>
          <w:w w:val="110"/>
        </w:rPr>
        <w:t>and</w:t>
      </w:r>
      <w:r>
        <w:rPr>
          <w:spacing w:val="-3"/>
          <w:w w:val="110"/>
        </w:rPr>
        <w:t xml:space="preserve"> </w:t>
      </w:r>
      <w:r>
        <w:rPr>
          <w:w w:val="110"/>
        </w:rPr>
        <w:t>6.01%, compared</w:t>
      </w:r>
      <w:r>
        <w:rPr>
          <w:spacing w:val="18"/>
          <w:w w:val="110"/>
        </w:rPr>
        <w:t xml:space="preserve"> </w:t>
      </w:r>
      <w:r>
        <w:rPr>
          <w:w w:val="110"/>
        </w:rPr>
        <w:t>to</w:t>
      </w:r>
      <w:r>
        <w:rPr>
          <w:spacing w:val="18"/>
          <w:w w:val="110"/>
        </w:rPr>
        <w:t xml:space="preserve"> </w:t>
      </w:r>
      <w:r>
        <w:rPr>
          <w:w w:val="110"/>
        </w:rPr>
        <w:t>the</w:t>
      </w:r>
      <w:r>
        <w:rPr>
          <w:spacing w:val="18"/>
          <w:w w:val="110"/>
        </w:rPr>
        <w:t xml:space="preserve"> </w:t>
      </w:r>
      <w:r>
        <w:rPr>
          <w:w w:val="110"/>
        </w:rPr>
        <w:t>second</w:t>
      </w:r>
      <w:r>
        <w:rPr>
          <w:spacing w:val="18"/>
          <w:w w:val="110"/>
        </w:rPr>
        <w:t xml:space="preserve"> </w:t>
      </w:r>
      <w:r>
        <w:rPr>
          <w:w w:val="110"/>
        </w:rPr>
        <w:t>and</w:t>
      </w:r>
      <w:r>
        <w:rPr>
          <w:spacing w:val="18"/>
          <w:w w:val="110"/>
        </w:rPr>
        <w:t xml:space="preserve"> </w:t>
      </w:r>
      <w:r>
        <w:rPr>
          <w:w w:val="110"/>
        </w:rPr>
        <w:t>the</w:t>
      </w:r>
      <w:r>
        <w:rPr>
          <w:spacing w:val="18"/>
          <w:w w:val="110"/>
        </w:rPr>
        <w:t xml:space="preserve"> </w:t>
      </w:r>
      <w:r>
        <w:rPr>
          <w:w w:val="110"/>
        </w:rPr>
        <w:t>third</w:t>
      </w:r>
      <w:r>
        <w:rPr>
          <w:spacing w:val="18"/>
          <w:w w:val="110"/>
        </w:rPr>
        <w:t xml:space="preserve"> </w:t>
      </w:r>
      <w:r>
        <w:rPr>
          <w:w w:val="110"/>
        </w:rPr>
        <w:t>methods.</w:t>
      </w:r>
      <w:r>
        <w:rPr>
          <w:spacing w:val="18"/>
          <w:w w:val="110"/>
        </w:rPr>
        <w:t xml:space="preserve"> </w:t>
      </w:r>
      <w:r>
        <w:rPr>
          <w:w w:val="110"/>
        </w:rPr>
        <w:t>Meanwhile,</w:t>
      </w:r>
      <w:r>
        <w:rPr>
          <w:spacing w:val="18"/>
          <w:w w:val="110"/>
        </w:rPr>
        <w:t xml:space="preserve"> </w:t>
      </w:r>
      <w:r>
        <w:rPr>
          <w:w w:val="110"/>
        </w:rPr>
        <w:t>its</w:t>
      </w:r>
      <w:r>
        <w:rPr>
          <w:spacing w:val="18"/>
          <w:w w:val="110"/>
        </w:rPr>
        <w:t xml:space="preserve"> </w:t>
      </w:r>
      <w:r>
        <w:rPr>
          <w:w w:val="110"/>
        </w:rPr>
        <w:t>recall is in the third place, just below those of UniMEEC and HiLo.</w:t>
      </w:r>
    </w:p>
    <w:p w14:paraId="1DB59B42">
      <w:pPr>
        <w:pStyle w:val="3"/>
        <w:spacing w:line="273" w:lineRule="auto"/>
        <w:ind w:left="307" w:right="39" w:firstLine="239"/>
        <w:jc w:val="both"/>
      </w:pPr>
      <w:r>
        <w:rPr>
          <w:spacing w:val="-2"/>
          <w:w w:val="110"/>
        </w:rPr>
        <w:t>After carefully analyzing</w:t>
      </w:r>
      <w:r>
        <w:rPr>
          <w:spacing w:val="-3"/>
          <w:w w:val="110"/>
        </w:rPr>
        <w:t xml:space="preserve"> </w:t>
      </w:r>
      <w:r>
        <w:rPr>
          <w:spacing w:val="-2"/>
          <w:w w:val="110"/>
        </w:rPr>
        <w:t>the E–C pair</w:t>
      </w:r>
      <w:r>
        <w:rPr>
          <w:spacing w:val="-3"/>
          <w:w w:val="110"/>
        </w:rPr>
        <w:t xml:space="preserve"> </w:t>
      </w:r>
      <w:r>
        <w:rPr>
          <w:spacing w:val="-2"/>
          <w:w w:val="110"/>
        </w:rPr>
        <w:t xml:space="preserve">extraction performance shown </w:t>
      </w:r>
      <w:r>
        <w:rPr>
          <w:w w:val="110"/>
        </w:rPr>
        <w:t xml:space="preserve">in </w:t>
      </w:r>
      <w:r>
        <w:fldChar w:fldCharType="begin"/>
      </w:r>
      <w:r>
        <w:instrText xml:space="preserve"> HYPERLINK \l "_bookmark15" </w:instrText>
      </w:r>
      <w:r>
        <w:fldChar w:fldCharType="separate"/>
      </w:r>
      <w:r>
        <w:rPr>
          <w:color w:val="007FAC"/>
          <w:w w:val="110"/>
        </w:rPr>
        <w:t>Table</w:t>
      </w:r>
      <w:r>
        <w:rPr>
          <w:color w:val="007FAC"/>
          <w:w w:val="110"/>
        </w:rPr>
        <w:fldChar w:fldCharType="end"/>
      </w:r>
      <w:r>
        <w:rPr>
          <w:color w:val="007FAC"/>
          <w:w w:val="110"/>
        </w:rPr>
        <w:t xml:space="preserve"> </w:t>
      </w:r>
      <w:r>
        <w:fldChar w:fldCharType="begin"/>
      </w:r>
      <w:r>
        <w:instrText xml:space="preserve"> HYPERLINK \l "_bookmark15" </w:instrText>
      </w:r>
      <w:r>
        <w:fldChar w:fldCharType="separate"/>
      </w:r>
      <w:r>
        <w:rPr>
          <w:color w:val="007FAC"/>
          <w:w w:val="110"/>
        </w:rPr>
        <w:t>2</w:t>
      </w:r>
      <w:r>
        <w:rPr>
          <w:color w:val="007FAC"/>
          <w:w w:val="110"/>
        </w:rPr>
        <w:fldChar w:fldCharType="end"/>
      </w:r>
      <w:r>
        <w:rPr>
          <w:w w:val="110"/>
        </w:rPr>
        <w:t xml:space="preserve">, we can conclude that the multimodal ECPEC methods are remarkably superior to the multimodal ERC methods and the textual </w:t>
      </w:r>
      <w:r>
        <w:t>ECPEC methods. Although cross-modal emotion recognition approaches</w:t>
      </w:r>
      <w:r>
        <w:rPr>
          <w:spacing w:val="40"/>
          <w:w w:val="110"/>
        </w:rPr>
        <w:t xml:space="preserve"> </w:t>
      </w:r>
      <w:r>
        <w:rPr>
          <w:w w:val="110"/>
        </w:rPr>
        <w:t xml:space="preserve">have been specifically developed in the multimodal ERC methods, the lack of corresponding cause extraction capability severely limits their E–C pair extraction performance. This is particularly evident in the early multimodal ERC methods. By adding the additional semantic </w:t>
      </w:r>
      <w:r>
        <w:t>modeling functionality in UniMSE and GA2MIF, the E–C pair extraction</w:t>
      </w:r>
      <w:r>
        <w:rPr>
          <w:w w:val="110"/>
        </w:rPr>
        <w:t xml:space="preserve"> performance</w:t>
      </w:r>
      <w:r>
        <w:rPr>
          <w:spacing w:val="40"/>
          <w:w w:val="110"/>
        </w:rPr>
        <w:t xml:space="preserve"> </w:t>
      </w:r>
      <w:r>
        <w:rPr>
          <w:w w:val="110"/>
        </w:rPr>
        <w:t>improves</w:t>
      </w:r>
      <w:r>
        <w:rPr>
          <w:spacing w:val="40"/>
          <w:w w:val="110"/>
        </w:rPr>
        <w:t xml:space="preserve"> </w:t>
      </w:r>
      <w:r>
        <w:rPr>
          <w:w w:val="110"/>
        </w:rPr>
        <w:t>to</w:t>
      </w:r>
      <w:r>
        <w:rPr>
          <w:spacing w:val="40"/>
          <w:w w:val="110"/>
        </w:rPr>
        <w:t xml:space="preserve"> </w:t>
      </w:r>
      <w:r>
        <w:rPr>
          <w:w w:val="110"/>
        </w:rPr>
        <w:t>some</w:t>
      </w:r>
      <w:r>
        <w:rPr>
          <w:spacing w:val="40"/>
          <w:w w:val="110"/>
        </w:rPr>
        <w:t xml:space="preserve"> </w:t>
      </w:r>
      <w:r>
        <w:rPr>
          <w:w w:val="110"/>
        </w:rPr>
        <w:t>extent,</w:t>
      </w:r>
      <w:r>
        <w:rPr>
          <w:spacing w:val="40"/>
          <w:w w:val="110"/>
        </w:rPr>
        <w:t xml:space="preserve"> </w:t>
      </w:r>
      <w:r>
        <w:rPr>
          <w:w w:val="110"/>
        </w:rPr>
        <w:t>although</w:t>
      </w:r>
      <w:r>
        <w:rPr>
          <w:spacing w:val="40"/>
          <w:w w:val="110"/>
        </w:rPr>
        <w:t xml:space="preserve"> </w:t>
      </w:r>
      <w:r>
        <w:rPr>
          <w:w w:val="110"/>
        </w:rPr>
        <w:t>it</w:t>
      </w:r>
      <w:r>
        <w:rPr>
          <w:spacing w:val="40"/>
          <w:w w:val="110"/>
        </w:rPr>
        <w:t xml:space="preserve"> </w:t>
      </w:r>
      <w:r>
        <w:rPr>
          <w:w w:val="110"/>
        </w:rPr>
        <w:t>is</w:t>
      </w:r>
      <w:r>
        <w:rPr>
          <w:spacing w:val="40"/>
          <w:w w:val="110"/>
        </w:rPr>
        <w:t xml:space="preserve"> </w:t>
      </w:r>
      <w:r>
        <w:rPr>
          <w:w w:val="110"/>
        </w:rPr>
        <w:t>still</w:t>
      </w:r>
      <w:r>
        <w:rPr>
          <w:spacing w:val="40"/>
          <w:w w:val="110"/>
        </w:rPr>
        <w:t xml:space="preserve"> </w:t>
      </w:r>
      <w:r>
        <w:rPr>
          <w:w w:val="110"/>
        </w:rPr>
        <w:t>weaker than</w:t>
      </w:r>
      <w:r>
        <w:rPr>
          <w:spacing w:val="-6"/>
          <w:w w:val="110"/>
        </w:rPr>
        <w:t xml:space="preserve"> </w:t>
      </w:r>
      <w:r>
        <w:rPr>
          <w:w w:val="110"/>
        </w:rPr>
        <w:t>the</w:t>
      </w:r>
      <w:r>
        <w:rPr>
          <w:spacing w:val="-6"/>
          <w:w w:val="110"/>
        </w:rPr>
        <w:t xml:space="preserve"> </w:t>
      </w:r>
      <w:r>
        <w:rPr>
          <w:w w:val="110"/>
        </w:rPr>
        <w:t>multimodal</w:t>
      </w:r>
      <w:r>
        <w:rPr>
          <w:spacing w:val="-6"/>
          <w:w w:val="110"/>
        </w:rPr>
        <w:t xml:space="preserve"> </w:t>
      </w:r>
      <w:r>
        <w:rPr>
          <w:w w:val="110"/>
        </w:rPr>
        <w:t>ECPEC</w:t>
      </w:r>
      <w:r>
        <w:rPr>
          <w:spacing w:val="-6"/>
          <w:w w:val="110"/>
        </w:rPr>
        <w:t xml:space="preserve"> </w:t>
      </w:r>
      <w:r>
        <w:rPr>
          <w:w w:val="110"/>
        </w:rPr>
        <w:t>methods.</w:t>
      </w:r>
      <w:r>
        <w:rPr>
          <w:spacing w:val="-6"/>
          <w:w w:val="110"/>
        </w:rPr>
        <w:t xml:space="preserve"> </w:t>
      </w:r>
      <w:r>
        <w:rPr>
          <w:w w:val="110"/>
        </w:rPr>
        <w:t>Furthermore,</w:t>
      </w:r>
      <w:r>
        <w:rPr>
          <w:spacing w:val="-6"/>
          <w:w w:val="110"/>
        </w:rPr>
        <w:t xml:space="preserve"> </w:t>
      </w:r>
      <w:r>
        <w:rPr>
          <w:w w:val="110"/>
        </w:rPr>
        <w:t>the</w:t>
      </w:r>
      <w:r>
        <w:rPr>
          <w:spacing w:val="-6"/>
          <w:w w:val="110"/>
        </w:rPr>
        <w:t xml:space="preserve"> </w:t>
      </w:r>
      <w:r>
        <w:rPr>
          <w:w w:val="110"/>
        </w:rPr>
        <w:t>textual</w:t>
      </w:r>
      <w:r>
        <w:rPr>
          <w:spacing w:val="-6"/>
          <w:w w:val="110"/>
        </w:rPr>
        <w:t xml:space="preserve"> </w:t>
      </w:r>
      <w:r>
        <w:rPr>
          <w:w w:val="110"/>
        </w:rPr>
        <w:t>ECPEC methods</w:t>
      </w:r>
      <w:r>
        <w:rPr>
          <w:spacing w:val="28"/>
          <w:w w:val="110"/>
        </w:rPr>
        <w:t xml:space="preserve"> </w:t>
      </w:r>
      <w:r>
        <w:rPr>
          <w:w w:val="110"/>
        </w:rPr>
        <w:t>show</w:t>
      </w:r>
      <w:r>
        <w:rPr>
          <w:spacing w:val="28"/>
          <w:w w:val="110"/>
        </w:rPr>
        <w:t xml:space="preserve"> </w:t>
      </w:r>
      <w:r>
        <w:rPr>
          <w:w w:val="110"/>
        </w:rPr>
        <w:t>moderate</w:t>
      </w:r>
      <w:r>
        <w:rPr>
          <w:spacing w:val="28"/>
          <w:w w:val="110"/>
        </w:rPr>
        <w:t xml:space="preserve"> </w:t>
      </w:r>
      <w:r>
        <w:rPr>
          <w:w w:val="110"/>
        </w:rPr>
        <w:t>performance</w:t>
      </w:r>
      <w:r>
        <w:rPr>
          <w:spacing w:val="28"/>
          <w:w w:val="110"/>
        </w:rPr>
        <w:t xml:space="preserve"> </w:t>
      </w:r>
      <w:r>
        <w:rPr>
          <w:w w:val="110"/>
        </w:rPr>
        <w:t>in</w:t>
      </w:r>
      <w:r>
        <w:rPr>
          <w:spacing w:val="28"/>
          <w:w w:val="110"/>
        </w:rPr>
        <w:t xml:space="preserve"> </w:t>
      </w:r>
      <w:r>
        <w:rPr>
          <w:w w:val="110"/>
        </w:rPr>
        <w:t>all</w:t>
      </w:r>
      <w:r>
        <w:rPr>
          <w:spacing w:val="28"/>
          <w:w w:val="110"/>
        </w:rPr>
        <w:t xml:space="preserve"> </w:t>
      </w:r>
      <w:r>
        <w:rPr>
          <w:w w:val="110"/>
        </w:rPr>
        <w:t>three</w:t>
      </w:r>
      <w:r>
        <w:rPr>
          <w:spacing w:val="28"/>
          <w:w w:val="110"/>
        </w:rPr>
        <w:t xml:space="preserve"> </w:t>
      </w:r>
      <w:r>
        <w:rPr>
          <w:w w:val="110"/>
        </w:rPr>
        <w:t>types</w:t>
      </w:r>
      <w:r>
        <w:rPr>
          <w:spacing w:val="28"/>
          <w:w w:val="110"/>
        </w:rPr>
        <w:t xml:space="preserve"> </w:t>
      </w:r>
      <w:r>
        <w:rPr>
          <w:w w:val="110"/>
        </w:rPr>
        <w:t>of</w:t>
      </w:r>
      <w:r>
        <w:rPr>
          <w:spacing w:val="28"/>
          <w:w w:val="110"/>
        </w:rPr>
        <w:t xml:space="preserve"> </w:t>
      </w:r>
      <w:r>
        <w:rPr>
          <w:w w:val="110"/>
        </w:rPr>
        <w:t>methods. As one of the most important information carriers, simple text data already carries a lot of semantic information, including emotion and reason.</w:t>
      </w:r>
      <w:r>
        <w:rPr>
          <w:spacing w:val="-1"/>
          <w:w w:val="110"/>
        </w:rPr>
        <w:t xml:space="preserve"> </w:t>
      </w:r>
      <w:r>
        <w:rPr>
          <w:w w:val="110"/>
        </w:rPr>
        <w:t>However,</w:t>
      </w:r>
      <w:r>
        <w:rPr>
          <w:spacing w:val="-1"/>
          <w:w w:val="110"/>
        </w:rPr>
        <w:t xml:space="preserve"> </w:t>
      </w:r>
      <w:r>
        <w:rPr>
          <w:w w:val="110"/>
        </w:rPr>
        <w:t>without</w:t>
      </w:r>
      <w:r>
        <w:rPr>
          <w:spacing w:val="-1"/>
          <w:w w:val="110"/>
        </w:rPr>
        <w:t xml:space="preserve"> </w:t>
      </w:r>
      <w:r>
        <w:rPr>
          <w:w w:val="110"/>
        </w:rPr>
        <w:t>audio</w:t>
      </w:r>
      <w:r>
        <w:rPr>
          <w:spacing w:val="-1"/>
          <w:w w:val="110"/>
        </w:rPr>
        <w:t xml:space="preserve"> </w:t>
      </w:r>
      <w:r>
        <w:rPr>
          <w:w w:val="110"/>
        </w:rPr>
        <w:t>and</w:t>
      </w:r>
      <w:r>
        <w:rPr>
          <w:spacing w:val="-1"/>
          <w:w w:val="110"/>
        </w:rPr>
        <w:t xml:space="preserve"> </w:t>
      </w:r>
      <w:r>
        <w:rPr>
          <w:w w:val="110"/>
        </w:rPr>
        <w:t>video</w:t>
      </w:r>
      <w:r>
        <w:rPr>
          <w:spacing w:val="-1"/>
          <w:w w:val="110"/>
        </w:rPr>
        <w:t xml:space="preserve"> </w:t>
      </w:r>
      <w:r>
        <w:rPr>
          <w:w w:val="110"/>
        </w:rPr>
        <w:t>modal</w:t>
      </w:r>
      <w:r>
        <w:rPr>
          <w:spacing w:val="-1"/>
          <w:w w:val="110"/>
        </w:rPr>
        <w:t xml:space="preserve"> </w:t>
      </w:r>
      <w:r>
        <w:rPr>
          <w:w w:val="110"/>
        </w:rPr>
        <w:t>information,</w:t>
      </w:r>
      <w:r>
        <w:rPr>
          <w:spacing w:val="-1"/>
          <w:w w:val="110"/>
        </w:rPr>
        <w:t xml:space="preserve"> </w:t>
      </w:r>
      <w:r>
        <w:rPr>
          <w:w w:val="110"/>
        </w:rPr>
        <w:t>their</w:t>
      </w:r>
      <w:r>
        <w:rPr>
          <w:spacing w:val="-1"/>
          <w:w w:val="110"/>
        </w:rPr>
        <w:t xml:space="preserve"> </w:t>
      </w:r>
      <w:r>
        <w:rPr>
          <w:w w:val="110"/>
        </w:rPr>
        <w:t xml:space="preserve">E–C pair extraction performance is all inferior to the multimodal ECPEC </w:t>
      </w:r>
      <w:r>
        <w:rPr>
          <w:spacing w:val="-2"/>
          <w:w w:val="110"/>
        </w:rPr>
        <w:t>methods.</w:t>
      </w:r>
    </w:p>
    <w:p w14:paraId="54E4C7F8">
      <w:pPr>
        <w:pStyle w:val="3"/>
        <w:spacing w:after="0" w:line="273" w:lineRule="auto"/>
        <w:jc w:val="both"/>
        <w:sectPr>
          <w:type w:val="continuous"/>
          <w:pgSz w:w="11910" w:h="15880"/>
          <w:pgMar w:top="620" w:right="708" w:bottom="280" w:left="708" w:header="705" w:footer="544" w:gutter="0"/>
          <w:cols w:equalWidth="0" w:num="2">
            <w:col w:w="5066" w:space="50"/>
            <w:col w:w="5378"/>
          </w:cols>
        </w:sectPr>
      </w:pPr>
    </w:p>
    <w:p w14:paraId="4FC7EAD5">
      <w:pPr>
        <w:spacing w:before="27"/>
        <w:ind w:left="2124" w:right="0" w:firstLine="0"/>
        <w:jc w:val="left"/>
        <w:rPr>
          <w:sz w:val="14"/>
        </w:rPr>
      </w:pPr>
      <w:r>
        <w:rPr>
          <w:sz w:val="14"/>
        </w:rPr>
        <mc:AlternateContent>
          <mc:Choice Requires="wps">
            <w:drawing>
              <wp:anchor distT="0" distB="0" distL="0" distR="0" simplePos="0" relativeHeight="251749376" behindDoc="1" locked="0" layoutInCell="1" allowOverlap="1">
                <wp:simplePos x="0" y="0"/>
                <wp:positionH relativeFrom="page">
                  <wp:posOffset>1798320</wp:posOffset>
                </wp:positionH>
                <wp:positionV relativeFrom="paragraph">
                  <wp:posOffset>139700</wp:posOffset>
                </wp:positionV>
                <wp:extent cx="3963670" cy="1270"/>
                <wp:effectExtent l="0" t="0" r="0" b="0"/>
                <wp:wrapTopAndBottom/>
                <wp:docPr id="289" name="Graphic 289"/>
                <wp:cNvGraphicFramePr/>
                <a:graphic xmlns:a="http://schemas.openxmlformats.org/drawingml/2006/main">
                  <a:graphicData uri="http://schemas.microsoft.com/office/word/2010/wordprocessingShape">
                    <wps:wsp>
                      <wps:cNvSpPr/>
                      <wps:spPr>
                        <a:xfrm>
                          <a:off x="0" y="0"/>
                          <a:ext cx="3963670" cy="1270"/>
                        </a:xfrm>
                        <a:custGeom>
                          <a:avLst/>
                          <a:gdLst/>
                          <a:ahLst/>
                          <a:cxnLst/>
                          <a:rect l="l" t="t" r="r" b="b"/>
                          <a:pathLst>
                            <a:path w="3963670">
                              <a:moveTo>
                                <a:pt x="0" y="0"/>
                              </a:moveTo>
                              <a:lnTo>
                                <a:pt x="3963212" y="0"/>
                              </a:lnTo>
                            </a:path>
                          </a:pathLst>
                        </a:custGeom>
                        <a:ln w="5054">
                          <a:solidFill>
                            <a:srgbClr val="000000"/>
                          </a:solidFill>
                          <a:prstDash val="solid"/>
                        </a:ln>
                      </wps:spPr>
                      <wps:bodyPr wrap="square" lIns="0" tIns="0" rIns="0" bIns="0" rtlCol="0">
                        <a:noAutofit/>
                      </wps:bodyPr>
                    </wps:wsp>
                  </a:graphicData>
                </a:graphic>
              </wp:anchor>
            </w:drawing>
          </mc:Choice>
          <mc:Fallback>
            <w:pict>
              <v:shape id="Graphic 289" o:spid="_x0000_s1026" o:spt="100" style="position:absolute;left:0pt;margin-left:141.6pt;margin-top:11pt;height:0.1pt;width:312.1pt;mso-position-horizontal-relative:page;mso-wrap-distance-bottom:0pt;mso-wrap-distance-top:0pt;z-index:-251567104;mso-width-relative:page;mso-height-relative:page;" filled="f" stroked="t" coordsize="3963670,1" o:gfxdata="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6SKFK9YAAAAJAQAADwAAAAAA&#10;AAABACAAAAAiAAAAZHJzL2Rvd25yZXYueG1sUEsBAhQAFAAAAAgAh07iQC9zPioVAgAAfgQAAA4A&#10;AAAAAAAAAQAgAAAAJQEAAGRycy9lMm9Eb2MueG1sUEsFBgAAAAAGAAYAWQEAAKwFAAAAAA==&#10;" path="m0,0l3963212,0e">
                <v:fill on="f" focussize="0,0"/>
                <v:stroke weight="0.397952755905512pt" color="#000000" joinstyle="round"/>
                <v:imagedata o:title=""/>
                <o:lock v:ext="edit" aspectratio="f"/>
                <v:textbox inset="0mm,0mm,0mm,0mm"/>
                <w10:wrap type="topAndBottom"/>
              </v:shape>
            </w:pict>
          </mc:Fallback>
        </mc:AlternateContent>
      </w:r>
      <w:bookmarkStart w:id="36" w:name="_bookmark17"/>
      <w:bookmarkEnd w:id="36"/>
      <w:r>
        <w:rPr>
          <w:w w:val="110"/>
          <w:sz w:val="14"/>
        </w:rPr>
        <w:t>Performance</w:t>
      </w:r>
      <w:r>
        <w:rPr>
          <w:spacing w:val="14"/>
          <w:w w:val="110"/>
          <w:sz w:val="14"/>
        </w:rPr>
        <w:t xml:space="preserve"> </w:t>
      </w:r>
      <w:r>
        <w:rPr>
          <w:w w:val="110"/>
          <w:sz w:val="14"/>
        </w:rPr>
        <w:t>comparison</w:t>
      </w:r>
      <w:r>
        <w:rPr>
          <w:spacing w:val="14"/>
          <w:w w:val="110"/>
          <w:sz w:val="14"/>
        </w:rPr>
        <w:t xml:space="preserve"> </w:t>
      </w:r>
      <w:r>
        <w:rPr>
          <w:w w:val="110"/>
          <w:sz w:val="14"/>
        </w:rPr>
        <w:t>on</w:t>
      </w:r>
      <w:r>
        <w:rPr>
          <w:spacing w:val="14"/>
          <w:w w:val="110"/>
          <w:sz w:val="14"/>
        </w:rPr>
        <w:t xml:space="preserve"> </w:t>
      </w:r>
      <w:r>
        <w:rPr>
          <w:w w:val="110"/>
          <w:sz w:val="14"/>
        </w:rPr>
        <w:t>the</w:t>
      </w:r>
      <w:r>
        <w:rPr>
          <w:spacing w:val="14"/>
          <w:w w:val="110"/>
          <w:sz w:val="14"/>
        </w:rPr>
        <w:t xml:space="preserve"> </w:t>
      </w:r>
      <w:r>
        <w:rPr>
          <w:w w:val="110"/>
          <w:sz w:val="14"/>
        </w:rPr>
        <w:t>ConvECPE</w:t>
      </w:r>
      <w:r>
        <w:rPr>
          <w:spacing w:val="14"/>
          <w:w w:val="110"/>
          <w:sz w:val="14"/>
        </w:rPr>
        <w:t xml:space="preserve"> </w:t>
      </w:r>
      <w:r>
        <w:rPr>
          <w:spacing w:val="-2"/>
          <w:w w:val="110"/>
          <w:sz w:val="14"/>
        </w:rPr>
        <w:t>dataset.</w:t>
      </w:r>
    </w:p>
    <w:p w14:paraId="3C1C0485">
      <w:pPr>
        <w:tabs>
          <w:tab w:val="left" w:pos="3503"/>
          <w:tab w:val="left" w:pos="5159"/>
          <w:tab w:val="left" w:pos="6779"/>
        </w:tabs>
        <w:spacing w:before="39" w:after="57"/>
        <w:ind w:left="2214" w:right="0" w:firstLine="0"/>
        <w:jc w:val="left"/>
        <w:rPr>
          <w:sz w:val="12"/>
        </w:rPr>
      </w:pPr>
      <w:r>
        <w:rPr>
          <w:spacing w:val="-2"/>
          <w:w w:val="115"/>
          <w:sz w:val="12"/>
        </w:rPr>
        <w:t>Methods</w:t>
      </w:r>
      <w:r>
        <w:rPr>
          <w:sz w:val="12"/>
        </w:rPr>
        <w:tab/>
      </w:r>
      <w:r>
        <w:rPr>
          <w:w w:val="115"/>
          <w:sz w:val="12"/>
        </w:rPr>
        <w:t>Emotion</w:t>
      </w:r>
      <w:r>
        <w:rPr>
          <w:spacing w:val="18"/>
          <w:w w:val="115"/>
          <w:sz w:val="12"/>
        </w:rPr>
        <w:t xml:space="preserve"> </w:t>
      </w:r>
      <w:r>
        <w:rPr>
          <w:spacing w:val="-2"/>
          <w:w w:val="115"/>
          <w:sz w:val="12"/>
        </w:rPr>
        <w:t>extraction</w:t>
      </w:r>
      <w:r>
        <w:rPr>
          <w:sz w:val="12"/>
        </w:rPr>
        <w:tab/>
      </w:r>
      <w:r>
        <w:rPr>
          <w:w w:val="115"/>
          <w:sz w:val="12"/>
        </w:rPr>
        <w:t>Cause</w:t>
      </w:r>
      <w:r>
        <w:rPr>
          <w:spacing w:val="9"/>
          <w:w w:val="115"/>
          <w:sz w:val="12"/>
        </w:rPr>
        <w:t xml:space="preserve"> </w:t>
      </w:r>
      <w:r>
        <w:rPr>
          <w:spacing w:val="-2"/>
          <w:w w:val="115"/>
          <w:sz w:val="12"/>
        </w:rPr>
        <w:t>extraction</w:t>
      </w:r>
      <w:r>
        <w:rPr>
          <w:sz w:val="12"/>
        </w:rPr>
        <w:tab/>
      </w:r>
      <w:r>
        <w:rPr>
          <w:w w:val="115"/>
          <w:sz w:val="12"/>
        </w:rPr>
        <w:t>E–C</w:t>
      </w:r>
      <w:r>
        <w:rPr>
          <w:spacing w:val="9"/>
          <w:w w:val="115"/>
          <w:sz w:val="12"/>
        </w:rPr>
        <w:t xml:space="preserve"> </w:t>
      </w:r>
      <w:r>
        <w:rPr>
          <w:w w:val="115"/>
          <w:sz w:val="12"/>
        </w:rPr>
        <w:t>pair</w:t>
      </w:r>
      <w:r>
        <w:rPr>
          <w:spacing w:val="9"/>
          <w:w w:val="115"/>
          <w:sz w:val="12"/>
        </w:rPr>
        <w:t xml:space="preserve"> </w:t>
      </w:r>
      <w:r>
        <w:rPr>
          <w:spacing w:val="-2"/>
          <w:w w:val="115"/>
          <w:sz w:val="12"/>
        </w:rPr>
        <w:t>extraction</w:t>
      </w:r>
    </w:p>
    <w:tbl>
      <w:tblPr>
        <w:tblStyle w:val="5"/>
        <w:tblW w:w="0" w:type="auto"/>
        <w:tblInd w:w="21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379"/>
        <w:gridCol w:w="477"/>
        <w:gridCol w:w="540"/>
        <w:gridCol w:w="513"/>
        <w:gridCol w:w="126"/>
        <w:gridCol w:w="478"/>
        <w:gridCol w:w="541"/>
        <w:gridCol w:w="478"/>
        <w:gridCol w:w="126"/>
        <w:gridCol w:w="478"/>
        <w:gridCol w:w="541"/>
        <w:gridCol w:w="569"/>
      </w:tblGrid>
      <w:tr w14:paraId="2B04A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1379" w:type="dxa"/>
            <w:tcBorders>
              <w:bottom w:val="single" w:color="000000" w:sz="4" w:space="0"/>
            </w:tcBorders>
          </w:tcPr>
          <w:p w14:paraId="35CD7EC2">
            <w:pPr>
              <w:pStyle w:val="9"/>
              <w:spacing w:before="0" w:line="240" w:lineRule="auto"/>
              <w:rPr>
                <w:sz w:val="14"/>
              </w:rPr>
            </w:pPr>
          </w:p>
        </w:tc>
        <w:tc>
          <w:tcPr>
            <w:tcW w:w="477" w:type="dxa"/>
            <w:tcBorders>
              <w:top w:val="single" w:color="000000" w:sz="4" w:space="0"/>
              <w:bottom w:val="single" w:color="000000" w:sz="4" w:space="0"/>
            </w:tcBorders>
          </w:tcPr>
          <w:p w14:paraId="29AB4775">
            <w:pPr>
              <w:pStyle w:val="9"/>
              <w:spacing w:before="37" w:line="240" w:lineRule="auto"/>
              <w:rPr>
                <w:sz w:val="12"/>
              </w:rPr>
            </w:pPr>
            <w:r>
              <w:rPr>
                <w:spacing w:val="-10"/>
                <w:w w:val="110"/>
                <w:sz w:val="12"/>
              </w:rPr>
              <w:t>P</w:t>
            </w:r>
          </w:p>
        </w:tc>
        <w:tc>
          <w:tcPr>
            <w:tcW w:w="540" w:type="dxa"/>
            <w:tcBorders>
              <w:top w:val="single" w:color="000000" w:sz="4" w:space="0"/>
              <w:bottom w:val="single" w:color="000000" w:sz="4" w:space="0"/>
            </w:tcBorders>
          </w:tcPr>
          <w:p w14:paraId="64A47346">
            <w:pPr>
              <w:pStyle w:val="9"/>
              <w:spacing w:before="37" w:line="240" w:lineRule="auto"/>
              <w:ind w:left="63"/>
              <w:rPr>
                <w:sz w:val="12"/>
              </w:rPr>
            </w:pPr>
            <w:r>
              <w:rPr>
                <w:spacing w:val="-10"/>
                <w:w w:val="105"/>
                <w:sz w:val="12"/>
              </w:rPr>
              <w:t>R</w:t>
            </w:r>
          </w:p>
        </w:tc>
        <w:tc>
          <w:tcPr>
            <w:tcW w:w="513" w:type="dxa"/>
            <w:tcBorders>
              <w:top w:val="single" w:color="000000" w:sz="4" w:space="0"/>
              <w:bottom w:val="single" w:color="000000" w:sz="4" w:space="0"/>
            </w:tcBorders>
          </w:tcPr>
          <w:p w14:paraId="31923125">
            <w:pPr>
              <w:pStyle w:val="9"/>
              <w:spacing w:before="37" w:line="240" w:lineRule="auto"/>
              <w:ind w:left="63"/>
              <w:rPr>
                <w:sz w:val="12"/>
              </w:rPr>
            </w:pPr>
            <w:r>
              <w:rPr>
                <w:spacing w:val="-5"/>
                <w:w w:val="110"/>
                <w:sz w:val="12"/>
              </w:rPr>
              <w:t>F1</w:t>
            </w:r>
          </w:p>
        </w:tc>
        <w:tc>
          <w:tcPr>
            <w:tcW w:w="126" w:type="dxa"/>
            <w:tcBorders>
              <w:bottom w:val="single" w:color="000000" w:sz="4" w:space="0"/>
            </w:tcBorders>
          </w:tcPr>
          <w:p w14:paraId="20B3D02A">
            <w:pPr>
              <w:pStyle w:val="9"/>
              <w:spacing w:before="0" w:line="240" w:lineRule="auto"/>
              <w:rPr>
                <w:sz w:val="14"/>
              </w:rPr>
            </w:pPr>
          </w:p>
        </w:tc>
        <w:tc>
          <w:tcPr>
            <w:tcW w:w="478" w:type="dxa"/>
            <w:tcBorders>
              <w:top w:val="single" w:color="000000" w:sz="4" w:space="0"/>
              <w:bottom w:val="single" w:color="000000" w:sz="4" w:space="0"/>
            </w:tcBorders>
          </w:tcPr>
          <w:p w14:paraId="69CBB790">
            <w:pPr>
              <w:pStyle w:val="9"/>
              <w:spacing w:before="37" w:line="240" w:lineRule="auto"/>
              <w:rPr>
                <w:sz w:val="12"/>
              </w:rPr>
            </w:pPr>
            <w:r>
              <w:rPr>
                <w:spacing w:val="-10"/>
                <w:w w:val="110"/>
                <w:sz w:val="12"/>
              </w:rPr>
              <w:t>P</w:t>
            </w:r>
          </w:p>
        </w:tc>
        <w:tc>
          <w:tcPr>
            <w:tcW w:w="541" w:type="dxa"/>
            <w:tcBorders>
              <w:top w:val="single" w:color="000000" w:sz="4" w:space="0"/>
              <w:bottom w:val="single" w:color="000000" w:sz="4" w:space="0"/>
            </w:tcBorders>
          </w:tcPr>
          <w:p w14:paraId="5B29A564">
            <w:pPr>
              <w:pStyle w:val="9"/>
              <w:spacing w:before="37" w:line="240" w:lineRule="auto"/>
              <w:ind w:left="62"/>
              <w:rPr>
                <w:sz w:val="12"/>
              </w:rPr>
            </w:pPr>
            <w:r>
              <w:rPr>
                <w:spacing w:val="-10"/>
                <w:w w:val="105"/>
                <w:sz w:val="12"/>
              </w:rPr>
              <w:t>R</w:t>
            </w:r>
          </w:p>
        </w:tc>
        <w:tc>
          <w:tcPr>
            <w:tcW w:w="478" w:type="dxa"/>
            <w:tcBorders>
              <w:top w:val="single" w:color="000000" w:sz="4" w:space="0"/>
              <w:bottom w:val="single" w:color="000000" w:sz="4" w:space="0"/>
            </w:tcBorders>
          </w:tcPr>
          <w:p w14:paraId="0F89EB71">
            <w:pPr>
              <w:pStyle w:val="9"/>
              <w:spacing w:before="37" w:line="240" w:lineRule="auto"/>
              <w:ind w:left="61"/>
              <w:rPr>
                <w:sz w:val="12"/>
              </w:rPr>
            </w:pPr>
            <w:r>
              <w:rPr>
                <w:spacing w:val="-5"/>
                <w:w w:val="110"/>
                <w:sz w:val="12"/>
              </w:rPr>
              <w:t>F1</w:t>
            </w:r>
          </w:p>
        </w:tc>
        <w:tc>
          <w:tcPr>
            <w:tcW w:w="126" w:type="dxa"/>
            <w:tcBorders>
              <w:bottom w:val="single" w:color="000000" w:sz="4" w:space="0"/>
            </w:tcBorders>
          </w:tcPr>
          <w:p w14:paraId="3E4B18C2">
            <w:pPr>
              <w:pStyle w:val="9"/>
              <w:spacing w:before="0" w:line="240" w:lineRule="auto"/>
              <w:rPr>
                <w:sz w:val="14"/>
              </w:rPr>
            </w:pPr>
          </w:p>
        </w:tc>
        <w:tc>
          <w:tcPr>
            <w:tcW w:w="478" w:type="dxa"/>
            <w:tcBorders>
              <w:top w:val="single" w:color="000000" w:sz="4" w:space="0"/>
              <w:bottom w:val="single" w:color="000000" w:sz="4" w:space="0"/>
            </w:tcBorders>
          </w:tcPr>
          <w:p w14:paraId="7CBA36A5">
            <w:pPr>
              <w:pStyle w:val="9"/>
              <w:spacing w:before="37" w:line="240" w:lineRule="auto"/>
              <w:ind w:left="-3"/>
              <w:rPr>
                <w:sz w:val="12"/>
              </w:rPr>
            </w:pPr>
            <w:r>
              <w:rPr>
                <w:spacing w:val="-10"/>
                <w:w w:val="110"/>
                <w:sz w:val="12"/>
              </w:rPr>
              <w:t>P</w:t>
            </w:r>
          </w:p>
        </w:tc>
        <w:tc>
          <w:tcPr>
            <w:tcW w:w="541" w:type="dxa"/>
            <w:tcBorders>
              <w:top w:val="single" w:color="000000" w:sz="4" w:space="0"/>
              <w:bottom w:val="single" w:color="000000" w:sz="4" w:space="0"/>
            </w:tcBorders>
          </w:tcPr>
          <w:p w14:paraId="64DBBFF5">
            <w:pPr>
              <w:pStyle w:val="9"/>
              <w:spacing w:before="37" w:line="240" w:lineRule="auto"/>
              <w:ind w:left="59"/>
              <w:rPr>
                <w:sz w:val="12"/>
              </w:rPr>
            </w:pPr>
            <w:r>
              <w:rPr>
                <w:spacing w:val="-10"/>
                <w:w w:val="105"/>
                <w:sz w:val="12"/>
              </w:rPr>
              <w:t>R</w:t>
            </w:r>
          </w:p>
        </w:tc>
        <w:tc>
          <w:tcPr>
            <w:tcW w:w="569" w:type="dxa"/>
            <w:tcBorders>
              <w:top w:val="single" w:color="000000" w:sz="4" w:space="0"/>
              <w:bottom w:val="single" w:color="000000" w:sz="4" w:space="0"/>
            </w:tcBorders>
          </w:tcPr>
          <w:p w14:paraId="0B0E4580">
            <w:pPr>
              <w:pStyle w:val="9"/>
              <w:spacing w:before="37" w:line="240" w:lineRule="auto"/>
              <w:ind w:left="58"/>
              <w:rPr>
                <w:sz w:val="12"/>
              </w:rPr>
            </w:pPr>
            <w:r>
              <w:rPr>
                <w:spacing w:val="-5"/>
                <w:w w:val="110"/>
                <w:sz w:val="12"/>
              </w:rPr>
              <w:t>F1</w:t>
            </w:r>
          </w:p>
        </w:tc>
      </w:tr>
      <w:tr w14:paraId="791DEC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1379" w:type="dxa"/>
            <w:tcBorders>
              <w:top w:val="single" w:color="000000" w:sz="4" w:space="0"/>
            </w:tcBorders>
          </w:tcPr>
          <w:p w14:paraId="00B51993">
            <w:pPr>
              <w:pStyle w:val="9"/>
              <w:spacing w:before="37"/>
              <w:ind w:left="90"/>
              <w:rPr>
                <w:sz w:val="12"/>
              </w:rPr>
            </w:pPr>
            <w:r>
              <w:rPr>
                <w:sz w:val="12"/>
              </w:rPr>
              <w:t>MM-</w:t>
            </w:r>
            <w:r>
              <w:rPr>
                <w:spacing w:val="-10"/>
                <w:sz w:val="12"/>
              </w:rPr>
              <w:t>R</w:t>
            </w:r>
          </w:p>
        </w:tc>
        <w:tc>
          <w:tcPr>
            <w:tcW w:w="477" w:type="dxa"/>
            <w:tcBorders>
              <w:top w:val="single" w:color="000000" w:sz="4" w:space="0"/>
            </w:tcBorders>
          </w:tcPr>
          <w:p w14:paraId="419D289A">
            <w:pPr>
              <w:pStyle w:val="9"/>
              <w:spacing w:before="37"/>
              <w:rPr>
                <w:b/>
                <w:sz w:val="12"/>
              </w:rPr>
            </w:pPr>
            <w:r>
              <w:rPr>
                <w:b/>
                <w:spacing w:val="-2"/>
                <w:w w:val="125"/>
                <w:sz w:val="12"/>
              </w:rPr>
              <w:t>0.9087</w:t>
            </w:r>
          </w:p>
        </w:tc>
        <w:tc>
          <w:tcPr>
            <w:tcW w:w="540" w:type="dxa"/>
            <w:tcBorders>
              <w:top w:val="single" w:color="000000" w:sz="4" w:space="0"/>
            </w:tcBorders>
          </w:tcPr>
          <w:p w14:paraId="559A544D">
            <w:pPr>
              <w:pStyle w:val="9"/>
              <w:spacing w:before="37"/>
              <w:ind w:left="63"/>
              <w:rPr>
                <w:sz w:val="12"/>
              </w:rPr>
            </w:pPr>
            <w:r>
              <w:rPr>
                <w:spacing w:val="-2"/>
                <w:w w:val="120"/>
                <w:sz w:val="12"/>
              </w:rPr>
              <w:t>0.5288</w:t>
            </w:r>
          </w:p>
        </w:tc>
        <w:tc>
          <w:tcPr>
            <w:tcW w:w="513" w:type="dxa"/>
            <w:tcBorders>
              <w:top w:val="single" w:color="000000" w:sz="4" w:space="0"/>
            </w:tcBorders>
          </w:tcPr>
          <w:p w14:paraId="3C983AC7">
            <w:pPr>
              <w:pStyle w:val="9"/>
              <w:spacing w:before="37"/>
              <w:ind w:left="63"/>
              <w:rPr>
                <w:sz w:val="12"/>
              </w:rPr>
            </w:pPr>
            <w:r>
              <w:rPr>
                <w:spacing w:val="-2"/>
                <w:w w:val="120"/>
                <w:sz w:val="12"/>
              </w:rPr>
              <w:t>0.6685</w:t>
            </w:r>
          </w:p>
        </w:tc>
        <w:tc>
          <w:tcPr>
            <w:tcW w:w="126" w:type="dxa"/>
            <w:tcBorders>
              <w:top w:val="single" w:color="000000" w:sz="4" w:space="0"/>
            </w:tcBorders>
          </w:tcPr>
          <w:p w14:paraId="137BFE8C">
            <w:pPr>
              <w:pStyle w:val="9"/>
              <w:spacing w:before="0" w:line="240" w:lineRule="auto"/>
              <w:rPr>
                <w:sz w:val="12"/>
              </w:rPr>
            </w:pPr>
          </w:p>
        </w:tc>
        <w:tc>
          <w:tcPr>
            <w:tcW w:w="478" w:type="dxa"/>
            <w:tcBorders>
              <w:top w:val="single" w:color="000000" w:sz="4" w:space="0"/>
            </w:tcBorders>
          </w:tcPr>
          <w:p w14:paraId="34623BBE">
            <w:pPr>
              <w:pStyle w:val="9"/>
              <w:spacing w:before="37"/>
              <w:rPr>
                <w:sz w:val="12"/>
              </w:rPr>
            </w:pPr>
            <w:r>
              <w:rPr>
                <w:spacing w:val="-2"/>
                <w:w w:val="120"/>
                <w:sz w:val="12"/>
              </w:rPr>
              <w:t>0.7276</w:t>
            </w:r>
          </w:p>
        </w:tc>
        <w:tc>
          <w:tcPr>
            <w:tcW w:w="541" w:type="dxa"/>
            <w:tcBorders>
              <w:top w:val="single" w:color="000000" w:sz="4" w:space="0"/>
            </w:tcBorders>
          </w:tcPr>
          <w:p w14:paraId="49EE575D">
            <w:pPr>
              <w:pStyle w:val="9"/>
              <w:spacing w:before="37"/>
              <w:ind w:left="62"/>
              <w:rPr>
                <w:sz w:val="12"/>
              </w:rPr>
            </w:pPr>
            <w:r>
              <w:rPr>
                <w:spacing w:val="-2"/>
                <w:w w:val="120"/>
                <w:sz w:val="12"/>
              </w:rPr>
              <w:t>0.5955</w:t>
            </w:r>
          </w:p>
        </w:tc>
        <w:tc>
          <w:tcPr>
            <w:tcW w:w="478" w:type="dxa"/>
            <w:tcBorders>
              <w:top w:val="single" w:color="000000" w:sz="4" w:space="0"/>
            </w:tcBorders>
          </w:tcPr>
          <w:p w14:paraId="0B17BAA6">
            <w:pPr>
              <w:pStyle w:val="9"/>
              <w:spacing w:before="37"/>
              <w:ind w:left="61"/>
              <w:rPr>
                <w:sz w:val="12"/>
              </w:rPr>
            </w:pPr>
            <w:r>
              <w:rPr>
                <w:spacing w:val="-2"/>
                <w:w w:val="120"/>
                <w:sz w:val="12"/>
              </w:rPr>
              <w:t>0.6550</w:t>
            </w:r>
          </w:p>
        </w:tc>
        <w:tc>
          <w:tcPr>
            <w:tcW w:w="126" w:type="dxa"/>
            <w:tcBorders>
              <w:top w:val="single" w:color="000000" w:sz="4" w:space="0"/>
            </w:tcBorders>
          </w:tcPr>
          <w:p w14:paraId="65D29474">
            <w:pPr>
              <w:pStyle w:val="9"/>
              <w:spacing w:before="0" w:line="240" w:lineRule="auto"/>
              <w:rPr>
                <w:sz w:val="12"/>
              </w:rPr>
            </w:pPr>
          </w:p>
        </w:tc>
        <w:tc>
          <w:tcPr>
            <w:tcW w:w="478" w:type="dxa"/>
            <w:tcBorders>
              <w:top w:val="single" w:color="000000" w:sz="4" w:space="0"/>
            </w:tcBorders>
          </w:tcPr>
          <w:p w14:paraId="49A41BD3">
            <w:pPr>
              <w:pStyle w:val="9"/>
              <w:spacing w:before="37"/>
              <w:ind w:left="-3"/>
              <w:rPr>
                <w:sz w:val="12"/>
              </w:rPr>
            </w:pPr>
            <w:r>
              <w:rPr>
                <w:spacing w:val="-2"/>
                <w:w w:val="120"/>
                <w:sz w:val="12"/>
              </w:rPr>
              <w:t>0.4621</w:t>
            </w:r>
          </w:p>
        </w:tc>
        <w:tc>
          <w:tcPr>
            <w:tcW w:w="541" w:type="dxa"/>
            <w:tcBorders>
              <w:top w:val="single" w:color="000000" w:sz="4" w:space="0"/>
            </w:tcBorders>
          </w:tcPr>
          <w:p w14:paraId="6FEC627E">
            <w:pPr>
              <w:pStyle w:val="9"/>
              <w:spacing w:before="37"/>
              <w:ind w:left="59"/>
              <w:rPr>
                <w:sz w:val="12"/>
              </w:rPr>
            </w:pPr>
            <w:r>
              <w:rPr>
                <w:spacing w:val="-2"/>
                <w:w w:val="120"/>
                <w:sz w:val="12"/>
              </w:rPr>
              <w:t>0.2629</w:t>
            </w:r>
          </w:p>
        </w:tc>
        <w:tc>
          <w:tcPr>
            <w:tcW w:w="569" w:type="dxa"/>
            <w:tcBorders>
              <w:top w:val="single" w:color="000000" w:sz="4" w:space="0"/>
            </w:tcBorders>
          </w:tcPr>
          <w:p w14:paraId="6D354956">
            <w:pPr>
              <w:pStyle w:val="9"/>
              <w:spacing w:before="37"/>
              <w:ind w:left="58"/>
              <w:rPr>
                <w:sz w:val="12"/>
              </w:rPr>
            </w:pPr>
            <w:r>
              <w:rPr>
                <w:spacing w:val="-2"/>
                <w:w w:val="120"/>
                <w:sz w:val="12"/>
              </w:rPr>
              <w:t>0.3352</w:t>
            </w:r>
          </w:p>
        </w:tc>
      </w:tr>
      <w:tr w14:paraId="0D1B86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379" w:type="dxa"/>
          </w:tcPr>
          <w:p w14:paraId="4B5CCA2A">
            <w:pPr>
              <w:pStyle w:val="9"/>
              <w:ind w:left="90"/>
              <w:rPr>
                <w:sz w:val="12"/>
              </w:rPr>
            </w:pPr>
            <w:r>
              <w:rPr>
                <w:sz w:val="12"/>
              </w:rPr>
              <w:t>CD-</w:t>
            </w:r>
            <w:r>
              <w:rPr>
                <w:spacing w:val="-5"/>
                <w:sz w:val="12"/>
              </w:rPr>
              <w:t>MRC</w:t>
            </w:r>
          </w:p>
        </w:tc>
        <w:tc>
          <w:tcPr>
            <w:tcW w:w="477" w:type="dxa"/>
          </w:tcPr>
          <w:p w14:paraId="3B91B5CE">
            <w:pPr>
              <w:pStyle w:val="9"/>
              <w:rPr>
                <w:sz w:val="12"/>
              </w:rPr>
            </w:pPr>
            <w:r>
              <w:rPr>
                <w:spacing w:val="-2"/>
                <w:w w:val="120"/>
                <w:sz w:val="12"/>
              </w:rPr>
              <w:t>0.8193</w:t>
            </w:r>
          </w:p>
        </w:tc>
        <w:tc>
          <w:tcPr>
            <w:tcW w:w="540" w:type="dxa"/>
          </w:tcPr>
          <w:p w14:paraId="5040B345">
            <w:pPr>
              <w:pStyle w:val="9"/>
              <w:ind w:left="63"/>
              <w:rPr>
                <w:sz w:val="12"/>
              </w:rPr>
            </w:pPr>
            <w:r>
              <w:rPr>
                <w:spacing w:val="-2"/>
                <w:w w:val="120"/>
                <w:sz w:val="12"/>
              </w:rPr>
              <w:t>0.3290</w:t>
            </w:r>
          </w:p>
        </w:tc>
        <w:tc>
          <w:tcPr>
            <w:tcW w:w="513" w:type="dxa"/>
          </w:tcPr>
          <w:p w14:paraId="4E07FB97">
            <w:pPr>
              <w:pStyle w:val="9"/>
              <w:ind w:left="63"/>
              <w:rPr>
                <w:sz w:val="12"/>
              </w:rPr>
            </w:pPr>
            <w:r>
              <w:rPr>
                <w:spacing w:val="-2"/>
                <w:w w:val="120"/>
                <w:sz w:val="12"/>
              </w:rPr>
              <w:t>0.4695</w:t>
            </w:r>
          </w:p>
        </w:tc>
        <w:tc>
          <w:tcPr>
            <w:tcW w:w="126" w:type="dxa"/>
          </w:tcPr>
          <w:p w14:paraId="6BC2F53D">
            <w:pPr>
              <w:pStyle w:val="9"/>
              <w:spacing w:before="0" w:line="240" w:lineRule="auto"/>
              <w:rPr>
                <w:sz w:val="10"/>
              </w:rPr>
            </w:pPr>
          </w:p>
        </w:tc>
        <w:tc>
          <w:tcPr>
            <w:tcW w:w="478" w:type="dxa"/>
          </w:tcPr>
          <w:p w14:paraId="7C292AF1">
            <w:pPr>
              <w:pStyle w:val="9"/>
              <w:rPr>
                <w:b/>
                <w:sz w:val="12"/>
              </w:rPr>
            </w:pPr>
            <w:r>
              <w:rPr>
                <w:b/>
                <w:spacing w:val="-2"/>
                <w:w w:val="125"/>
                <w:sz w:val="12"/>
              </w:rPr>
              <w:t>0.9813</w:t>
            </w:r>
          </w:p>
        </w:tc>
        <w:tc>
          <w:tcPr>
            <w:tcW w:w="541" w:type="dxa"/>
          </w:tcPr>
          <w:p w14:paraId="366A0D51">
            <w:pPr>
              <w:pStyle w:val="9"/>
              <w:ind w:left="62"/>
              <w:rPr>
                <w:sz w:val="12"/>
              </w:rPr>
            </w:pPr>
            <w:r>
              <w:rPr>
                <w:spacing w:val="-2"/>
                <w:w w:val="120"/>
                <w:sz w:val="12"/>
              </w:rPr>
              <w:t>0.8881</w:t>
            </w:r>
          </w:p>
        </w:tc>
        <w:tc>
          <w:tcPr>
            <w:tcW w:w="478" w:type="dxa"/>
          </w:tcPr>
          <w:p w14:paraId="200B855E">
            <w:pPr>
              <w:pStyle w:val="9"/>
              <w:ind w:left="61"/>
              <w:rPr>
                <w:sz w:val="12"/>
              </w:rPr>
            </w:pPr>
            <w:r>
              <w:rPr>
                <w:spacing w:val="-2"/>
                <w:w w:val="120"/>
                <w:sz w:val="12"/>
              </w:rPr>
              <w:t>0.9324</w:t>
            </w:r>
          </w:p>
        </w:tc>
        <w:tc>
          <w:tcPr>
            <w:tcW w:w="126" w:type="dxa"/>
          </w:tcPr>
          <w:p w14:paraId="34569F4B">
            <w:pPr>
              <w:pStyle w:val="9"/>
              <w:spacing w:before="0" w:line="240" w:lineRule="auto"/>
              <w:rPr>
                <w:sz w:val="10"/>
              </w:rPr>
            </w:pPr>
          </w:p>
        </w:tc>
        <w:tc>
          <w:tcPr>
            <w:tcW w:w="478" w:type="dxa"/>
          </w:tcPr>
          <w:p w14:paraId="3345B494">
            <w:pPr>
              <w:pStyle w:val="9"/>
              <w:ind w:left="-3"/>
              <w:rPr>
                <w:sz w:val="12"/>
              </w:rPr>
            </w:pPr>
            <w:r>
              <w:rPr>
                <w:spacing w:val="-2"/>
                <w:w w:val="120"/>
                <w:sz w:val="12"/>
              </w:rPr>
              <w:t>0.4328</w:t>
            </w:r>
          </w:p>
        </w:tc>
        <w:tc>
          <w:tcPr>
            <w:tcW w:w="541" w:type="dxa"/>
          </w:tcPr>
          <w:p w14:paraId="21937947">
            <w:pPr>
              <w:pStyle w:val="9"/>
              <w:ind w:left="59"/>
              <w:rPr>
                <w:sz w:val="12"/>
              </w:rPr>
            </w:pPr>
            <w:r>
              <w:rPr>
                <w:spacing w:val="-2"/>
                <w:w w:val="120"/>
                <w:sz w:val="12"/>
              </w:rPr>
              <w:t>0.2051</w:t>
            </w:r>
          </w:p>
        </w:tc>
        <w:tc>
          <w:tcPr>
            <w:tcW w:w="569" w:type="dxa"/>
          </w:tcPr>
          <w:p w14:paraId="7354FD85">
            <w:pPr>
              <w:pStyle w:val="9"/>
              <w:ind w:left="58"/>
              <w:rPr>
                <w:sz w:val="12"/>
              </w:rPr>
            </w:pPr>
            <w:r>
              <w:rPr>
                <w:spacing w:val="-2"/>
                <w:w w:val="120"/>
                <w:sz w:val="12"/>
              </w:rPr>
              <w:t>0.2783</w:t>
            </w:r>
          </w:p>
        </w:tc>
      </w:tr>
      <w:tr w14:paraId="58BCC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379" w:type="dxa"/>
          </w:tcPr>
          <w:p w14:paraId="363A7D3C">
            <w:pPr>
              <w:pStyle w:val="9"/>
              <w:ind w:left="90"/>
              <w:rPr>
                <w:sz w:val="12"/>
              </w:rPr>
            </w:pPr>
            <w:r>
              <w:rPr>
                <w:sz w:val="12"/>
              </w:rPr>
              <w:t>CFC-</w:t>
            </w:r>
            <w:r>
              <w:rPr>
                <w:spacing w:val="-4"/>
                <w:sz w:val="12"/>
              </w:rPr>
              <w:t>ECPE</w:t>
            </w:r>
          </w:p>
        </w:tc>
        <w:tc>
          <w:tcPr>
            <w:tcW w:w="477" w:type="dxa"/>
          </w:tcPr>
          <w:p w14:paraId="0C08EAFC">
            <w:pPr>
              <w:pStyle w:val="9"/>
              <w:rPr>
                <w:sz w:val="12"/>
              </w:rPr>
            </w:pPr>
            <w:r>
              <w:rPr>
                <w:spacing w:val="-2"/>
                <w:w w:val="120"/>
                <w:sz w:val="12"/>
              </w:rPr>
              <w:t>0.7717</w:t>
            </w:r>
          </w:p>
        </w:tc>
        <w:tc>
          <w:tcPr>
            <w:tcW w:w="540" w:type="dxa"/>
          </w:tcPr>
          <w:p w14:paraId="1308504C">
            <w:pPr>
              <w:pStyle w:val="9"/>
              <w:ind w:left="63"/>
              <w:rPr>
                <w:sz w:val="12"/>
              </w:rPr>
            </w:pPr>
            <w:r>
              <w:rPr>
                <w:spacing w:val="-2"/>
                <w:w w:val="120"/>
                <w:sz w:val="12"/>
              </w:rPr>
              <w:t>0.2944</w:t>
            </w:r>
          </w:p>
        </w:tc>
        <w:tc>
          <w:tcPr>
            <w:tcW w:w="513" w:type="dxa"/>
          </w:tcPr>
          <w:p w14:paraId="0486BA40">
            <w:pPr>
              <w:pStyle w:val="9"/>
              <w:ind w:left="63"/>
              <w:rPr>
                <w:sz w:val="12"/>
              </w:rPr>
            </w:pPr>
            <w:r>
              <w:rPr>
                <w:spacing w:val="-2"/>
                <w:w w:val="120"/>
                <w:sz w:val="12"/>
              </w:rPr>
              <w:t>0.4262</w:t>
            </w:r>
          </w:p>
        </w:tc>
        <w:tc>
          <w:tcPr>
            <w:tcW w:w="126" w:type="dxa"/>
          </w:tcPr>
          <w:p w14:paraId="26E4EF10">
            <w:pPr>
              <w:pStyle w:val="9"/>
              <w:spacing w:before="0" w:line="240" w:lineRule="auto"/>
              <w:rPr>
                <w:sz w:val="10"/>
              </w:rPr>
            </w:pPr>
          </w:p>
        </w:tc>
        <w:tc>
          <w:tcPr>
            <w:tcW w:w="478" w:type="dxa"/>
          </w:tcPr>
          <w:p w14:paraId="7E5879AF">
            <w:pPr>
              <w:pStyle w:val="9"/>
              <w:rPr>
                <w:sz w:val="12"/>
              </w:rPr>
            </w:pPr>
            <w:r>
              <w:rPr>
                <w:spacing w:val="-2"/>
                <w:w w:val="120"/>
                <w:sz w:val="12"/>
              </w:rPr>
              <w:t>0.9609</w:t>
            </w:r>
          </w:p>
        </w:tc>
        <w:tc>
          <w:tcPr>
            <w:tcW w:w="541" w:type="dxa"/>
          </w:tcPr>
          <w:p w14:paraId="2006A3B9">
            <w:pPr>
              <w:pStyle w:val="9"/>
              <w:ind w:left="62"/>
              <w:rPr>
                <w:b/>
                <w:sz w:val="12"/>
              </w:rPr>
            </w:pPr>
            <w:r>
              <w:rPr>
                <w:b/>
                <w:spacing w:val="-2"/>
                <w:w w:val="125"/>
                <w:sz w:val="12"/>
              </w:rPr>
              <w:t>0.9153</w:t>
            </w:r>
          </w:p>
        </w:tc>
        <w:tc>
          <w:tcPr>
            <w:tcW w:w="478" w:type="dxa"/>
          </w:tcPr>
          <w:p w14:paraId="25A6516F">
            <w:pPr>
              <w:pStyle w:val="9"/>
              <w:ind w:left="61"/>
              <w:rPr>
                <w:b/>
                <w:sz w:val="12"/>
              </w:rPr>
            </w:pPr>
            <w:r>
              <w:rPr>
                <w:b/>
                <w:spacing w:val="-2"/>
                <w:w w:val="125"/>
                <w:sz w:val="12"/>
              </w:rPr>
              <w:t>0.9375</w:t>
            </w:r>
          </w:p>
        </w:tc>
        <w:tc>
          <w:tcPr>
            <w:tcW w:w="126" w:type="dxa"/>
          </w:tcPr>
          <w:p w14:paraId="66B22735">
            <w:pPr>
              <w:pStyle w:val="9"/>
              <w:spacing w:before="0" w:line="240" w:lineRule="auto"/>
              <w:rPr>
                <w:sz w:val="10"/>
              </w:rPr>
            </w:pPr>
          </w:p>
        </w:tc>
        <w:tc>
          <w:tcPr>
            <w:tcW w:w="478" w:type="dxa"/>
          </w:tcPr>
          <w:p w14:paraId="71951309">
            <w:pPr>
              <w:pStyle w:val="9"/>
              <w:ind w:left="-3"/>
              <w:rPr>
                <w:sz w:val="12"/>
              </w:rPr>
            </w:pPr>
            <w:r>
              <w:rPr>
                <w:spacing w:val="-2"/>
                <w:w w:val="120"/>
                <w:sz w:val="12"/>
              </w:rPr>
              <w:t>0.3922</w:t>
            </w:r>
          </w:p>
        </w:tc>
        <w:tc>
          <w:tcPr>
            <w:tcW w:w="541" w:type="dxa"/>
          </w:tcPr>
          <w:p w14:paraId="25ECFFF4">
            <w:pPr>
              <w:pStyle w:val="9"/>
              <w:ind w:left="59"/>
              <w:rPr>
                <w:sz w:val="12"/>
              </w:rPr>
            </w:pPr>
            <w:r>
              <w:rPr>
                <w:spacing w:val="-2"/>
                <w:w w:val="120"/>
                <w:sz w:val="12"/>
              </w:rPr>
              <w:t>0.1670</w:t>
            </w:r>
          </w:p>
        </w:tc>
        <w:tc>
          <w:tcPr>
            <w:tcW w:w="569" w:type="dxa"/>
          </w:tcPr>
          <w:p w14:paraId="220B366E">
            <w:pPr>
              <w:pStyle w:val="9"/>
              <w:ind w:left="58"/>
              <w:rPr>
                <w:sz w:val="12"/>
              </w:rPr>
            </w:pPr>
            <w:r>
              <w:rPr>
                <w:spacing w:val="-2"/>
                <w:w w:val="120"/>
                <w:sz w:val="12"/>
              </w:rPr>
              <w:t>0.2343</w:t>
            </w:r>
          </w:p>
        </w:tc>
      </w:tr>
      <w:tr w14:paraId="361B45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379" w:type="dxa"/>
          </w:tcPr>
          <w:p w14:paraId="13FF2E4D">
            <w:pPr>
              <w:pStyle w:val="9"/>
              <w:ind w:left="90"/>
              <w:rPr>
                <w:sz w:val="12"/>
              </w:rPr>
            </w:pPr>
            <w:r>
              <w:rPr>
                <w:w w:val="110"/>
                <w:sz w:val="12"/>
              </w:rPr>
              <w:t>Joint-EC(Joint-</w:t>
            </w:r>
            <w:r>
              <w:rPr>
                <w:spacing w:val="-4"/>
                <w:w w:val="110"/>
                <w:sz w:val="12"/>
              </w:rPr>
              <w:t>GCN)</w:t>
            </w:r>
          </w:p>
        </w:tc>
        <w:tc>
          <w:tcPr>
            <w:tcW w:w="477" w:type="dxa"/>
          </w:tcPr>
          <w:p w14:paraId="70F16FEE">
            <w:pPr>
              <w:pStyle w:val="9"/>
              <w:rPr>
                <w:sz w:val="12"/>
              </w:rPr>
            </w:pPr>
            <w:r>
              <w:rPr>
                <w:spacing w:val="-2"/>
                <w:w w:val="120"/>
                <w:sz w:val="12"/>
              </w:rPr>
              <w:t>0.8305</w:t>
            </w:r>
          </w:p>
        </w:tc>
        <w:tc>
          <w:tcPr>
            <w:tcW w:w="540" w:type="dxa"/>
          </w:tcPr>
          <w:p w14:paraId="1875EB99">
            <w:pPr>
              <w:pStyle w:val="9"/>
              <w:ind w:left="63"/>
              <w:rPr>
                <w:sz w:val="12"/>
              </w:rPr>
            </w:pPr>
            <w:r>
              <w:rPr>
                <w:spacing w:val="-2"/>
                <w:w w:val="120"/>
                <w:sz w:val="12"/>
              </w:rPr>
              <w:t>0.9532</w:t>
            </w:r>
          </w:p>
        </w:tc>
        <w:tc>
          <w:tcPr>
            <w:tcW w:w="513" w:type="dxa"/>
          </w:tcPr>
          <w:p w14:paraId="69EF723B">
            <w:pPr>
              <w:pStyle w:val="9"/>
              <w:ind w:left="63"/>
              <w:rPr>
                <w:sz w:val="12"/>
              </w:rPr>
            </w:pPr>
            <w:r>
              <w:rPr>
                <w:spacing w:val="-2"/>
                <w:w w:val="120"/>
                <w:sz w:val="12"/>
              </w:rPr>
              <w:t>0.8876</w:t>
            </w:r>
          </w:p>
        </w:tc>
        <w:tc>
          <w:tcPr>
            <w:tcW w:w="126" w:type="dxa"/>
          </w:tcPr>
          <w:p w14:paraId="312E2E59">
            <w:pPr>
              <w:pStyle w:val="9"/>
              <w:spacing w:before="0" w:line="240" w:lineRule="auto"/>
              <w:rPr>
                <w:sz w:val="10"/>
              </w:rPr>
            </w:pPr>
          </w:p>
        </w:tc>
        <w:tc>
          <w:tcPr>
            <w:tcW w:w="478" w:type="dxa"/>
          </w:tcPr>
          <w:p w14:paraId="7FB7555C">
            <w:pPr>
              <w:pStyle w:val="9"/>
              <w:rPr>
                <w:sz w:val="12"/>
              </w:rPr>
            </w:pPr>
            <w:r>
              <w:rPr>
                <w:spacing w:val="-2"/>
                <w:w w:val="120"/>
                <w:sz w:val="12"/>
              </w:rPr>
              <w:t>0.7147</w:t>
            </w:r>
          </w:p>
        </w:tc>
        <w:tc>
          <w:tcPr>
            <w:tcW w:w="541" w:type="dxa"/>
          </w:tcPr>
          <w:p w14:paraId="1E04110B">
            <w:pPr>
              <w:pStyle w:val="9"/>
              <w:ind w:left="62"/>
              <w:rPr>
                <w:sz w:val="12"/>
              </w:rPr>
            </w:pPr>
            <w:r>
              <w:rPr>
                <w:spacing w:val="-2"/>
                <w:w w:val="120"/>
                <w:sz w:val="12"/>
              </w:rPr>
              <w:t>0.8635</w:t>
            </w:r>
          </w:p>
        </w:tc>
        <w:tc>
          <w:tcPr>
            <w:tcW w:w="478" w:type="dxa"/>
          </w:tcPr>
          <w:p w14:paraId="5EFA6DAB">
            <w:pPr>
              <w:pStyle w:val="9"/>
              <w:ind w:left="61"/>
              <w:rPr>
                <w:sz w:val="12"/>
              </w:rPr>
            </w:pPr>
            <w:r>
              <w:rPr>
                <w:spacing w:val="-2"/>
                <w:w w:val="120"/>
                <w:sz w:val="12"/>
              </w:rPr>
              <w:t>0.7821</w:t>
            </w:r>
          </w:p>
        </w:tc>
        <w:tc>
          <w:tcPr>
            <w:tcW w:w="126" w:type="dxa"/>
          </w:tcPr>
          <w:p w14:paraId="7C2FD0F8">
            <w:pPr>
              <w:pStyle w:val="9"/>
              <w:spacing w:before="0" w:line="240" w:lineRule="auto"/>
              <w:rPr>
                <w:sz w:val="10"/>
              </w:rPr>
            </w:pPr>
          </w:p>
        </w:tc>
        <w:tc>
          <w:tcPr>
            <w:tcW w:w="478" w:type="dxa"/>
          </w:tcPr>
          <w:p w14:paraId="54C8D37A">
            <w:pPr>
              <w:pStyle w:val="9"/>
              <w:ind w:left="-3"/>
              <w:rPr>
                <w:sz w:val="12"/>
              </w:rPr>
            </w:pPr>
            <w:r>
              <w:rPr>
                <w:spacing w:val="-2"/>
                <w:w w:val="120"/>
                <w:sz w:val="12"/>
              </w:rPr>
              <w:t>0.3823</w:t>
            </w:r>
          </w:p>
        </w:tc>
        <w:tc>
          <w:tcPr>
            <w:tcW w:w="541" w:type="dxa"/>
          </w:tcPr>
          <w:p w14:paraId="353286B2">
            <w:pPr>
              <w:pStyle w:val="9"/>
              <w:ind w:left="59"/>
              <w:rPr>
                <w:sz w:val="12"/>
              </w:rPr>
            </w:pPr>
            <w:r>
              <w:rPr>
                <w:spacing w:val="-2"/>
                <w:w w:val="120"/>
                <w:sz w:val="12"/>
              </w:rPr>
              <w:t>0.3708</w:t>
            </w:r>
          </w:p>
        </w:tc>
        <w:tc>
          <w:tcPr>
            <w:tcW w:w="569" w:type="dxa"/>
          </w:tcPr>
          <w:p w14:paraId="15B79478">
            <w:pPr>
              <w:pStyle w:val="9"/>
              <w:ind w:left="58"/>
              <w:rPr>
                <w:sz w:val="12"/>
              </w:rPr>
            </w:pPr>
            <w:r>
              <w:rPr>
                <w:spacing w:val="-2"/>
                <w:w w:val="120"/>
                <w:sz w:val="12"/>
              </w:rPr>
              <w:t>0.3765</w:t>
            </w:r>
          </w:p>
        </w:tc>
      </w:tr>
      <w:tr w14:paraId="73972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379" w:type="dxa"/>
            <w:tcBorders>
              <w:bottom w:val="single" w:color="000000" w:sz="4" w:space="0"/>
            </w:tcBorders>
          </w:tcPr>
          <w:p w14:paraId="45C3299F">
            <w:pPr>
              <w:pStyle w:val="9"/>
              <w:spacing w:line="240" w:lineRule="auto"/>
              <w:ind w:left="90"/>
              <w:rPr>
                <w:sz w:val="12"/>
              </w:rPr>
            </w:pPr>
            <w:r>
              <w:rPr>
                <w:w w:val="110"/>
                <w:sz w:val="12"/>
              </w:rPr>
              <w:t>Joint-EC(Inter-</w:t>
            </w:r>
            <w:r>
              <w:rPr>
                <w:spacing w:val="-5"/>
                <w:w w:val="110"/>
                <w:sz w:val="12"/>
              </w:rPr>
              <w:t>EC)</w:t>
            </w:r>
          </w:p>
        </w:tc>
        <w:tc>
          <w:tcPr>
            <w:tcW w:w="477" w:type="dxa"/>
            <w:tcBorders>
              <w:bottom w:val="single" w:color="000000" w:sz="4" w:space="0"/>
            </w:tcBorders>
          </w:tcPr>
          <w:p w14:paraId="66F5221A">
            <w:pPr>
              <w:pStyle w:val="9"/>
              <w:spacing w:line="240" w:lineRule="auto"/>
              <w:rPr>
                <w:sz w:val="12"/>
              </w:rPr>
            </w:pPr>
            <w:r>
              <w:rPr>
                <w:spacing w:val="-2"/>
                <w:w w:val="120"/>
                <w:sz w:val="12"/>
              </w:rPr>
              <w:t>0.7634</w:t>
            </w:r>
          </w:p>
        </w:tc>
        <w:tc>
          <w:tcPr>
            <w:tcW w:w="540" w:type="dxa"/>
            <w:tcBorders>
              <w:bottom w:val="single" w:color="000000" w:sz="4" w:space="0"/>
            </w:tcBorders>
          </w:tcPr>
          <w:p w14:paraId="3313A095">
            <w:pPr>
              <w:pStyle w:val="9"/>
              <w:spacing w:line="240" w:lineRule="auto"/>
              <w:ind w:left="63"/>
              <w:rPr>
                <w:b/>
                <w:sz w:val="12"/>
              </w:rPr>
            </w:pPr>
            <w:r>
              <w:rPr>
                <w:b/>
                <w:spacing w:val="-2"/>
                <w:w w:val="125"/>
                <w:sz w:val="12"/>
              </w:rPr>
              <w:t>1.0000</w:t>
            </w:r>
          </w:p>
        </w:tc>
        <w:tc>
          <w:tcPr>
            <w:tcW w:w="513" w:type="dxa"/>
            <w:tcBorders>
              <w:bottom w:val="single" w:color="000000" w:sz="4" w:space="0"/>
            </w:tcBorders>
          </w:tcPr>
          <w:p w14:paraId="5486033C">
            <w:pPr>
              <w:pStyle w:val="9"/>
              <w:spacing w:line="240" w:lineRule="auto"/>
              <w:ind w:left="63"/>
              <w:rPr>
                <w:sz w:val="12"/>
              </w:rPr>
            </w:pPr>
            <w:r>
              <w:rPr>
                <w:spacing w:val="-2"/>
                <w:w w:val="120"/>
                <w:sz w:val="12"/>
              </w:rPr>
              <w:t>0.8658</w:t>
            </w:r>
          </w:p>
        </w:tc>
        <w:tc>
          <w:tcPr>
            <w:tcW w:w="126" w:type="dxa"/>
            <w:tcBorders>
              <w:bottom w:val="single" w:color="000000" w:sz="4" w:space="0"/>
            </w:tcBorders>
          </w:tcPr>
          <w:p w14:paraId="2553AC42">
            <w:pPr>
              <w:pStyle w:val="9"/>
              <w:spacing w:before="0" w:line="240" w:lineRule="auto"/>
              <w:rPr>
                <w:sz w:val="14"/>
              </w:rPr>
            </w:pPr>
          </w:p>
        </w:tc>
        <w:tc>
          <w:tcPr>
            <w:tcW w:w="478" w:type="dxa"/>
            <w:tcBorders>
              <w:bottom w:val="single" w:color="000000" w:sz="4" w:space="0"/>
            </w:tcBorders>
          </w:tcPr>
          <w:p w14:paraId="2243AB57">
            <w:pPr>
              <w:pStyle w:val="9"/>
              <w:spacing w:line="240" w:lineRule="auto"/>
              <w:rPr>
                <w:sz w:val="12"/>
              </w:rPr>
            </w:pPr>
            <w:r>
              <w:rPr>
                <w:spacing w:val="-2"/>
                <w:w w:val="120"/>
                <w:sz w:val="12"/>
              </w:rPr>
              <w:t>0.6855</w:t>
            </w:r>
          </w:p>
        </w:tc>
        <w:tc>
          <w:tcPr>
            <w:tcW w:w="541" w:type="dxa"/>
            <w:tcBorders>
              <w:bottom w:val="single" w:color="000000" w:sz="4" w:space="0"/>
            </w:tcBorders>
          </w:tcPr>
          <w:p w14:paraId="387EC684">
            <w:pPr>
              <w:pStyle w:val="9"/>
              <w:spacing w:line="240" w:lineRule="auto"/>
              <w:ind w:left="62"/>
              <w:rPr>
                <w:sz w:val="12"/>
              </w:rPr>
            </w:pPr>
            <w:r>
              <w:rPr>
                <w:spacing w:val="-2"/>
                <w:w w:val="120"/>
                <w:sz w:val="12"/>
              </w:rPr>
              <w:t>0.8555</w:t>
            </w:r>
          </w:p>
        </w:tc>
        <w:tc>
          <w:tcPr>
            <w:tcW w:w="478" w:type="dxa"/>
            <w:tcBorders>
              <w:bottom w:val="single" w:color="000000" w:sz="4" w:space="0"/>
            </w:tcBorders>
          </w:tcPr>
          <w:p w14:paraId="6E0A57B3">
            <w:pPr>
              <w:pStyle w:val="9"/>
              <w:spacing w:line="240" w:lineRule="auto"/>
              <w:ind w:left="61"/>
              <w:rPr>
                <w:sz w:val="12"/>
              </w:rPr>
            </w:pPr>
            <w:r>
              <w:rPr>
                <w:spacing w:val="-2"/>
                <w:w w:val="120"/>
                <w:sz w:val="12"/>
              </w:rPr>
              <w:t>0.7611</w:t>
            </w:r>
          </w:p>
        </w:tc>
        <w:tc>
          <w:tcPr>
            <w:tcW w:w="126" w:type="dxa"/>
            <w:tcBorders>
              <w:bottom w:val="single" w:color="000000" w:sz="4" w:space="0"/>
            </w:tcBorders>
          </w:tcPr>
          <w:p w14:paraId="417BA6E3">
            <w:pPr>
              <w:pStyle w:val="9"/>
              <w:spacing w:before="0" w:line="240" w:lineRule="auto"/>
              <w:rPr>
                <w:sz w:val="14"/>
              </w:rPr>
            </w:pPr>
          </w:p>
        </w:tc>
        <w:tc>
          <w:tcPr>
            <w:tcW w:w="478" w:type="dxa"/>
            <w:tcBorders>
              <w:bottom w:val="single" w:color="000000" w:sz="4" w:space="0"/>
            </w:tcBorders>
          </w:tcPr>
          <w:p w14:paraId="4A92802D">
            <w:pPr>
              <w:pStyle w:val="9"/>
              <w:spacing w:line="240" w:lineRule="auto"/>
              <w:ind w:left="-3"/>
              <w:rPr>
                <w:sz w:val="12"/>
              </w:rPr>
            </w:pPr>
            <w:r>
              <w:rPr>
                <w:spacing w:val="-2"/>
                <w:w w:val="120"/>
                <w:sz w:val="12"/>
              </w:rPr>
              <w:t>0.3091</w:t>
            </w:r>
          </w:p>
        </w:tc>
        <w:tc>
          <w:tcPr>
            <w:tcW w:w="541" w:type="dxa"/>
            <w:tcBorders>
              <w:bottom w:val="single" w:color="000000" w:sz="4" w:space="0"/>
            </w:tcBorders>
          </w:tcPr>
          <w:p w14:paraId="23244E39">
            <w:pPr>
              <w:pStyle w:val="9"/>
              <w:spacing w:line="240" w:lineRule="auto"/>
              <w:ind w:left="59"/>
              <w:rPr>
                <w:sz w:val="12"/>
              </w:rPr>
            </w:pPr>
            <w:r>
              <w:rPr>
                <w:spacing w:val="-2"/>
                <w:w w:val="120"/>
                <w:sz w:val="12"/>
              </w:rPr>
              <w:t>0.3734</w:t>
            </w:r>
          </w:p>
        </w:tc>
        <w:tc>
          <w:tcPr>
            <w:tcW w:w="569" w:type="dxa"/>
            <w:tcBorders>
              <w:bottom w:val="single" w:color="000000" w:sz="4" w:space="0"/>
            </w:tcBorders>
          </w:tcPr>
          <w:p w14:paraId="32732307">
            <w:pPr>
              <w:pStyle w:val="9"/>
              <w:spacing w:line="240" w:lineRule="auto"/>
              <w:ind w:left="58"/>
              <w:rPr>
                <w:sz w:val="12"/>
              </w:rPr>
            </w:pPr>
            <w:r>
              <w:rPr>
                <w:spacing w:val="-2"/>
                <w:w w:val="120"/>
                <w:sz w:val="12"/>
              </w:rPr>
              <w:t>0.3382</w:t>
            </w:r>
          </w:p>
        </w:tc>
      </w:tr>
      <w:tr w14:paraId="2899D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8" w:hRule="atLeast"/>
        </w:trPr>
        <w:tc>
          <w:tcPr>
            <w:tcW w:w="1379" w:type="dxa"/>
            <w:tcBorders>
              <w:top w:val="single" w:color="000000" w:sz="4" w:space="0"/>
            </w:tcBorders>
          </w:tcPr>
          <w:p w14:paraId="71C9B0BC">
            <w:pPr>
              <w:pStyle w:val="9"/>
              <w:spacing w:before="37" w:line="131" w:lineRule="exact"/>
              <w:ind w:left="90"/>
              <w:rPr>
                <w:sz w:val="12"/>
              </w:rPr>
            </w:pPr>
            <w:r>
              <w:rPr>
                <w:spacing w:val="-4"/>
                <w:w w:val="110"/>
                <w:sz w:val="12"/>
              </w:rPr>
              <w:t>MulT</w:t>
            </w:r>
          </w:p>
        </w:tc>
        <w:tc>
          <w:tcPr>
            <w:tcW w:w="477" w:type="dxa"/>
            <w:tcBorders>
              <w:top w:val="single" w:color="000000" w:sz="4" w:space="0"/>
            </w:tcBorders>
          </w:tcPr>
          <w:p w14:paraId="119B95A2">
            <w:pPr>
              <w:pStyle w:val="9"/>
              <w:spacing w:before="37" w:line="131" w:lineRule="exact"/>
              <w:rPr>
                <w:sz w:val="12"/>
              </w:rPr>
            </w:pPr>
            <w:r>
              <w:rPr>
                <w:spacing w:val="-10"/>
                <w:w w:val="105"/>
                <w:sz w:val="12"/>
              </w:rPr>
              <w:t>–</w:t>
            </w:r>
          </w:p>
        </w:tc>
        <w:tc>
          <w:tcPr>
            <w:tcW w:w="540" w:type="dxa"/>
            <w:tcBorders>
              <w:top w:val="single" w:color="000000" w:sz="4" w:space="0"/>
            </w:tcBorders>
          </w:tcPr>
          <w:p w14:paraId="7523F401">
            <w:pPr>
              <w:pStyle w:val="9"/>
              <w:spacing w:before="37" w:line="131" w:lineRule="exact"/>
              <w:ind w:left="63"/>
              <w:rPr>
                <w:sz w:val="12"/>
              </w:rPr>
            </w:pPr>
            <w:r>
              <w:rPr>
                <w:spacing w:val="-10"/>
                <w:w w:val="105"/>
                <w:sz w:val="12"/>
              </w:rPr>
              <w:t>–</w:t>
            </w:r>
          </w:p>
        </w:tc>
        <w:tc>
          <w:tcPr>
            <w:tcW w:w="513" w:type="dxa"/>
            <w:tcBorders>
              <w:top w:val="single" w:color="000000" w:sz="4" w:space="0"/>
            </w:tcBorders>
          </w:tcPr>
          <w:p w14:paraId="2D3AA504">
            <w:pPr>
              <w:pStyle w:val="9"/>
              <w:spacing w:before="37" w:line="131" w:lineRule="exact"/>
              <w:ind w:left="63"/>
              <w:rPr>
                <w:sz w:val="12"/>
              </w:rPr>
            </w:pPr>
            <w:r>
              <w:rPr>
                <w:spacing w:val="-10"/>
                <w:w w:val="105"/>
                <w:sz w:val="12"/>
              </w:rPr>
              <w:t>–</w:t>
            </w:r>
          </w:p>
        </w:tc>
        <w:tc>
          <w:tcPr>
            <w:tcW w:w="126" w:type="dxa"/>
            <w:tcBorders>
              <w:top w:val="single" w:color="000000" w:sz="4" w:space="0"/>
            </w:tcBorders>
          </w:tcPr>
          <w:p w14:paraId="73E993D8">
            <w:pPr>
              <w:pStyle w:val="9"/>
              <w:spacing w:before="0" w:line="240" w:lineRule="auto"/>
              <w:rPr>
                <w:sz w:val="12"/>
              </w:rPr>
            </w:pPr>
          </w:p>
        </w:tc>
        <w:tc>
          <w:tcPr>
            <w:tcW w:w="478" w:type="dxa"/>
            <w:tcBorders>
              <w:top w:val="single" w:color="000000" w:sz="4" w:space="0"/>
            </w:tcBorders>
          </w:tcPr>
          <w:p w14:paraId="1A1DAB96">
            <w:pPr>
              <w:pStyle w:val="9"/>
              <w:spacing w:before="37" w:line="131" w:lineRule="exact"/>
              <w:rPr>
                <w:sz w:val="12"/>
              </w:rPr>
            </w:pPr>
            <w:r>
              <w:rPr>
                <w:spacing w:val="-2"/>
                <w:w w:val="120"/>
                <w:sz w:val="12"/>
              </w:rPr>
              <w:t>0.7515</w:t>
            </w:r>
          </w:p>
        </w:tc>
        <w:tc>
          <w:tcPr>
            <w:tcW w:w="541" w:type="dxa"/>
            <w:tcBorders>
              <w:top w:val="single" w:color="000000" w:sz="4" w:space="0"/>
            </w:tcBorders>
          </w:tcPr>
          <w:p w14:paraId="48454D1B">
            <w:pPr>
              <w:pStyle w:val="9"/>
              <w:spacing w:before="37" w:line="131" w:lineRule="exact"/>
              <w:ind w:left="62"/>
              <w:rPr>
                <w:sz w:val="12"/>
              </w:rPr>
            </w:pPr>
            <w:r>
              <w:rPr>
                <w:spacing w:val="-2"/>
                <w:w w:val="120"/>
                <w:sz w:val="12"/>
              </w:rPr>
              <w:t>0.7143</w:t>
            </w:r>
          </w:p>
        </w:tc>
        <w:tc>
          <w:tcPr>
            <w:tcW w:w="478" w:type="dxa"/>
            <w:tcBorders>
              <w:top w:val="single" w:color="000000" w:sz="4" w:space="0"/>
            </w:tcBorders>
          </w:tcPr>
          <w:p w14:paraId="4FF8A51C">
            <w:pPr>
              <w:pStyle w:val="9"/>
              <w:spacing w:before="37" w:line="131" w:lineRule="exact"/>
              <w:ind w:left="61"/>
              <w:rPr>
                <w:sz w:val="12"/>
              </w:rPr>
            </w:pPr>
            <w:r>
              <w:rPr>
                <w:spacing w:val="-2"/>
                <w:w w:val="120"/>
                <w:sz w:val="12"/>
              </w:rPr>
              <w:t>0.7305</w:t>
            </w:r>
          </w:p>
        </w:tc>
        <w:tc>
          <w:tcPr>
            <w:tcW w:w="126" w:type="dxa"/>
            <w:tcBorders>
              <w:top w:val="single" w:color="000000" w:sz="4" w:space="0"/>
            </w:tcBorders>
          </w:tcPr>
          <w:p w14:paraId="514441CF">
            <w:pPr>
              <w:pStyle w:val="9"/>
              <w:spacing w:before="0" w:line="240" w:lineRule="auto"/>
              <w:rPr>
                <w:sz w:val="12"/>
              </w:rPr>
            </w:pPr>
          </w:p>
        </w:tc>
        <w:tc>
          <w:tcPr>
            <w:tcW w:w="478" w:type="dxa"/>
            <w:tcBorders>
              <w:top w:val="single" w:color="000000" w:sz="4" w:space="0"/>
            </w:tcBorders>
          </w:tcPr>
          <w:p w14:paraId="4B98D184">
            <w:pPr>
              <w:pStyle w:val="9"/>
              <w:spacing w:before="37" w:line="131" w:lineRule="exact"/>
              <w:ind w:left="-3"/>
              <w:rPr>
                <w:sz w:val="12"/>
              </w:rPr>
            </w:pPr>
            <w:r>
              <w:rPr>
                <w:spacing w:val="-2"/>
                <w:w w:val="120"/>
                <w:sz w:val="12"/>
              </w:rPr>
              <w:t>0.4461</w:t>
            </w:r>
          </w:p>
        </w:tc>
        <w:tc>
          <w:tcPr>
            <w:tcW w:w="541" w:type="dxa"/>
            <w:tcBorders>
              <w:top w:val="single" w:color="000000" w:sz="4" w:space="0"/>
            </w:tcBorders>
          </w:tcPr>
          <w:p w14:paraId="237C43E3">
            <w:pPr>
              <w:pStyle w:val="9"/>
              <w:spacing w:before="37" w:line="131" w:lineRule="exact"/>
              <w:ind w:left="59"/>
              <w:rPr>
                <w:sz w:val="12"/>
              </w:rPr>
            </w:pPr>
            <w:r>
              <w:rPr>
                <w:spacing w:val="-2"/>
                <w:w w:val="120"/>
                <w:sz w:val="12"/>
              </w:rPr>
              <w:t>0.5259</w:t>
            </w:r>
          </w:p>
        </w:tc>
        <w:tc>
          <w:tcPr>
            <w:tcW w:w="569" w:type="dxa"/>
            <w:tcBorders>
              <w:top w:val="single" w:color="000000" w:sz="4" w:space="0"/>
            </w:tcBorders>
          </w:tcPr>
          <w:p w14:paraId="62AB070A">
            <w:pPr>
              <w:pStyle w:val="9"/>
              <w:spacing w:before="37" w:line="131" w:lineRule="exact"/>
              <w:ind w:left="58"/>
              <w:rPr>
                <w:sz w:val="12"/>
              </w:rPr>
            </w:pPr>
            <w:r>
              <w:rPr>
                <w:spacing w:val="-2"/>
                <w:w w:val="120"/>
                <w:sz w:val="12"/>
              </w:rPr>
              <w:t>0.4874</w:t>
            </w:r>
          </w:p>
        </w:tc>
      </w:tr>
      <w:tr w14:paraId="5D62A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 w:hRule="atLeast"/>
        </w:trPr>
        <w:tc>
          <w:tcPr>
            <w:tcW w:w="1379" w:type="dxa"/>
          </w:tcPr>
          <w:p w14:paraId="2742DE96">
            <w:pPr>
              <w:pStyle w:val="9"/>
              <w:spacing w:before="20"/>
              <w:ind w:left="90"/>
              <w:rPr>
                <w:sz w:val="12"/>
              </w:rPr>
            </w:pPr>
            <w:r>
              <w:rPr>
                <w:spacing w:val="-4"/>
                <w:w w:val="105"/>
                <w:sz w:val="12"/>
              </w:rPr>
              <w:t>MMGCN</w:t>
            </w:r>
          </w:p>
        </w:tc>
        <w:tc>
          <w:tcPr>
            <w:tcW w:w="477" w:type="dxa"/>
          </w:tcPr>
          <w:p w14:paraId="5B001094">
            <w:pPr>
              <w:pStyle w:val="9"/>
              <w:spacing w:before="20"/>
              <w:rPr>
                <w:sz w:val="12"/>
              </w:rPr>
            </w:pPr>
            <w:r>
              <w:rPr>
                <w:spacing w:val="-10"/>
                <w:w w:val="105"/>
                <w:sz w:val="12"/>
              </w:rPr>
              <w:t>–</w:t>
            </w:r>
          </w:p>
        </w:tc>
        <w:tc>
          <w:tcPr>
            <w:tcW w:w="540" w:type="dxa"/>
          </w:tcPr>
          <w:p w14:paraId="49BF94F1">
            <w:pPr>
              <w:pStyle w:val="9"/>
              <w:spacing w:before="20"/>
              <w:ind w:left="63"/>
              <w:rPr>
                <w:sz w:val="12"/>
              </w:rPr>
            </w:pPr>
            <w:r>
              <w:rPr>
                <w:spacing w:val="-10"/>
                <w:w w:val="105"/>
                <w:sz w:val="12"/>
              </w:rPr>
              <w:t>–</w:t>
            </w:r>
          </w:p>
        </w:tc>
        <w:tc>
          <w:tcPr>
            <w:tcW w:w="513" w:type="dxa"/>
          </w:tcPr>
          <w:p w14:paraId="62246450">
            <w:pPr>
              <w:pStyle w:val="9"/>
              <w:spacing w:before="20"/>
              <w:ind w:left="63"/>
              <w:rPr>
                <w:sz w:val="12"/>
              </w:rPr>
            </w:pPr>
            <w:r>
              <w:rPr>
                <w:spacing w:val="-2"/>
                <w:w w:val="120"/>
                <w:sz w:val="12"/>
              </w:rPr>
              <w:t>0.6328</w:t>
            </w:r>
            <w:r>
              <w:fldChar w:fldCharType="begin"/>
            </w:r>
            <w:r>
              <w:instrText xml:space="preserve"> HYPERLINK \l "_bookmark18"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26" w:type="dxa"/>
          </w:tcPr>
          <w:p w14:paraId="19989FA1">
            <w:pPr>
              <w:pStyle w:val="9"/>
              <w:spacing w:before="0" w:line="240" w:lineRule="auto"/>
              <w:rPr>
                <w:sz w:val="10"/>
              </w:rPr>
            </w:pPr>
          </w:p>
        </w:tc>
        <w:tc>
          <w:tcPr>
            <w:tcW w:w="478" w:type="dxa"/>
          </w:tcPr>
          <w:p w14:paraId="12B332F5">
            <w:pPr>
              <w:pStyle w:val="9"/>
              <w:spacing w:before="20"/>
              <w:rPr>
                <w:sz w:val="12"/>
              </w:rPr>
            </w:pPr>
            <w:r>
              <w:rPr>
                <w:spacing w:val="-2"/>
                <w:w w:val="120"/>
                <w:sz w:val="12"/>
              </w:rPr>
              <w:t>0.7857</w:t>
            </w:r>
          </w:p>
        </w:tc>
        <w:tc>
          <w:tcPr>
            <w:tcW w:w="541" w:type="dxa"/>
          </w:tcPr>
          <w:p w14:paraId="420E1120">
            <w:pPr>
              <w:pStyle w:val="9"/>
              <w:spacing w:before="20"/>
              <w:ind w:left="62"/>
              <w:rPr>
                <w:sz w:val="12"/>
              </w:rPr>
            </w:pPr>
            <w:r>
              <w:rPr>
                <w:spacing w:val="-2"/>
                <w:w w:val="120"/>
                <w:sz w:val="12"/>
              </w:rPr>
              <w:t>0.7452</w:t>
            </w:r>
          </w:p>
        </w:tc>
        <w:tc>
          <w:tcPr>
            <w:tcW w:w="478" w:type="dxa"/>
          </w:tcPr>
          <w:p w14:paraId="3ACD7786">
            <w:pPr>
              <w:pStyle w:val="9"/>
              <w:spacing w:before="20"/>
              <w:ind w:left="61"/>
              <w:rPr>
                <w:sz w:val="12"/>
              </w:rPr>
            </w:pPr>
            <w:r>
              <w:rPr>
                <w:spacing w:val="-2"/>
                <w:w w:val="120"/>
                <w:sz w:val="12"/>
              </w:rPr>
              <w:t>0.7607</w:t>
            </w:r>
          </w:p>
        </w:tc>
        <w:tc>
          <w:tcPr>
            <w:tcW w:w="126" w:type="dxa"/>
          </w:tcPr>
          <w:p w14:paraId="46B39EFD">
            <w:pPr>
              <w:pStyle w:val="9"/>
              <w:spacing w:before="0" w:line="240" w:lineRule="auto"/>
              <w:rPr>
                <w:sz w:val="10"/>
              </w:rPr>
            </w:pPr>
          </w:p>
        </w:tc>
        <w:tc>
          <w:tcPr>
            <w:tcW w:w="478" w:type="dxa"/>
          </w:tcPr>
          <w:p w14:paraId="5EEB6957">
            <w:pPr>
              <w:pStyle w:val="9"/>
              <w:spacing w:before="20"/>
              <w:ind w:left="-3"/>
              <w:rPr>
                <w:sz w:val="12"/>
              </w:rPr>
            </w:pPr>
            <w:r>
              <w:rPr>
                <w:spacing w:val="-2"/>
                <w:w w:val="120"/>
                <w:sz w:val="12"/>
              </w:rPr>
              <w:t>0.4218</w:t>
            </w:r>
          </w:p>
        </w:tc>
        <w:tc>
          <w:tcPr>
            <w:tcW w:w="541" w:type="dxa"/>
          </w:tcPr>
          <w:p w14:paraId="599876E1">
            <w:pPr>
              <w:pStyle w:val="9"/>
              <w:spacing w:before="20"/>
              <w:ind w:left="59"/>
              <w:rPr>
                <w:sz w:val="12"/>
              </w:rPr>
            </w:pPr>
            <w:r>
              <w:rPr>
                <w:spacing w:val="-2"/>
                <w:w w:val="120"/>
                <w:sz w:val="12"/>
              </w:rPr>
              <w:t>0.4267</w:t>
            </w:r>
          </w:p>
        </w:tc>
        <w:tc>
          <w:tcPr>
            <w:tcW w:w="569" w:type="dxa"/>
          </w:tcPr>
          <w:p w14:paraId="7B7533C8">
            <w:pPr>
              <w:pStyle w:val="9"/>
              <w:spacing w:before="20"/>
              <w:ind w:left="58"/>
              <w:rPr>
                <w:sz w:val="12"/>
              </w:rPr>
            </w:pPr>
            <w:r>
              <w:rPr>
                <w:spacing w:val="-2"/>
                <w:w w:val="120"/>
                <w:sz w:val="12"/>
              </w:rPr>
              <w:t>0.4211</w:t>
            </w:r>
          </w:p>
        </w:tc>
      </w:tr>
      <w:tr w14:paraId="381EA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65" w:hRule="atLeast"/>
        </w:trPr>
        <w:tc>
          <w:tcPr>
            <w:tcW w:w="1379" w:type="dxa"/>
          </w:tcPr>
          <w:p w14:paraId="2036870C">
            <w:pPr>
              <w:pStyle w:val="9"/>
              <w:spacing w:line="131" w:lineRule="exact"/>
              <w:ind w:left="90"/>
              <w:rPr>
                <w:sz w:val="12"/>
              </w:rPr>
            </w:pPr>
            <w:r>
              <w:rPr>
                <w:sz w:val="12"/>
              </w:rPr>
              <w:t>MM-</w:t>
            </w:r>
            <w:r>
              <w:rPr>
                <w:spacing w:val="-5"/>
                <w:sz w:val="12"/>
              </w:rPr>
              <w:t>DFN</w:t>
            </w:r>
          </w:p>
        </w:tc>
        <w:tc>
          <w:tcPr>
            <w:tcW w:w="477" w:type="dxa"/>
          </w:tcPr>
          <w:p w14:paraId="5A2BCE41">
            <w:pPr>
              <w:pStyle w:val="9"/>
              <w:spacing w:line="131" w:lineRule="exact"/>
              <w:rPr>
                <w:sz w:val="12"/>
              </w:rPr>
            </w:pPr>
            <w:r>
              <w:rPr>
                <w:spacing w:val="-10"/>
                <w:w w:val="105"/>
                <w:sz w:val="12"/>
              </w:rPr>
              <w:t>–</w:t>
            </w:r>
          </w:p>
        </w:tc>
        <w:tc>
          <w:tcPr>
            <w:tcW w:w="540" w:type="dxa"/>
          </w:tcPr>
          <w:p w14:paraId="66A98653">
            <w:pPr>
              <w:pStyle w:val="9"/>
              <w:spacing w:line="131" w:lineRule="exact"/>
              <w:ind w:left="63"/>
              <w:rPr>
                <w:sz w:val="12"/>
              </w:rPr>
            </w:pPr>
            <w:r>
              <w:rPr>
                <w:spacing w:val="-10"/>
                <w:w w:val="105"/>
                <w:sz w:val="12"/>
              </w:rPr>
              <w:t>–</w:t>
            </w:r>
          </w:p>
        </w:tc>
        <w:tc>
          <w:tcPr>
            <w:tcW w:w="513" w:type="dxa"/>
          </w:tcPr>
          <w:p w14:paraId="1863CF1C">
            <w:pPr>
              <w:pStyle w:val="9"/>
              <w:spacing w:line="131" w:lineRule="exact"/>
              <w:ind w:left="63"/>
              <w:rPr>
                <w:sz w:val="12"/>
              </w:rPr>
            </w:pPr>
            <w:r>
              <w:rPr>
                <w:spacing w:val="-2"/>
                <w:w w:val="120"/>
                <w:sz w:val="12"/>
              </w:rPr>
              <w:t>0.6551</w:t>
            </w:r>
          </w:p>
        </w:tc>
        <w:tc>
          <w:tcPr>
            <w:tcW w:w="126" w:type="dxa"/>
          </w:tcPr>
          <w:p w14:paraId="568F9EE3">
            <w:pPr>
              <w:pStyle w:val="9"/>
              <w:spacing w:before="0" w:line="240" w:lineRule="auto"/>
              <w:rPr>
                <w:sz w:val="10"/>
              </w:rPr>
            </w:pPr>
          </w:p>
        </w:tc>
        <w:tc>
          <w:tcPr>
            <w:tcW w:w="478" w:type="dxa"/>
          </w:tcPr>
          <w:p w14:paraId="79A86F89">
            <w:pPr>
              <w:pStyle w:val="9"/>
              <w:spacing w:line="131" w:lineRule="exact"/>
              <w:rPr>
                <w:sz w:val="12"/>
              </w:rPr>
            </w:pPr>
            <w:r>
              <w:rPr>
                <w:spacing w:val="-2"/>
                <w:w w:val="120"/>
                <w:sz w:val="12"/>
              </w:rPr>
              <w:t>0.7984</w:t>
            </w:r>
          </w:p>
        </w:tc>
        <w:tc>
          <w:tcPr>
            <w:tcW w:w="541" w:type="dxa"/>
          </w:tcPr>
          <w:p w14:paraId="37555E85">
            <w:pPr>
              <w:pStyle w:val="9"/>
              <w:spacing w:line="131" w:lineRule="exact"/>
              <w:ind w:left="62"/>
              <w:rPr>
                <w:sz w:val="12"/>
              </w:rPr>
            </w:pPr>
            <w:r>
              <w:rPr>
                <w:spacing w:val="-2"/>
                <w:w w:val="120"/>
                <w:sz w:val="12"/>
              </w:rPr>
              <w:t>0.7411</w:t>
            </w:r>
          </w:p>
        </w:tc>
        <w:tc>
          <w:tcPr>
            <w:tcW w:w="478" w:type="dxa"/>
          </w:tcPr>
          <w:p w14:paraId="0DD5A25F">
            <w:pPr>
              <w:pStyle w:val="9"/>
              <w:spacing w:line="131" w:lineRule="exact"/>
              <w:ind w:left="61"/>
              <w:rPr>
                <w:sz w:val="12"/>
              </w:rPr>
            </w:pPr>
            <w:r>
              <w:rPr>
                <w:spacing w:val="-2"/>
                <w:w w:val="120"/>
                <w:sz w:val="12"/>
              </w:rPr>
              <w:t>0.7690</w:t>
            </w:r>
          </w:p>
        </w:tc>
        <w:tc>
          <w:tcPr>
            <w:tcW w:w="126" w:type="dxa"/>
          </w:tcPr>
          <w:p w14:paraId="711DE470">
            <w:pPr>
              <w:pStyle w:val="9"/>
              <w:spacing w:before="0" w:line="240" w:lineRule="auto"/>
              <w:rPr>
                <w:sz w:val="10"/>
              </w:rPr>
            </w:pPr>
          </w:p>
        </w:tc>
        <w:tc>
          <w:tcPr>
            <w:tcW w:w="478" w:type="dxa"/>
          </w:tcPr>
          <w:p w14:paraId="4A2B85F5">
            <w:pPr>
              <w:pStyle w:val="9"/>
              <w:spacing w:line="131" w:lineRule="exact"/>
              <w:ind w:left="-3"/>
              <w:rPr>
                <w:sz w:val="12"/>
              </w:rPr>
            </w:pPr>
            <w:r>
              <w:rPr>
                <w:spacing w:val="-2"/>
                <w:w w:val="120"/>
                <w:sz w:val="12"/>
              </w:rPr>
              <w:t>0.4679</w:t>
            </w:r>
          </w:p>
        </w:tc>
        <w:tc>
          <w:tcPr>
            <w:tcW w:w="541" w:type="dxa"/>
          </w:tcPr>
          <w:p w14:paraId="5E54424A">
            <w:pPr>
              <w:pStyle w:val="9"/>
              <w:spacing w:line="131" w:lineRule="exact"/>
              <w:ind w:left="59"/>
              <w:rPr>
                <w:sz w:val="12"/>
              </w:rPr>
            </w:pPr>
            <w:r>
              <w:rPr>
                <w:spacing w:val="-2"/>
                <w:w w:val="120"/>
                <w:sz w:val="12"/>
              </w:rPr>
              <w:t>0.5036</w:t>
            </w:r>
          </w:p>
        </w:tc>
        <w:tc>
          <w:tcPr>
            <w:tcW w:w="569" w:type="dxa"/>
          </w:tcPr>
          <w:p w14:paraId="4436D3E3">
            <w:pPr>
              <w:pStyle w:val="9"/>
              <w:spacing w:line="131" w:lineRule="exact"/>
              <w:ind w:left="58"/>
              <w:rPr>
                <w:sz w:val="12"/>
              </w:rPr>
            </w:pPr>
            <w:r>
              <w:rPr>
                <w:spacing w:val="-2"/>
                <w:w w:val="120"/>
                <w:sz w:val="12"/>
              </w:rPr>
              <w:t>0.4850</w:t>
            </w:r>
          </w:p>
        </w:tc>
      </w:tr>
      <w:tr w14:paraId="06F56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6" w:hRule="atLeast"/>
        </w:trPr>
        <w:tc>
          <w:tcPr>
            <w:tcW w:w="1379" w:type="dxa"/>
          </w:tcPr>
          <w:p w14:paraId="29DCB250">
            <w:pPr>
              <w:pStyle w:val="9"/>
              <w:spacing w:before="20"/>
              <w:ind w:left="90"/>
              <w:rPr>
                <w:sz w:val="12"/>
              </w:rPr>
            </w:pPr>
            <w:r>
              <w:rPr>
                <w:spacing w:val="-2"/>
                <w:w w:val="105"/>
                <w:sz w:val="12"/>
              </w:rPr>
              <w:t>UniMSE</w:t>
            </w:r>
          </w:p>
        </w:tc>
        <w:tc>
          <w:tcPr>
            <w:tcW w:w="477" w:type="dxa"/>
          </w:tcPr>
          <w:p w14:paraId="7F6E18F1">
            <w:pPr>
              <w:pStyle w:val="9"/>
              <w:spacing w:before="20"/>
              <w:rPr>
                <w:sz w:val="12"/>
              </w:rPr>
            </w:pPr>
            <w:r>
              <w:rPr>
                <w:spacing w:val="-10"/>
                <w:w w:val="105"/>
                <w:sz w:val="12"/>
              </w:rPr>
              <w:t>–</w:t>
            </w:r>
          </w:p>
        </w:tc>
        <w:tc>
          <w:tcPr>
            <w:tcW w:w="540" w:type="dxa"/>
          </w:tcPr>
          <w:p w14:paraId="2DE93886">
            <w:pPr>
              <w:pStyle w:val="9"/>
              <w:spacing w:before="20"/>
              <w:ind w:left="63"/>
              <w:rPr>
                <w:sz w:val="12"/>
              </w:rPr>
            </w:pPr>
            <w:r>
              <w:rPr>
                <w:spacing w:val="-10"/>
                <w:w w:val="105"/>
                <w:sz w:val="12"/>
              </w:rPr>
              <w:t>–</w:t>
            </w:r>
          </w:p>
        </w:tc>
        <w:tc>
          <w:tcPr>
            <w:tcW w:w="513" w:type="dxa"/>
          </w:tcPr>
          <w:p w14:paraId="354D34B6">
            <w:pPr>
              <w:pStyle w:val="9"/>
              <w:spacing w:before="20"/>
              <w:ind w:left="63"/>
              <w:rPr>
                <w:sz w:val="12"/>
              </w:rPr>
            </w:pPr>
            <w:r>
              <w:rPr>
                <w:spacing w:val="-2"/>
                <w:w w:val="120"/>
                <w:sz w:val="12"/>
              </w:rPr>
              <w:t>0.6736</w:t>
            </w:r>
            <w:r>
              <w:fldChar w:fldCharType="begin"/>
            </w:r>
            <w:r>
              <w:instrText xml:space="preserve"> HYPERLINK \l "_bookmark18"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26" w:type="dxa"/>
          </w:tcPr>
          <w:p w14:paraId="21F49684">
            <w:pPr>
              <w:pStyle w:val="9"/>
              <w:spacing w:before="0" w:line="240" w:lineRule="auto"/>
              <w:rPr>
                <w:sz w:val="10"/>
              </w:rPr>
            </w:pPr>
          </w:p>
        </w:tc>
        <w:tc>
          <w:tcPr>
            <w:tcW w:w="478" w:type="dxa"/>
          </w:tcPr>
          <w:p w14:paraId="1E1DA395">
            <w:pPr>
              <w:pStyle w:val="9"/>
              <w:spacing w:before="20"/>
              <w:rPr>
                <w:sz w:val="12"/>
              </w:rPr>
            </w:pPr>
            <w:r>
              <w:rPr>
                <w:spacing w:val="-2"/>
                <w:w w:val="120"/>
                <w:sz w:val="12"/>
              </w:rPr>
              <w:t>0.8037</w:t>
            </w:r>
          </w:p>
        </w:tc>
        <w:tc>
          <w:tcPr>
            <w:tcW w:w="541" w:type="dxa"/>
          </w:tcPr>
          <w:p w14:paraId="3A2261C9">
            <w:pPr>
              <w:pStyle w:val="9"/>
              <w:spacing w:before="20"/>
              <w:ind w:left="62"/>
              <w:rPr>
                <w:sz w:val="12"/>
              </w:rPr>
            </w:pPr>
            <w:r>
              <w:rPr>
                <w:spacing w:val="-2"/>
                <w:w w:val="120"/>
                <w:sz w:val="12"/>
              </w:rPr>
              <w:t>0.7309</w:t>
            </w:r>
          </w:p>
        </w:tc>
        <w:tc>
          <w:tcPr>
            <w:tcW w:w="478" w:type="dxa"/>
          </w:tcPr>
          <w:p w14:paraId="04F7829E">
            <w:pPr>
              <w:pStyle w:val="9"/>
              <w:spacing w:before="20"/>
              <w:ind w:left="61"/>
              <w:rPr>
                <w:sz w:val="12"/>
              </w:rPr>
            </w:pPr>
            <w:r>
              <w:rPr>
                <w:spacing w:val="-2"/>
                <w:w w:val="120"/>
                <w:sz w:val="12"/>
              </w:rPr>
              <w:t>0.7558</w:t>
            </w:r>
          </w:p>
        </w:tc>
        <w:tc>
          <w:tcPr>
            <w:tcW w:w="126" w:type="dxa"/>
          </w:tcPr>
          <w:p w14:paraId="2A4731B6">
            <w:pPr>
              <w:pStyle w:val="9"/>
              <w:spacing w:before="0" w:line="240" w:lineRule="auto"/>
              <w:rPr>
                <w:sz w:val="10"/>
              </w:rPr>
            </w:pPr>
          </w:p>
        </w:tc>
        <w:tc>
          <w:tcPr>
            <w:tcW w:w="478" w:type="dxa"/>
          </w:tcPr>
          <w:p w14:paraId="104ACA58">
            <w:pPr>
              <w:pStyle w:val="9"/>
              <w:spacing w:before="20"/>
              <w:ind w:left="-3"/>
              <w:rPr>
                <w:sz w:val="12"/>
              </w:rPr>
            </w:pPr>
            <w:r>
              <w:rPr>
                <w:spacing w:val="-2"/>
                <w:w w:val="120"/>
                <w:sz w:val="12"/>
              </w:rPr>
              <w:t>0.4424</w:t>
            </w:r>
          </w:p>
        </w:tc>
        <w:tc>
          <w:tcPr>
            <w:tcW w:w="541" w:type="dxa"/>
          </w:tcPr>
          <w:p w14:paraId="6704E7D4">
            <w:pPr>
              <w:pStyle w:val="9"/>
              <w:spacing w:before="20"/>
              <w:ind w:left="59"/>
              <w:rPr>
                <w:sz w:val="12"/>
              </w:rPr>
            </w:pPr>
            <w:r>
              <w:rPr>
                <w:spacing w:val="-2"/>
                <w:w w:val="120"/>
                <w:sz w:val="12"/>
              </w:rPr>
              <w:t>0.4933</w:t>
            </w:r>
          </w:p>
        </w:tc>
        <w:tc>
          <w:tcPr>
            <w:tcW w:w="569" w:type="dxa"/>
          </w:tcPr>
          <w:p w14:paraId="78DD6D92">
            <w:pPr>
              <w:pStyle w:val="9"/>
              <w:spacing w:before="20"/>
              <w:ind w:left="58"/>
              <w:rPr>
                <w:sz w:val="12"/>
              </w:rPr>
            </w:pPr>
            <w:r>
              <w:rPr>
                <w:spacing w:val="-2"/>
                <w:w w:val="120"/>
                <w:sz w:val="12"/>
              </w:rPr>
              <w:t>0.4669</w:t>
            </w:r>
          </w:p>
        </w:tc>
      </w:tr>
      <w:tr w14:paraId="64B42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379" w:type="dxa"/>
            <w:tcBorders>
              <w:bottom w:val="single" w:color="000000" w:sz="4" w:space="0"/>
            </w:tcBorders>
          </w:tcPr>
          <w:p w14:paraId="6F78EB37">
            <w:pPr>
              <w:pStyle w:val="9"/>
              <w:spacing w:line="240" w:lineRule="auto"/>
              <w:ind w:left="90"/>
              <w:rPr>
                <w:sz w:val="12"/>
              </w:rPr>
            </w:pPr>
            <w:r>
              <w:rPr>
                <w:spacing w:val="-2"/>
                <w:w w:val="105"/>
                <w:sz w:val="12"/>
              </w:rPr>
              <w:t>GA2MIF</w:t>
            </w:r>
          </w:p>
        </w:tc>
        <w:tc>
          <w:tcPr>
            <w:tcW w:w="477" w:type="dxa"/>
            <w:tcBorders>
              <w:bottom w:val="single" w:color="000000" w:sz="4" w:space="0"/>
            </w:tcBorders>
          </w:tcPr>
          <w:p w14:paraId="68E1F7D0">
            <w:pPr>
              <w:pStyle w:val="9"/>
              <w:spacing w:line="240" w:lineRule="auto"/>
              <w:rPr>
                <w:sz w:val="12"/>
              </w:rPr>
            </w:pPr>
            <w:r>
              <w:rPr>
                <w:spacing w:val="-10"/>
                <w:w w:val="105"/>
                <w:sz w:val="12"/>
              </w:rPr>
              <w:t>–</w:t>
            </w:r>
          </w:p>
        </w:tc>
        <w:tc>
          <w:tcPr>
            <w:tcW w:w="540" w:type="dxa"/>
            <w:tcBorders>
              <w:bottom w:val="single" w:color="000000" w:sz="4" w:space="0"/>
            </w:tcBorders>
          </w:tcPr>
          <w:p w14:paraId="46BA4143">
            <w:pPr>
              <w:pStyle w:val="9"/>
              <w:spacing w:line="240" w:lineRule="auto"/>
              <w:ind w:left="63"/>
              <w:rPr>
                <w:sz w:val="12"/>
              </w:rPr>
            </w:pPr>
            <w:r>
              <w:rPr>
                <w:spacing w:val="-10"/>
                <w:w w:val="105"/>
                <w:sz w:val="12"/>
              </w:rPr>
              <w:t>–</w:t>
            </w:r>
          </w:p>
        </w:tc>
        <w:tc>
          <w:tcPr>
            <w:tcW w:w="513" w:type="dxa"/>
            <w:tcBorders>
              <w:bottom w:val="single" w:color="000000" w:sz="4" w:space="0"/>
            </w:tcBorders>
          </w:tcPr>
          <w:p w14:paraId="620E3FA2">
            <w:pPr>
              <w:pStyle w:val="9"/>
              <w:spacing w:line="240" w:lineRule="auto"/>
              <w:ind w:left="63"/>
              <w:rPr>
                <w:sz w:val="12"/>
              </w:rPr>
            </w:pPr>
            <w:r>
              <w:rPr>
                <w:spacing w:val="-10"/>
                <w:w w:val="105"/>
                <w:sz w:val="12"/>
              </w:rPr>
              <w:t>–</w:t>
            </w:r>
          </w:p>
        </w:tc>
        <w:tc>
          <w:tcPr>
            <w:tcW w:w="126" w:type="dxa"/>
            <w:tcBorders>
              <w:bottom w:val="single" w:color="000000" w:sz="4" w:space="0"/>
            </w:tcBorders>
          </w:tcPr>
          <w:p w14:paraId="7358D323">
            <w:pPr>
              <w:pStyle w:val="9"/>
              <w:spacing w:before="0" w:line="240" w:lineRule="auto"/>
              <w:rPr>
                <w:sz w:val="14"/>
              </w:rPr>
            </w:pPr>
          </w:p>
        </w:tc>
        <w:tc>
          <w:tcPr>
            <w:tcW w:w="478" w:type="dxa"/>
            <w:tcBorders>
              <w:bottom w:val="single" w:color="000000" w:sz="4" w:space="0"/>
            </w:tcBorders>
          </w:tcPr>
          <w:p w14:paraId="7A2DC74B">
            <w:pPr>
              <w:pStyle w:val="9"/>
              <w:spacing w:line="240" w:lineRule="auto"/>
              <w:rPr>
                <w:sz w:val="12"/>
              </w:rPr>
            </w:pPr>
            <w:r>
              <w:rPr>
                <w:spacing w:val="-2"/>
                <w:w w:val="120"/>
                <w:sz w:val="12"/>
              </w:rPr>
              <w:t>0.8142</w:t>
            </w:r>
          </w:p>
        </w:tc>
        <w:tc>
          <w:tcPr>
            <w:tcW w:w="541" w:type="dxa"/>
            <w:tcBorders>
              <w:bottom w:val="single" w:color="000000" w:sz="4" w:space="0"/>
            </w:tcBorders>
          </w:tcPr>
          <w:p w14:paraId="5D6EE553">
            <w:pPr>
              <w:pStyle w:val="9"/>
              <w:spacing w:line="240" w:lineRule="auto"/>
              <w:ind w:left="62"/>
              <w:rPr>
                <w:sz w:val="12"/>
              </w:rPr>
            </w:pPr>
            <w:r>
              <w:rPr>
                <w:spacing w:val="-2"/>
                <w:w w:val="120"/>
                <w:sz w:val="12"/>
              </w:rPr>
              <w:t>0.7536</w:t>
            </w:r>
          </w:p>
        </w:tc>
        <w:tc>
          <w:tcPr>
            <w:tcW w:w="478" w:type="dxa"/>
            <w:tcBorders>
              <w:bottom w:val="single" w:color="000000" w:sz="4" w:space="0"/>
            </w:tcBorders>
          </w:tcPr>
          <w:p w14:paraId="22BB274A">
            <w:pPr>
              <w:pStyle w:val="9"/>
              <w:spacing w:line="240" w:lineRule="auto"/>
              <w:ind w:left="61"/>
              <w:rPr>
                <w:sz w:val="12"/>
              </w:rPr>
            </w:pPr>
            <w:r>
              <w:rPr>
                <w:spacing w:val="-2"/>
                <w:w w:val="120"/>
                <w:sz w:val="12"/>
              </w:rPr>
              <w:t>0.7871</w:t>
            </w:r>
          </w:p>
        </w:tc>
        <w:tc>
          <w:tcPr>
            <w:tcW w:w="126" w:type="dxa"/>
            <w:tcBorders>
              <w:bottom w:val="single" w:color="000000" w:sz="4" w:space="0"/>
            </w:tcBorders>
          </w:tcPr>
          <w:p w14:paraId="0662C9AB">
            <w:pPr>
              <w:pStyle w:val="9"/>
              <w:spacing w:before="0" w:line="240" w:lineRule="auto"/>
              <w:rPr>
                <w:sz w:val="14"/>
              </w:rPr>
            </w:pPr>
          </w:p>
        </w:tc>
        <w:tc>
          <w:tcPr>
            <w:tcW w:w="478" w:type="dxa"/>
            <w:tcBorders>
              <w:bottom w:val="single" w:color="000000" w:sz="4" w:space="0"/>
            </w:tcBorders>
          </w:tcPr>
          <w:p w14:paraId="4CCFEB82">
            <w:pPr>
              <w:pStyle w:val="9"/>
              <w:spacing w:line="240" w:lineRule="auto"/>
              <w:ind w:left="-3"/>
              <w:rPr>
                <w:sz w:val="12"/>
              </w:rPr>
            </w:pPr>
            <w:r>
              <w:rPr>
                <w:spacing w:val="-2"/>
                <w:w w:val="120"/>
                <w:sz w:val="12"/>
              </w:rPr>
              <w:t>0.4654</w:t>
            </w:r>
          </w:p>
        </w:tc>
        <w:tc>
          <w:tcPr>
            <w:tcW w:w="541" w:type="dxa"/>
            <w:tcBorders>
              <w:bottom w:val="single" w:color="000000" w:sz="4" w:space="0"/>
            </w:tcBorders>
          </w:tcPr>
          <w:p w14:paraId="1E415C1A">
            <w:pPr>
              <w:pStyle w:val="9"/>
              <w:spacing w:line="240" w:lineRule="auto"/>
              <w:ind w:left="59"/>
              <w:rPr>
                <w:sz w:val="12"/>
              </w:rPr>
            </w:pPr>
            <w:r>
              <w:rPr>
                <w:spacing w:val="-2"/>
                <w:w w:val="120"/>
                <w:sz w:val="12"/>
              </w:rPr>
              <w:t>0.4859</w:t>
            </w:r>
          </w:p>
        </w:tc>
        <w:tc>
          <w:tcPr>
            <w:tcW w:w="569" w:type="dxa"/>
            <w:tcBorders>
              <w:bottom w:val="single" w:color="000000" w:sz="4" w:space="0"/>
            </w:tcBorders>
          </w:tcPr>
          <w:p w14:paraId="490A6623">
            <w:pPr>
              <w:pStyle w:val="9"/>
              <w:spacing w:line="240" w:lineRule="auto"/>
              <w:ind w:left="58"/>
              <w:rPr>
                <w:sz w:val="12"/>
              </w:rPr>
            </w:pPr>
            <w:r>
              <w:rPr>
                <w:spacing w:val="-2"/>
                <w:w w:val="120"/>
                <w:sz w:val="12"/>
              </w:rPr>
              <w:t>0.4740</w:t>
            </w:r>
          </w:p>
        </w:tc>
      </w:tr>
      <w:tr w14:paraId="083E8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1379" w:type="dxa"/>
            <w:tcBorders>
              <w:top w:val="single" w:color="000000" w:sz="4" w:space="0"/>
            </w:tcBorders>
          </w:tcPr>
          <w:p w14:paraId="0C12BBBC">
            <w:pPr>
              <w:pStyle w:val="9"/>
              <w:spacing w:before="37"/>
              <w:ind w:left="90"/>
              <w:rPr>
                <w:sz w:val="12"/>
              </w:rPr>
            </w:pPr>
            <w:r>
              <w:rPr>
                <w:spacing w:val="-2"/>
                <w:w w:val="105"/>
                <w:sz w:val="12"/>
              </w:rPr>
              <w:t>UniMEEC</w:t>
            </w:r>
          </w:p>
        </w:tc>
        <w:tc>
          <w:tcPr>
            <w:tcW w:w="477" w:type="dxa"/>
            <w:tcBorders>
              <w:top w:val="single" w:color="000000" w:sz="4" w:space="0"/>
            </w:tcBorders>
          </w:tcPr>
          <w:p w14:paraId="1AAF90E0">
            <w:pPr>
              <w:pStyle w:val="9"/>
              <w:spacing w:before="37"/>
              <w:rPr>
                <w:sz w:val="12"/>
              </w:rPr>
            </w:pPr>
            <w:r>
              <w:rPr>
                <w:spacing w:val="-10"/>
                <w:w w:val="105"/>
                <w:sz w:val="12"/>
              </w:rPr>
              <w:t>–</w:t>
            </w:r>
          </w:p>
        </w:tc>
        <w:tc>
          <w:tcPr>
            <w:tcW w:w="540" w:type="dxa"/>
            <w:tcBorders>
              <w:top w:val="single" w:color="000000" w:sz="4" w:space="0"/>
            </w:tcBorders>
          </w:tcPr>
          <w:p w14:paraId="35698F71">
            <w:pPr>
              <w:pStyle w:val="9"/>
              <w:spacing w:before="37"/>
              <w:ind w:left="63"/>
              <w:rPr>
                <w:sz w:val="12"/>
              </w:rPr>
            </w:pPr>
            <w:r>
              <w:rPr>
                <w:spacing w:val="-10"/>
                <w:w w:val="105"/>
                <w:sz w:val="12"/>
              </w:rPr>
              <w:t>–</w:t>
            </w:r>
          </w:p>
        </w:tc>
        <w:tc>
          <w:tcPr>
            <w:tcW w:w="513" w:type="dxa"/>
            <w:tcBorders>
              <w:top w:val="single" w:color="000000" w:sz="4" w:space="0"/>
            </w:tcBorders>
          </w:tcPr>
          <w:p w14:paraId="0448FEED">
            <w:pPr>
              <w:pStyle w:val="9"/>
              <w:spacing w:before="37"/>
              <w:ind w:left="63"/>
              <w:rPr>
                <w:sz w:val="12"/>
              </w:rPr>
            </w:pPr>
            <w:r>
              <w:rPr>
                <w:spacing w:val="-2"/>
                <w:w w:val="120"/>
                <w:sz w:val="12"/>
              </w:rPr>
              <w:t>0.6948</w:t>
            </w:r>
            <w:r>
              <w:fldChar w:fldCharType="begin"/>
            </w:r>
            <w:r>
              <w:instrText xml:space="preserve"> HYPERLINK \l "_bookmark18" </w:instrText>
            </w:r>
            <w:r>
              <w:fldChar w:fldCharType="separate"/>
            </w:r>
            <w:r>
              <w:rPr>
                <w:color w:val="007FAC"/>
                <w:spacing w:val="-2"/>
                <w:w w:val="120"/>
                <w:sz w:val="12"/>
                <w:vertAlign w:val="superscript"/>
              </w:rPr>
              <w:t>a</w:t>
            </w:r>
            <w:r>
              <w:rPr>
                <w:color w:val="007FAC"/>
                <w:spacing w:val="-2"/>
                <w:w w:val="120"/>
                <w:sz w:val="12"/>
                <w:vertAlign w:val="superscript"/>
              </w:rPr>
              <w:fldChar w:fldCharType="end"/>
            </w:r>
          </w:p>
        </w:tc>
        <w:tc>
          <w:tcPr>
            <w:tcW w:w="126" w:type="dxa"/>
            <w:tcBorders>
              <w:top w:val="single" w:color="000000" w:sz="4" w:space="0"/>
            </w:tcBorders>
          </w:tcPr>
          <w:p w14:paraId="423E7D1D">
            <w:pPr>
              <w:pStyle w:val="9"/>
              <w:spacing w:before="0" w:line="240" w:lineRule="auto"/>
              <w:rPr>
                <w:sz w:val="12"/>
              </w:rPr>
            </w:pPr>
          </w:p>
        </w:tc>
        <w:tc>
          <w:tcPr>
            <w:tcW w:w="478" w:type="dxa"/>
            <w:tcBorders>
              <w:top w:val="single" w:color="000000" w:sz="4" w:space="0"/>
            </w:tcBorders>
          </w:tcPr>
          <w:p w14:paraId="7E0E3055">
            <w:pPr>
              <w:pStyle w:val="9"/>
              <w:spacing w:before="37"/>
              <w:rPr>
                <w:sz w:val="12"/>
              </w:rPr>
            </w:pPr>
            <w:r>
              <w:rPr>
                <w:spacing w:val="-2"/>
                <w:w w:val="120"/>
                <w:sz w:val="12"/>
              </w:rPr>
              <w:t>0.8721</w:t>
            </w:r>
          </w:p>
        </w:tc>
        <w:tc>
          <w:tcPr>
            <w:tcW w:w="541" w:type="dxa"/>
            <w:tcBorders>
              <w:top w:val="single" w:color="000000" w:sz="4" w:space="0"/>
            </w:tcBorders>
          </w:tcPr>
          <w:p w14:paraId="59B92331">
            <w:pPr>
              <w:pStyle w:val="9"/>
              <w:spacing w:before="37"/>
              <w:ind w:left="62"/>
              <w:rPr>
                <w:sz w:val="12"/>
              </w:rPr>
            </w:pPr>
            <w:r>
              <w:rPr>
                <w:spacing w:val="-2"/>
                <w:w w:val="120"/>
                <w:sz w:val="12"/>
              </w:rPr>
              <w:t>0.9295</w:t>
            </w:r>
          </w:p>
        </w:tc>
        <w:tc>
          <w:tcPr>
            <w:tcW w:w="478" w:type="dxa"/>
            <w:tcBorders>
              <w:top w:val="single" w:color="000000" w:sz="4" w:space="0"/>
            </w:tcBorders>
          </w:tcPr>
          <w:p w14:paraId="4E4431F5">
            <w:pPr>
              <w:pStyle w:val="9"/>
              <w:spacing w:before="37"/>
              <w:ind w:left="61"/>
              <w:rPr>
                <w:sz w:val="12"/>
              </w:rPr>
            </w:pPr>
            <w:r>
              <w:rPr>
                <w:spacing w:val="-2"/>
                <w:w w:val="120"/>
                <w:sz w:val="12"/>
              </w:rPr>
              <w:t>0.8988</w:t>
            </w:r>
          </w:p>
        </w:tc>
        <w:tc>
          <w:tcPr>
            <w:tcW w:w="126" w:type="dxa"/>
            <w:tcBorders>
              <w:top w:val="single" w:color="000000" w:sz="4" w:space="0"/>
            </w:tcBorders>
          </w:tcPr>
          <w:p w14:paraId="743FE102">
            <w:pPr>
              <w:pStyle w:val="9"/>
              <w:spacing w:before="0" w:line="240" w:lineRule="auto"/>
              <w:rPr>
                <w:sz w:val="12"/>
              </w:rPr>
            </w:pPr>
          </w:p>
        </w:tc>
        <w:tc>
          <w:tcPr>
            <w:tcW w:w="478" w:type="dxa"/>
            <w:tcBorders>
              <w:top w:val="single" w:color="000000" w:sz="4" w:space="0"/>
            </w:tcBorders>
          </w:tcPr>
          <w:p w14:paraId="25E2DFA0">
            <w:pPr>
              <w:pStyle w:val="9"/>
              <w:spacing w:before="37"/>
              <w:ind w:left="-3"/>
              <w:rPr>
                <w:sz w:val="12"/>
              </w:rPr>
            </w:pPr>
            <w:r>
              <w:rPr>
                <w:spacing w:val="-2"/>
                <w:w w:val="120"/>
                <w:sz w:val="12"/>
              </w:rPr>
              <w:t>0.5061</w:t>
            </w:r>
          </w:p>
        </w:tc>
        <w:tc>
          <w:tcPr>
            <w:tcW w:w="541" w:type="dxa"/>
            <w:tcBorders>
              <w:top w:val="single" w:color="000000" w:sz="4" w:space="0"/>
            </w:tcBorders>
          </w:tcPr>
          <w:p w14:paraId="061DA126">
            <w:pPr>
              <w:pStyle w:val="9"/>
              <w:spacing w:before="37"/>
              <w:ind w:left="59"/>
              <w:rPr>
                <w:sz w:val="12"/>
              </w:rPr>
            </w:pPr>
            <w:r>
              <w:rPr>
                <w:spacing w:val="-2"/>
                <w:w w:val="120"/>
                <w:sz w:val="12"/>
              </w:rPr>
              <w:t>0.5041</w:t>
            </w:r>
          </w:p>
        </w:tc>
        <w:tc>
          <w:tcPr>
            <w:tcW w:w="569" w:type="dxa"/>
            <w:tcBorders>
              <w:top w:val="single" w:color="000000" w:sz="4" w:space="0"/>
            </w:tcBorders>
          </w:tcPr>
          <w:p w14:paraId="2A6D219C">
            <w:pPr>
              <w:pStyle w:val="9"/>
              <w:spacing w:before="37"/>
              <w:ind w:left="58"/>
              <w:rPr>
                <w:sz w:val="12"/>
              </w:rPr>
            </w:pPr>
            <w:r>
              <w:rPr>
                <w:spacing w:val="-2"/>
                <w:w w:val="120"/>
                <w:sz w:val="12"/>
              </w:rPr>
              <w:t>0.5083</w:t>
            </w:r>
          </w:p>
        </w:tc>
      </w:tr>
      <w:tr w14:paraId="18B42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379" w:type="dxa"/>
          </w:tcPr>
          <w:p w14:paraId="49E02C37">
            <w:pPr>
              <w:pStyle w:val="9"/>
              <w:ind w:left="90"/>
              <w:rPr>
                <w:sz w:val="12"/>
              </w:rPr>
            </w:pPr>
            <w:r>
              <w:rPr>
                <w:spacing w:val="-2"/>
                <w:w w:val="115"/>
                <w:sz w:val="12"/>
              </w:rPr>
              <w:t>MultiCauseNet</w:t>
            </w:r>
          </w:p>
        </w:tc>
        <w:tc>
          <w:tcPr>
            <w:tcW w:w="477" w:type="dxa"/>
          </w:tcPr>
          <w:p w14:paraId="247F2BBB">
            <w:pPr>
              <w:pStyle w:val="9"/>
              <w:rPr>
                <w:sz w:val="12"/>
              </w:rPr>
            </w:pPr>
            <w:r>
              <w:rPr>
                <w:spacing w:val="-10"/>
                <w:w w:val="105"/>
                <w:sz w:val="12"/>
              </w:rPr>
              <w:t>–</w:t>
            </w:r>
          </w:p>
        </w:tc>
        <w:tc>
          <w:tcPr>
            <w:tcW w:w="540" w:type="dxa"/>
          </w:tcPr>
          <w:p w14:paraId="7C9278D0">
            <w:pPr>
              <w:pStyle w:val="9"/>
              <w:ind w:left="63"/>
              <w:rPr>
                <w:sz w:val="12"/>
              </w:rPr>
            </w:pPr>
            <w:r>
              <w:rPr>
                <w:spacing w:val="-10"/>
                <w:w w:val="105"/>
                <w:sz w:val="12"/>
              </w:rPr>
              <w:t>–</w:t>
            </w:r>
          </w:p>
        </w:tc>
        <w:tc>
          <w:tcPr>
            <w:tcW w:w="513" w:type="dxa"/>
          </w:tcPr>
          <w:p w14:paraId="57DB45B0">
            <w:pPr>
              <w:pStyle w:val="9"/>
              <w:ind w:left="63"/>
              <w:rPr>
                <w:sz w:val="12"/>
              </w:rPr>
            </w:pPr>
            <w:r>
              <w:rPr>
                <w:spacing w:val="-2"/>
                <w:w w:val="120"/>
                <w:sz w:val="12"/>
              </w:rPr>
              <w:t>0.7302</w:t>
            </w:r>
          </w:p>
        </w:tc>
        <w:tc>
          <w:tcPr>
            <w:tcW w:w="126" w:type="dxa"/>
          </w:tcPr>
          <w:p w14:paraId="10D3E463">
            <w:pPr>
              <w:pStyle w:val="9"/>
              <w:spacing w:before="0" w:line="240" w:lineRule="auto"/>
              <w:rPr>
                <w:sz w:val="10"/>
              </w:rPr>
            </w:pPr>
          </w:p>
        </w:tc>
        <w:tc>
          <w:tcPr>
            <w:tcW w:w="478" w:type="dxa"/>
          </w:tcPr>
          <w:p w14:paraId="0EACC989">
            <w:pPr>
              <w:pStyle w:val="9"/>
              <w:rPr>
                <w:sz w:val="12"/>
              </w:rPr>
            </w:pPr>
            <w:r>
              <w:rPr>
                <w:spacing w:val="-2"/>
                <w:w w:val="120"/>
                <w:sz w:val="12"/>
              </w:rPr>
              <w:t>0.8892</w:t>
            </w:r>
          </w:p>
        </w:tc>
        <w:tc>
          <w:tcPr>
            <w:tcW w:w="541" w:type="dxa"/>
          </w:tcPr>
          <w:p w14:paraId="05577681">
            <w:pPr>
              <w:pStyle w:val="9"/>
              <w:ind w:left="62"/>
              <w:rPr>
                <w:sz w:val="12"/>
              </w:rPr>
            </w:pPr>
            <w:r>
              <w:rPr>
                <w:spacing w:val="-2"/>
                <w:w w:val="120"/>
                <w:sz w:val="12"/>
              </w:rPr>
              <w:t>0.8821</w:t>
            </w:r>
          </w:p>
        </w:tc>
        <w:tc>
          <w:tcPr>
            <w:tcW w:w="478" w:type="dxa"/>
          </w:tcPr>
          <w:p w14:paraId="0F16ECCC">
            <w:pPr>
              <w:pStyle w:val="9"/>
              <w:ind w:left="61"/>
              <w:rPr>
                <w:sz w:val="12"/>
              </w:rPr>
            </w:pPr>
            <w:r>
              <w:rPr>
                <w:spacing w:val="-2"/>
                <w:w w:val="120"/>
                <w:sz w:val="12"/>
              </w:rPr>
              <w:t>0.8451</w:t>
            </w:r>
          </w:p>
        </w:tc>
        <w:tc>
          <w:tcPr>
            <w:tcW w:w="126" w:type="dxa"/>
          </w:tcPr>
          <w:p w14:paraId="748A74AB">
            <w:pPr>
              <w:pStyle w:val="9"/>
              <w:spacing w:before="0" w:line="240" w:lineRule="auto"/>
              <w:rPr>
                <w:sz w:val="10"/>
              </w:rPr>
            </w:pPr>
          </w:p>
        </w:tc>
        <w:tc>
          <w:tcPr>
            <w:tcW w:w="478" w:type="dxa"/>
          </w:tcPr>
          <w:p w14:paraId="19C843A7">
            <w:pPr>
              <w:pStyle w:val="9"/>
              <w:ind w:left="-3"/>
              <w:rPr>
                <w:sz w:val="12"/>
              </w:rPr>
            </w:pPr>
            <w:r>
              <w:rPr>
                <w:spacing w:val="-2"/>
                <w:w w:val="120"/>
                <w:sz w:val="12"/>
              </w:rPr>
              <w:t>0.5251</w:t>
            </w:r>
          </w:p>
        </w:tc>
        <w:tc>
          <w:tcPr>
            <w:tcW w:w="541" w:type="dxa"/>
          </w:tcPr>
          <w:p w14:paraId="158D37AB">
            <w:pPr>
              <w:pStyle w:val="9"/>
              <w:ind w:left="59"/>
              <w:rPr>
                <w:sz w:val="12"/>
              </w:rPr>
            </w:pPr>
            <w:r>
              <w:rPr>
                <w:spacing w:val="-2"/>
                <w:w w:val="120"/>
                <w:sz w:val="12"/>
              </w:rPr>
              <w:t>0.4944</w:t>
            </w:r>
          </w:p>
        </w:tc>
        <w:tc>
          <w:tcPr>
            <w:tcW w:w="569" w:type="dxa"/>
          </w:tcPr>
          <w:p w14:paraId="029D5C98">
            <w:pPr>
              <w:pStyle w:val="9"/>
              <w:ind w:left="58"/>
              <w:rPr>
                <w:sz w:val="12"/>
              </w:rPr>
            </w:pPr>
            <w:r>
              <w:rPr>
                <w:spacing w:val="-2"/>
                <w:w w:val="120"/>
                <w:sz w:val="12"/>
              </w:rPr>
              <w:t>0.5134</w:t>
            </w:r>
          </w:p>
        </w:tc>
      </w:tr>
      <w:tr w14:paraId="5BF87E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379" w:type="dxa"/>
          </w:tcPr>
          <w:p w14:paraId="615126DE">
            <w:pPr>
              <w:pStyle w:val="9"/>
              <w:ind w:left="90"/>
              <w:rPr>
                <w:sz w:val="12"/>
              </w:rPr>
            </w:pPr>
            <w:r>
              <w:rPr>
                <w:spacing w:val="-4"/>
                <w:w w:val="105"/>
                <w:sz w:val="12"/>
              </w:rPr>
              <w:t>HiLo</w:t>
            </w:r>
          </w:p>
        </w:tc>
        <w:tc>
          <w:tcPr>
            <w:tcW w:w="477" w:type="dxa"/>
          </w:tcPr>
          <w:p w14:paraId="29E74FB8">
            <w:pPr>
              <w:pStyle w:val="9"/>
              <w:rPr>
                <w:sz w:val="12"/>
              </w:rPr>
            </w:pPr>
            <w:r>
              <w:rPr>
                <w:spacing w:val="-2"/>
                <w:w w:val="120"/>
                <w:sz w:val="12"/>
              </w:rPr>
              <w:t>0.8853</w:t>
            </w:r>
          </w:p>
        </w:tc>
        <w:tc>
          <w:tcPr>
            <w:tcW w:w="540" w:type="dxa"/>
          </w:tcPr>
          <w:p w14:paraId="18FDE447">
            <w:pPr>
              <w:pStyle w:val="9"/>
              <w:ind w:left="63"/>
              <w:rPr>
                <w:sz w:val="12"/>
              </w:rPr>
            </w:pPr>
            <w:r>
              <w:rPr>
                <w:spacing w:val="-2"/>
                <w:w w:val="120"/>
                <w:sz w:val="12"/>
              </w:rPr>
              <w:t>0.9001</w:t>
            </w:r>
          </w:p>
        </w:tc>
        <w:tc>
          <w:tcPr>
            <w:tcW w:w="513" w:type="dxa"/>
          </w:tcPr>
          <w:p w14:paraId="44E02E4E">
            <w:pPr>
              <w:pStyle w:val="9"/>
              <w:ind w:left="63"/>
              <w:rPr>
                <w:b/>
                <w:sz w:val="12"/>
              </w:rPr>
            </w:pPr>
            <w:r>
              <w:rPr>
                <w:b/>
                <w:spacing w:val="-2"/>
                <w:w w:val="125"/>
                <w:sz w:val="12"/>
              </w:rPr>
              <w:t>0.8926</w:t>
            </w:r>
          </w:p>
        </w:tc>
        <w:tc>
          <w:tcPr>
            <w:tcW w:w="126" w:type="dxa"/>
          </w:tcPr>
          <w:p w14:paraId="32B80274">
            <w:pPr>
              <w:pStyle w:val="9"/>
              <w:spacing w:before="0" w:line="240" w:lineRule="auto"/>
              <w:rPr>
                <w:sz w:val="10"/>
              </w:rPr>
            </w:pPr>
          </w:p>
        </w:tc>
        <w:tc>
          <w:tcPr>
            <w:tcW w:w="478" w:type="dxa"/>
          </w:tcPr>
          <w:p w14:paraId="16539AE3">
            <w:pPr>
              <w:pStyle w:val="9"/>
              <w:rPr>
                <w:sz w:val="12"/>
              </w:rPr>
            </w:pPr>
            <w:r>
              <w:rPr>
                <w:spacing w:val="-2"/>
                <w:w w:val="120"/>
                <w:sz w:val="12"/>
              </w:rPr>
              <w:t>0.4324</w:t>
            </w:r>
          </w:p>
        </w:tc>
        <w:tc>
          <w:tcPr>
            <w:tcW w:w="541" w:type="dxa"/>
          </w:tcPr>
          <w:p w14:paraId="7E1CC000">
            <w:pPr>
              <w:pStyle w:val="9"/>
              <w:ind w:left="62"/>
              <w:rPr>
                <w:sz w:val="12"/>
              </w:rPr>
            </w:pPr>
            <w:r>
              <w:rPr>
                <w:spacing w:val="-2"/>
                <w:w w:val="120"/>
                <w:sz w:val="12"/>
              </w:rPr>
              <w:t>0.6956</w:t>
            </w:r>
          </w:p>
        </w:tc>
        <w:tc>
          <w:tcPr>
            <w:tcW w:w="478" w:type="dxa"/>
          </w:tcPr>
          <w:p w14:paraId="65F1A7D7">
            <w:pPr>
              <w:pStyle w:val="9"/>
              <w:ind w:left="61"/>
              <w:rPr>
                <w:sz w:val="12"/>
              </w:rPr>
            </w:pPr>
            <w:r>
              <w:rPr>
                <w:spacing w:val="-2"/>
                <w:w w:val="120"/>
                <w:sz w:val="12"/>
              </w:rPr>
              <w:t>0.5333</w:t>
            </w:r>
          </w:p>
        </w:tc>
        <w:tc>
          <w:tcPr>
            <w:tcW w:w="126" w:type="dxa"/>
          </w:tcPr>
          <w:p w14:paraId="031EDD06">
            <w:pPr>
              <w:pStyle w:val="9"/>
              <w:spacing w:before="0" w:line="240" w:lineRule="auto"/>
              <w:rPr>
                <w:sz w:val="10"/>
              </w:rPr>
            </w:pPr>
          </w:p>
        </w:tc>
        <w:tc>
          <w:tcPr>
            <w:tcW w:w="478" w:type="dxa"/>
          </w:tcPr>
          <w:p w14:paraId="302818FC">
            <w:pPr>
              <w:pStyle w:val="9"/>
              <w:ind w:left="-3"/>
              <w:rPr>
                <w:sz w:val="12"/>
              </w:rPr>
            </w:pPr>
            <w:r>
              <w:rPr>
                <w:spacing w:val="-2"/>
                <w:w w:val="120"/>
                <w:sz w:val="12"/>
              </w:rPr>
              <w:t>0.4545</w:t>
            </w:r>
          </w:p>
        </w:tc>
        <w:tc>
          <w:tcPr>
            <w:tcW w:w="541" w:type="dxa"/>
          </w:tcPr>
          <w:p w14:paraId="4D1C1884">
            <w:pPr>
              <w:pStyle w:val="9"/>
              <w:ind w:left="59"/>
              <w:rPr>
                <w:sz w:val="12"/>
              </w:rPr>
            </w:pPr>
            <w:r>
              <w:rPr>
                <w:spacing w:val="-2"/>
                <w:w w:val="120"/>
                <w:sz w:val="12"/>
              </w:rPr>
              <w:t>0.3947</w:t>
            </w:r>
          </w:p>
        </w:tc>
        <w:tc>
          <w:tcPr>
            <w:tcW w:w="569" w:type="dxa"/>
          </w:tcPr>
          <w:p w14:paraId="144A16A3">
            <w:pPr>
              <w:pStyle w:val="9"/>
              <w:ind w:left="58"/>
              <w:rPr>
                <w:sz w:val="12"/>
              </w:rPr>
            </w:pPr>
            <w:r>
              <w:rPr>
                <w:spacing w:val="-2"/>
                <w:w w:val="120"/>
                <w:sz w:val="12"/>
              </w:rPr>
              <w:t>0.4225</w:t>
            </w:r>
          </w:p>
        </w:tc>
      </w:tr>
      <w:tr w14:paraId="516A7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1379" w:type="dxa"/>
            <w:tcBorders>
              <w:bottom w:val="single" w:color="000000" w:sz="4" w:space="0"/>
            </w:tcBorders>
          </w:tcPr>
          <w:p w14:paraId="188F1D3E">
            <w:pPr>
              <w:pStyle w:val="9"/>
              <w:spacing w:line="240" w:lineRule="auto"/>
              <w:ind w:left="90"/>
              <w:rPr>
                <w:sz w:val="12"/>
              </w:rPr>
            </w:pPr>
            <w:r>
              <w:rPr>
                <w:spacing w:val="-2"/>
                <w:w w:val="105"/>
                <w:sz w:val="12"/>
              </w:rPr>
              <w:t>AHMRC</w:t>
            </w:r>
          </w:p>
        </w:tc>
        <w:tc>
          <w:tcPr>
            <w:tcW w:w="477" w:type="dxa"/>
            <w:tcBorders>
              <w:bottom w:val="single" w:color="000000" w:sz="4" w:space="0"/>
            </w:tcBorders>
          </w:tcPr>
          <w:p w14:paraId="192F9643">
            <w:pPr>
              <w:pStyle w:val="9"/>
              <w:spacing w:line="240" w:lineRule="auto"/>
              <w:rPr>
                <w:sz w:val="12"/>
              </w:rPr>
            </w:pPr>
            <w:r>
              <w:rPr>
                <w:spacing w:val="-2"/>
                <w:w w:val="120"/>
                <w:sz w:val="12"/>
              </w:rPr>
              <w:t>0.8583</w:t>
            </w:r>
          </w:p>
        </w:tc>
        <w:tc>
          <w:tcPr>
            <w:tcW w:w="540" w:type="dxa"/>
            <w:tcBorders>
              <w:bottom w:val="single" w:color="000000" w:sz="4" w:space="0"/>
            </w:tcBorders>
          </w:tcPr>
          <w:p w14:paraId="02AD5796">
            <w:pPr>
              <w:pStyle w:val="9"/>
              <w:spacing w:line="240" w:lineRule="auto"/>
              <w:ind w:left="63"/>
              <w:rPr>
                <w:sz w:val="12"/>
              </w:rPr>
            </w:pPr>
            <w:r>
              <w:rPr>
                <w:spacing w:val="-2"/>
                <w:w w:val="120"/>
                <w:sz w:val="12"/>
              </w:rPr>
              <w:t>0.8918</w:t>
            </w:r>
          </w:p>
        </w:tc>
        <w:tc>
          <w:tcPr>
            <w:tcW w:w="513" w:type="dxa"/>
            <w:tcBorders>
              <w:bottom w:val="single" w:color="000000" w:sz="4" w:space="0"/>
            </w:tcBorders>
          </w:tcPr>
          <w:p w14:paraId="349C417D">
            <w:pPr>
              <w:pStyle w:val="9"/>
              <w:spacing w:line="240" w:lineRule="auto"/>
              <w:ind w:left="63"/>
              <w:rPr>
                <w:sz w:val="12"/>
              </w:rPr>
            </w:pPr>
            <w:r>
              <w:rPr>
                <w:spacing w:val="-2"/>
                <w:w w:val="120"/>
                <w:sz w:val="12"/>
              </w:rPr>
              <w:t>0.8747</w:t>
            </w:r>
          </w:p>
        </w:tc>
        <w:tc>
          <w:tcPr>
            <w:tcW w:w="126" w:type="dxa"/>
            <w:tcBorders>
              <w:bottom w:val="single" w:color="000000" w:sz="4" w:space="0"/>
            </w:tcBorders>
          </w:tcPr>
          <w:p w14:paraId="3D486B7B">
            <w:pPr>
              <w:pStyle w:val="9"/>
              <w:spacing w:before="0" w:line="240" w:lineRule="auto"/>
              <w:rPr>
                <w:sz w:val="14"/>
              </w:rPr>
            </w:pPr>
          </w:p>
        </w:tc>
        <w:tc>
          <w:tcPr>
            <w:tcW w:w="478" w:type="dxa"/>
            <w:tcBorders>
              <w:bottom w:val="single" w:color="000000" w:sz="4" w:space="0"/>
            </w:tcBorders>
          </w:tcPr>
          <w:p w14:paraId="7083FAB8">
            <w:pPr>
              <w:pStyle w:val="9"/>
              <w:spacing w:line="240" w:lineRule="auto"/>
              <w:rPr>
                <w:sz w:val="12"/>
              </w:rPr>
            </w:pPr>
            <w:r>
              <w:rPr>
                <w:spacing w:val="-2"/>
                <w:w w:val="120"/>
                <w:sz w:val="12"/>
              </w:rPr>
              <w:t>0.7035</w:t>
            </w:r>
          </w:p>
        </w:tc>
        <w:tc>
          <w:tcPr>
            <w:tcW w:w="541" w:type="dxa"/>
            <w:tcBorders>
              <w:bottom w:val="single" w:color="000000" w:sz="4" w:space="0"/>
            </w:tcBorders>
          </w:tcPr>
          <w:p w14:paraId="238D401F">
            <w:pPr>
              <w:pStyle w:val="9"/>
              <w:spacing w:line="240" w:lineRule="auto"/>
              <w:ind w:left="62"/>
              <w:rPr>
                <w:sz w:val="12"/>
              </w:rPr>
            </w:pPr>
            <w:r>
              <w:rPr>
                <w:spacing w:val="-2"/>
                <w:w w:val="120"/>
                <w:sz w:val="12"/>
              </w:rPr>
              <w:t>0.8696</w:t>
            </w:r>
          </w:p>
        </w:tc>
        <w:tc>
          <w:tcPr>
            <w:tcW w:w="478" w:type="dxa"/>
            <w:tcBorders>
              <w:bottom w:val="single" w:color="000000" w:sz="4" w:space="0"/>
            </w:tcBorders>
          </w:tcPr>
          <w:p w14:paraId="4CB493B4">
            <w:pPr>
              <w:pStyle w:val="9"/>
              <w:spacing w:line="240" w:lineRule="auto"/>
              <w:ind w:left="61"/>
              <w:rPr>
                <w:sz w:val="12"/>
              </w:rPr>
            </w:pPr>
            <w:r>
              <w:rPr>
                <w:spacing w:val="-2"/>
                <w:w w:val="120"/>
                <w:sz w:val="12"/>
              </w:rPr>
              <w:t>0.7778</w:t>
            </w:r>
          </w:p>
        </w:tc>
        <w:tc>
          <w:tcPr>
            <w:tcW w:w="126" w:type="dxa"/>
            <w:tcBorders>
              <w:bottom w:val="single" w:color="000000" w:sz="4" w:space="0"/>
            </w:tcBorders>
          </w:tcPr>
          <w:p w14:paraId="517FCD37">
            <w:pPr>
              <w:pStyle w:val="9"/>
              <w:spacing w:before="0" w:line="240" w:lineRule="auto"/>
              <w:rPr>
                <w:sz w:val="14"/>
              </w:rPr>
            </w:pPr>
          </w:p>
        </w:tc>
        <w:tc>
          <w:tcPr>
            <w:tcW w:w="478" w:type="dxa"/>
            <w:tcBorders>
              <w:bottom w:val="single" w:color="000000" w:sz="4" w:space="0"/>
            </w:tcBorders>
          </w:tcPr>
          <w:p w14:paraId="6FCFD8B7">
            <w:pPr>
              <w:pStyle w:val="9"/>
              <w:spacing w:line="240" w:lineRule="auto"/>
              <w:ind w:left="-3"/>
              <w:rPr>
                <w:b/>
                <w:sz w:val="12"/>
              </w:rPr>
            </w:pPr>
            <w:r>
              <w:rPr>
                <w:b/>
                <w:spacing w:val="-2"/>
                <w:w w:val="125"/>
                <w:sz w:val="12"/>
              </w:rPr>
              <w:t>0.5430</w:t>
            </w:r>
          </w:p>
        </w:tc>
        <w:tc>
          <w:tcPr>
            <w:tcW w:w="541" w:type="dxa"/>
            <w:tcBorders>
              <w:bottom w:val="single" w:color="000000" w:sz="4" w:space="0"/>
            </w:tcBorders>
          </w:tcPr>
          <w:p w14:paraId="5DD82460">
            <w:pPr>
              <w:pStyle w:val="9"/>
              <w:spacing w:line="240" w:lineRule="auto"/>
              <w:ind w:left="59"/>
              <w:rPr>
                <w:b/>
                <w:sz w:val="12"/>
              </w:rPr>
            </w:pPr>
            <w:r>
              <w:rPr>
                <w:b/>
                <w:spacing w:val="-2"/>
                <w:w w:val="125"/>
                <w:sz w:val="12"/>
              </w:rPr>
              <w:t>0.5288</w:t>
            </w:r>
          </w:p>
        </w:tc>
        <w:tc>
          <w:tcPr>
            <w:tcW w:w="569" w:type="dxa"/>
            <w:tcBorders>
              <w:bottom w:val="single" w:color="000000" w:sz="4" w:space="0"/>
            </w:tcBorders>
          </w:tcPr>
          <w:p w14:paraId="4C7F7C95">
            <w:pPr>
              <w:pStyle w:val="9"/>
              <w:spacing w:line="240" w:lineRule="auto"/>
              <w:ind w:left="58"/>
              <w:rPr>
                <w:b/>
                <w:sz w:val="12"/>
              </w:rPr>
            </w:pPr>
            <w:r>
              <w:rPr>
                <w:b/>
                <w:spacing w:val="-2"/>
                <w:w w:val="125"/>
                <w:sz w:val="12"/>
              </w:rPr>
              <w:t>0.5358</w:t>
            </w:r>
          </w:p>
        </w:tc>
      </w:tr>
    </w:tbl>
    <w:p w14:paraId="64959D69">
      <w:pPr>
        <w:spacing w:before="77"/>
        <w:ind w:left="2169" w:right="0" w:firstLine="0"/>
        <w:jc w:val="left"/>
        <w:rPr>
          <w:sz w:val="12"/>
        </w:rPr>
      </w:pPr>
      <w:bookmarkStart w:id="37" w:name="_bookmark18"/>
      <w:bookmarkEnd w:id="37"/>
      <w:r>
        <w:rPr>
          <w:w w:val="115"/>
          <w:position w:val="4"/>
          <w:sz w:val="9"/>
        </w:rPr>
        <w:t>a</w:t>
      </w:r>
      <w:r>
        <w:rPr>
          <w:spacing w:val="70"/>
          <w:w w:val="115"/>
          <w:position w:val="4"/>
          <w:sz w:val="9"/>
        </w:rPr>
        <w:t xml:space="preserve"> </w:t>
      </w:r>
      <w:r>
        <w:rPr>
          <w:w w:val="115"/>
          <w:sz w:val="12"/>
        </w:rPr>
        <w:t>denotes</w:t>
      </w:r>
      <w:r>
        <w:rPr>
          <w:spacing w:val="23"/>
          <w:w w:val="115"/>
          <w:sz w:val="12"/>
        </w:rPr>
        <w:t xml:space="preserve"> </w:t>
      </w:r>
      <w:r>
        <w:rPr>
          <w:w w:val="115"/>
          <w:sz w:val="12"/>
        </w:rPr>
        <w:t>the</w:t>
      </w:r>
      <w:r>
        <w:rPr>
          <w:spacing w:val="23"/>
          <w:w w:val="115"/>
          <w:sz w:val="12"/>
        </w:rPr>
        <w:t xml:space="preserve"> </w:t>
      </w:r>
      <w:r>
        <w:rPr>
          <w:w w:val="115"/>
          <w:sz w:val="12"/>
        </w:rPr>
        <w:t>weighted</w:t>
      </w:r>
      <w:r>
        <w:rPr>
          <w:spacing w:val="23"/>
          <w:w w:val="115"/>
          <w:sz w:val="12"/>
        </w:rPr>
        <w:t xml:space="preserve"> </w:t>
      </w:r>
      <w:r>
        <w:rPr>
          <w:w w:val="115"/>
          <w:sz w:val="12"/>
        </w:rPr>
        <w:t>F1</w:t>
      </w:r>
      <w:r>
        <w:rPr>
          <w:spacing w:val="23"/>
          <w:w w:val="115"/>
          <w:sz w:val="12"/>
        </w:rPr>
        <w:t xml:space="preserve"> </w:t>
      </w:r>
      <w:r>
        <w:rPr>
          <w:w w:val="115"/>
          <w:sz w:val="12"/>
        </w:rPr>
        <w:t>score,</w:t>
      </w:r>
      <w:r>
        <w:rPr>
          <w:spacing w:val="23"/>
          <w:w w:val="115"/>
          <w:sz w:val="12"/>
        </w:rPr>
        <w:t xml:space="preserve"> </w:t>
      </w:r>
      <w:r>
        <w:rPr>
          <w:w w:val="115"/>
          <w:sz w:val="12"/>
        </w:rPr>
        <w:t>-</w:t>
      </w:r>
      <w:r>
        <w:rPr>
          <w:spacing w:val="23"/>
          <w:w w:val="115"/>
          <w:sz w:val="12"/>
        </w:rPr>
        <w:t xml:space="preserve"> </w:t>
      </w:r>
      <w:r>
        <w:rPr>
          <w:w w:val="115"/>
          <w:sz w:val="12"/>
        </w:rPr>
        <w:t>indicates</w:t>
      </w:r>
      <w:r>
        <w:rPr>
          <w:spacing w:val="23"/>
          <w:w w:val="115"/>
          <w:sz w:val="12"/>
        </w:rPr>
        <w:t xml:space="preserve"> </w:t>
      </w:r>
      <w:r>
        <w:rPr>
          <w:w w:val="115"/>
          <w:sz w:val="12"/>
        </w:rPr>
        <w:t>not</w:t>
      </w:r>
      <w:r>
        <w:rPr>
          <w:spacing w:val="23"/>
          <w:w w:val="115"/>
          <w:sz w:val="12"/>
        </w:rPr>
        <w:t xml:space="preserve"> </w:t>
      </w:r>
      <w:r>
        <w:rPr>
          <w:w w:val="115"/>
          <w:sz w:val="12"/>
        </w:rPr>
        <w:t>available</w:t>
      </w:r>
      <w:r>
        <w:rPr>
          <w:spacing w:val="23"/>
          <w:w w:val="115"/>
          <w:sz w:val="12"/>
        </w:rPr>
        <w:t xml:space="preserve"> </w:t>
      </w:r>
      <w:r>
        <w:rPr>
          <w:w w:val="115"/>
          <w:sz w:val="12"/>
        </w:rPr>
        <w:t>in</w:t>
      </w:r>
      <w:r>
        <w:rPr>
          <w:spacing w:val="23"/>
          <w:w w:val="115"/>
          <w:sz w:val="12"/>
        </w:rPr>
        <w:t xml:space="preserve"> </w:t>
      </w:r>
      <w:r>
        <w:rPr>
          <w:w w:val="115"/>
          <w:sz w:val="12"/>
        </w:rPr>
        <w:t>the</w:t>
      </w:r>
      <w:r>
        <w:rPr>
          <w:spacing w:val="23"/>
          <w:w w:val="115"/>
          <w:sz w:val="12"/>
        </w:rPr>
        <w:t xml:space="preserve"> </w:t>
      </w:r>
      <w:r>
        <w:rPr>
          <w:spacing w:val="-2"/>
          <w:w w:val="115"/>
          <w:sz w:val="12"/>
        </w:rPr>
        <w:t>literature.</w:t>
      </w:r>
    </w:p>
    <w:p w14:paraId="639B6E9C">
      <w:pPr>
        <w:pStyle w:val="3"/>
        <w:spacing w:before="1"/>
      </w:pPr>
    </w:p>
    <w:p w14:paraId="39D9E889">
      <w:pPr>
        <w:pStyle w:val="3"/>
        <w:spacing w:after="0"/>
        <w:sectPr>
          <w:headerReference r:id="rId9" w:type="default"/>
          <w:footerReference r:id="rId10" w:type="default"/>
          <w:pgSz w:w="11910" w:h="15880"/>
          <w:pgMar w:top="1240" w:right="708" w:bottom="740" w:left="708" w:header="705" w:footer="544" w:gutter="0"/>
          <w:cols w:space="720" w:num="1"/>
        </w:sectPr>
      </w:pPr>
    </w:p>
    <w:p w14:paraId="5F3E0564">
      <w:pPr>
        <w:pStyle w:val="3"/>
        <w:spacing w:before="93" w:line="273" w:lineRule="auto"/>
        <w:ind w:left="43" w:firstLine="239"/>
        <w:jc w:val="both"/>
      </w:pPr>
      <w:r>
        <w:rPr>
          <w:w w:val="110"/>
        </w:rPr>
        <w:t>Although MECPE-2steps performs well in emotion extraction and cause extraction, its E–C pair extraction performance is significantly lower than that of UniMEEC and our proposed AHMRC framework. This performance drop could be attributed to the error propagation inherent in the two-step framework, where errors in the extraction step are</w:t>
      </w:r>
      <w:r>
        <w:rPr>
          <w:spacing w:val="-7"/>
          <w:w w:val="110"/>
        </w:rPr>
        <w:t xml:space="preserve"> </w:t>
      </w:r>
      <w:r>
        <w:rPr>
          <w:w w:val="110"/>
        </w:rPr>
        <w:t>further</w:t>
      </w:r>
      <w:r>
        <w:rPr>
          <w:spacing w:val="-7"/>
          <w:w w:val="110"/>
        </w:rPr>
        <w:t xml:space="preserve"> </w:t>
      </w:r>
      <w:r>
        <w:rPr>
          <w:w w:val="110"/>
        </w:rPr>
        <w:t>amplified</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subsequent</w:t>
      </w:r>
      <w:r>
        <w:rPr>
          <w:spacing w:val="-7"/>
          <w:w w:val="110"/>
        </w:rPr>
        <w:t xml:space="preserve"> </w:t>
      </w:r>
      <w:r>
        <w:rPr>
          <w:w w:val="110"/>
        </w:rPr>
        <w:t>paring</w:t>
      </w:r>
      <w:r>
        <w:rPr>
          <w:spacing w:val="-7"/>
          <w:w w:val="110"/>
        </w:rPr>
        <w:t xml:space="preserve"> </w:t>
      </w:r>
      <w:r>
        <w:rPr>
          <w:w w:val="110"/>
        </w:rPr>
        <w:t>step.</w:t>
      </w:r>
      <w:r>
        <w:rPr>
          <w:spacing w:val="-7"/>
          <w:w w:val="110"/>
        </w:rPr>
        <w:t xml:space="preserve"> </w:t>
      </w:r>
      <w:r>
        <w:rPr>
          <w:w w:val="110"/>
        </w:rPr>
        <w:t>As</w:t>
      </w:r>
      <w:r>
        <w:rPr>
          <w:spacing w:val="-7"/>
          <w:w w:val="110"/>
        </w:rPr>
        <w:t xml:space="preserve"> </w:t>
      </w:r>
      <w:r>
        <w:rPr>
          <w:w w:val="110"/>
        </w:rPr>
        <w:t>for</w:t>
      </w:r>
      <w:r>
        <w:rPr>
          <w:spacing w:val="-7"/>
          <w:w w:val="110"/>
        </w:rPr>
        <w:t xml:space="preserve"> </w:t>
      </w:r>
      <w:r>
        <w:rPr>
          <w:w w:val="110"/>
        </w:rPr>
        <w:t>UniMEEC,</w:t>
      </w:r>
      <w:r>
        <w:rPr>
          <w:spacing w:val="-7"/>
          <w:w w:val="110"/>
        </w:rPr>
        <w:t xml:space="preserve"> </w:t>
      </w:r>
      <w:r>
        <w:rPr>
          <w:w w:val="110"/>
        </w:rPr>
        <w:t>it presents the highest recall in E–C pair extraction. This improvement may be due to its unified framework of multimodal emotion recog</w:t>
      </w:r>
      <w:r>
        <w:rPr>
          <w:w w:val="110"/>
        </w:rPr>
        <w:softHyphen/>
      </w:r>
      <w:r>
        <w:rPr>
          <w:w w:val="110"/>
        </w:rPr>
        <w:t>nition and emotion-cause pair extraction, resulting in more accurate identification of emotion-cause relationships. The results of AHMRC demonstrate that our proposed framework can effectively fuse multi</w:t>
      </w:r>
      <w:r>
        <w:rPr>
          <w:w w:val="110"/>
        </w:rPr>
        <w:softHyphen/>
      </w:r>
      <w:r>
        <w:rPr>
          <w:w w:val="110"/>
        </w:rPr>
        <w:t>modal information and extract complex contextual information from conversations</w:t>
      </w:r>
      <w:r>
        <w:rPr>
          <w:spacing w:val="-1"/>
          <w:w w:val="110"/>
        </w:rPr>
        <w:t xml:space="preserve"> </w:t>
      </w:r>
      <w:r>
        <w:rPr>
          <w:w w:val="110"/>
        </w:rPr>
        <w:t>simultaneously,</w:t>
      </w:r>
      <w:r>
        <w:rPr>
          <w:spacing w:val="-1"/>
          <w:w w:val="110"/>
        </w:rPr>
        <w:t xml:space="preserve"> </w:t>
      </w:r>
      <w:r>
        <w:rPr>
          <w:w w:val="110"/>
        </w:rPr>
        <w:t>facilitating</w:t>
      </w:r>
      <w:r>
        <w:rPr>
          <w:spacing w:val="-1"/>
          <w:w w:val="110"/>
        </w:rPr>
        <w:t xml:space="preserve"> </w:t>
      </w:r>
      <w:r>
        <w:rPr>
          <w:w w:val="110"/>
        </w:rPr>
        <w:t>a</w:t>
      </w:r>
      <w:r>
        <w:rPr>
          <w:spacing w:val="-1"/>
          <w:w w:val="110"/>
        </w:rPr>
        <w:t xml:space="preserve"> </w:t>
      </w:r>
      <w:r>
        <w:rPr>
          <w:w w:val="110"/>
        </w:rPr>
        <w:t>better</w:t>
      </w:r>
      <w:r>
        <w:rPr>
          <w:spacing w:val="-1"/>
          <w:w w:val="110"/>
        </w:rPr>
        <w:t xml:space="preserve"> </w:t>
      </w:r>
      <w:r>
        <w:rPr>
          <w:w w:val="110"/>
        </w:rPr>
        <w:t>understanding</w:t>
      </w:r>
      <w:r>
        <w:rPr>
          <w:spacing w:val="-1"/>
          <w:w w:val="110"/>
        </w:rPr>
        <w:t xml:space="preserve"> </w:t>
      </w:r>
      <w:r>
        <w:rPr>
          <w:w w:val="110"/>
        </w:rPr>
        <w:t>of</w:t>
      </w:r>
      <w:r>
        <w:rPr>
          <w:spacing w:val="-1"/>
          <w:w w:val="110"/>
        </w:rPr>
        <w:t xml:space="preserve"> </w:t>
      </w:r>
      <w:r>
        <w:rPr>
          <w:w w:val="110"/>
        </w:rPr>
        <w:t>the relationships between emotions and their corresponding causes.</w:t>
      </w:r>
    </w:p>
    <w:p w14:paraId="4AF0099A">
      <w:pPr>
        <w:pStyle w:val="3"/>
        <w:spacing w:before="40" w:line="273" w:lineRule="auto"/>
        <w:ind w:left="43" w:firstLine="239"/>
        <w:jc w:val="both"/>
      </w:pPr>
      <w:r>
        <w:rPr>
          <w:w w:val="110"/>
        </w:rPr>
        <w:t xml:space="preserve">Next, we report the performance comparison of all methods on the ConvECPE dataset in </w:t>
      </w:r>
      <w:r>
        <w:fldChar w:fldCharType="begin"/>
      </w:r>
      <w:r>
        <w:instrText xml:space="preserve"> HYPERLINK \l "_bookmark17" </w:instrText>
      </w:r>
      <w:r>
        <w:fldChar w:fldCharType="separate"/>
      </w:r>
      <w:r>
        <w:rPr>
          <w:color w:val="007FAC"/>
          <w:w w:val="110"/>
        </w:rPr>
        <w:t>Table</w:t>
      </w:r>
      <w:r>
        <w:rPr>
          <w:color w:val="007FAC"/>
          <w:w w:val="110"/>
        </w:rPr>
        <w:fldChar w:fldCharType="end"/>
      </w:r>
      <w:r>
        <w:rPr>
          <w:color w:val="007FAC"/>
          <w:w w:val="110"/>
        </w:rPr>
        <w:t xml:space="preserve"> </w:t>
      </w:r>
      <w:r>
        <w:fldChar w:fldCharType="begin"/>
      </w:r>
      <w:r>
        <w:instrText xml:space="preserve"> HYPERLINK \l "_bookmark17" </w:instrText>
      </w:r>
      <w:r>
        <w:fldChar w:fldCharType="separate"/>
      </w:r>
      <w:r>
        <w:rPr>
          <w:color w:val="007FAC"/>
          <w:w w:val="110"/>
        </w:rPr>
        <w:t>3</w:t>
      </w:r>
      <w:r>
        <w:rPr>
          <w:color w:val="007FAC"/>
          <w:w w:val="110"/>
        </w:rPr>
        <w:fldChar w:fldCharType="end"/>
      </w:r>
      <w:r>
        <w:rPr>
          <w:w w:val="110"/>
        </w:rPr>
        <w:t>. Once again, AHMRC shows the best performance</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E–C</w:t>
      </w:r>
      <w:r>
        <w:rPr>
          <w:spacing w:val="-11"/>
          <w:w w:val="110"/>
        </w:rPr>
        <w:t xml:space="preserve"> </w:t>
      </w:r>
      <w:r>
        <w:rPr>
          <w:w w:val="110"/>
        </w:rPr>
        <w:t>pair</w:t>
      </w:r>
      <w:r>
        <w:rPr>
          <w:spacing w:val="-11"/>
          <w:w w:val="110"/>
        </w:rPr>
        <w:t xml:space="preserve"> </w:t>
      </w:r>
      <w:r>
        <w:rPr>
          <w:w w:val="110"/>
        </w:rPr>
        <w:t>extraction</w:t>
      </w:r>
      <w:r>
        <w:rPr>
          <w:spacing w:val="-11"/>
          <w:w w:val="110"/>
        </w:rPr>
        <w:t xml:space="preserve"> </w:t>
      </w:r>
      <w:r>
        <w:rPr>
          <w:w w:val="110"/>
        </w:rPr>
        <w:t>task.</w:t>
      </w:r>
      <w:r>
        <w:rPr>
          <w:spacing w:val="-11"/>
          <w:w w:val="110"/>
        </w:rPr>
        <w:t xml:space="preserve"> </w:t>
      </w:r>
      <w:r>
        <w:rPr>
          <w:w w:val="110"/>
        </w:rPr>
        <w:t>Its</w:t>
      </w:r>
      <w:r>
        <w:rPr>
          <w:spacing w:val="-11"/>
          <w:w w:val="110"/>
        </w:rPr>
        <w:t xml:space="preserve"> </w:t>
      </w:r>
      <w:r>
        <w:rPr>
          <w:w w:val="110"/>
        </w:rPr>
        <w:t>precision,</w:t>
      </w:r>
      <w:r>
        <w:rPr>
          <w:spacing w:val="-11"/>
          <w:w w:val="110"/>
        </w:rPr>
        <w:t xml:space="preserve"> </w:t>
      </w:r>
      <w:r>
        <w:rPr>
          <w:w w:val="110"/>
        </w:rPr>
        <w:t>recall,</w:t>
      </w:r>
      <w:r>
        <w:rPr>
          <w:spacing w:val="-11"/>
          <w:w w:val="110"/>
        </w:rPr>
        <w:t xml:space="preserve"> </w:t>
      </w:r>
      <w:r>
        <w:rPr>
          <w:w w:val="110"/>
        </w:rPr>
        <w:t>and</w:t>
      </w:r>
      <w:r>
        <w:rPr>
          <w:spacing w:val="-11"/>
          <w:w w:val="110"/>
        </w:rPr>
        <w:t xml:space="preserve"> </w:t>
      </w:r>
      <w:r>
        <w:rPr>
          <w:w w:val="110"/>
        </w:rPr>
        <w:t>F1 score</w:t>
      </w:r>
      <w:r>
        <w:rPr>
          <w:spacing w:val="-9"/>
          <w:w w:val="110"/>
        </w:rPr>
        <w:t xml:space="preserve"> </w:t>
      </w:r>
      <w:r>
        <w:rPr>
          <w:w w:val="110"/>
        </w:rPr>
        <w:t>are</w:t>
      </w:r>
      <w:r>
        <w:rPr>
          <w:spacing w:val="-9"/>
          <w:w w:val="110"/>
        </w:rPr>
        <w:t xml:space="preserve"> </w:t>
      </w:r>
      <w:r>
        <w:rPr>
          <w:w w:val="110"/>
        </w:rPr>
        <w:t>significantly</w:t>
      </w:r>
      <w:r>
        <w:rPr>
          <w:spacing w:val="-9"/>
          <w:w w:val="110"/>
        </w:rPr>
        <w:t xml:space="preserve"> </w:t>
      </w:r>
      <w:r>
        <w:rPr>
          <w:w w:val="110"/>
        </w:rPr>
        <w:t>higher</w:t>
      </w:r>
      <w:r>
        <w:rPr>
          <w:spacing w:val="-9"/>
          <w:w w:val="110"/>
        </w:rPr>
        <w:t xml:space="preserve"> </w:t>
      </w:r>
      <w:r>
        <w:rPr>
          <w:w w:val="110"/>
        </w:rPr>
        <w:t>than</w:t>
      </w:r>
      <w:r>
        <w:rPr>
          <w:spacing w:val="-9"/>
          <w:w w:val="110"/>
        </w:rPr>
        <w:t xml:space="preserve"> </w:t>
      </w:r>
      <w:r>
        <w:rPr>
          <w:w w:val="110"/>
        </w:rPr>
        <w:t>those</w:t>
      </w:r>
      <w:r>
        <w:rPr>
          <w:spacing w:val="-9"/>
          <w:w w:val="110"/>
        </w:rPr>
        <w:t xml:space="preserve"> </w:t>
      </w:r>
      <w:r>
        <w:rPr>
          <w:w w:val="110"/>
        </w:rPr>
        <w:t>of</w:t>
      </w:r>
      <w:r>
        <w:rPr>
          <w:spacing w:val="-9"/>
          <w:w w:val="110"/>
        </w:rPr>
        <w:t xml:space="preserve"> </w:t>
      </w:r>
      <w:r>
        <w:rPr>
          <w:w w:val="110"/>
        </w:rPr>
        <w:t>its</w:t>
      </w:r>
      <w:r>
        <w:rPr>
          <w:spacing w:val="-9"/>
          <w:w w:val="110"/>
        </w:rPr>
        <w:t xml:space="preserve"> </w:t>
      </w:r>
      <w:r>
        <w:rPr>
          <w:w w:val="110"/>
        </w:rPr>
        <w:t>competitors.</w:t>
      </w:r>
      <w:r>
        <w:rPr>
          <w:spacing w:val="-9"/>
          <w:w w:val="110"/>
        </w:rPr>
        <w:t xml:space="preserve"> </w:t>
      </w:r>
      <w:r>
        <w:rPr>
          <w:w w:val="110"/>
        </w:rPr>
        <w:t>Specifically, the improvement of the above metrics is 1.79%, 0.29%, and 2.24% higher than the second method, and 3.69%, 2.47%, and 2.75% higher than the third method.</w:t>
      </w:r>
    </w:p>
    <w:p w14:paraId="7CE2F9C3">
      <w:pPr>
        <w:pStyle w:val="3"/>
        <w:spacing w:before="43" w:line="273" w:lineRule="auto"/>
        <w:ind w:left="43" w:firstLine="239"/>
        <w:jc w:val="both"/>
      </w:pPr>
      <w:r>
        <w:rPr>
          <w:w w:val="110"/>
        </w:rPr>
        <w:t>For the textual ECPEC methods, their E–C pair extraction perfor</w:t>
      </w:r>
      <w:r>
        <w:rPr>
          <w:w w:val="110"/>
        </w:rPr>
        <w:softHyphen/>
      </w:r>
      <w:r>
        <w:rPr>
          <w:w w:val="110"/>
        </w:rPr>
        <w:t>mance is significantly inferior to the multimodal ERC and multimodal ECPEC</w:t>
      </w:r>
      <w:r>
        <w:rPr>
          <w:spacing w:val="-4"/>
          <w:w w:val="110"/>
        </w:rPr>
        <w:t xml:space="preserve"> </w:t>
      </w:r>
      <w:r>
        <w:rPr>
          <w:w w:val="110"/>
        </w:rPr>
        <w:t>methods.</w:t>
      </w:r>
      <w:r>
        <w:rPr>
          <w:spacing w:val="-4"/>
          <w:w w:val="110"/>
        </w:rPr>
        <w:t xml:space="preserve"> </w:t>
      </w:r>
      <w:r>
        <w:rPr>
          <w:w w:val="110"/>
        </w:rPr>
        <w:t>On</w:t>
      </w:r>
      <w:r>
        <w:rPr>
          <w:spacing w:val="-4"/>
          <w:w w:val="110"/>
        </w:rPr>
        <w:t xml:space="preserve"> </w:t>
      </w:r>
      <w:r>
        <w:rPr>
          <w:w w:val="110"/>
        </w:rPr>
        <w:t>the</w:t>
      </w:r>
      <w:r>
        <w:rPr>
          <w:spacing w:val="-4"/>
          <w:w w:val="110"/>
        </w:rPr>
        <w:t xml:space="preserve"> </w:t>
      </w:r>
      <w:r>
        <w:rPr>
          <w:w w:val="110"/>
        </w:rPr>
        <w:t>one</w:t>
      </w:r>
      <w:r>
        <w:rPr>
          <w:spacing w:val="-4"/>
          <w:w w:val="110"/>
        </w:rPr>
        <w:t xml:space="preserve"> </w:t>
      </w:r>
      <w:r>
        <w:rPr>
          <w:w w:val="110"/>
        </w:rPr>
        <w:t>hand,</w:t>
      </w:r>
      <w:r>
        <w:rPr>
          <w:spacing w:val="-4"/>
          <w:w w:val="110"/>
        </w:rPr>
        <w:t xml:space="preserve"> </w:t>
      </w:r>
      <w:r>
        <w:rPr>
          <w:w w:val="110"/>
        </w:rPr>
        <w:t>the</w:t>
      </w:r>
      <w:r>
        <w:rPr>
          <w:spacing w:val="-4"/>
          <w:w w:val="110"/>
        </w:rPr>
        <w:t xml:space="preserve"> </w:t>
      </w:r>
      <w:r>
        <w:rPr>
          <w:w w:val="110"/>
        </w:rPr>
        <w:t>average</w:t>
      </w:r>
      <w:r>
        <w:rPr>
          <w:spacing w:val="-4"/>
          <w:w w:val="110"/>
        </w:rPr>
        <w:t xml:space="preserve"> </w:t>
      </w:r>
      <w:r>
        <w:rPr>
          <w:w w:val="110"/>
        </w:rPr>
        <w:t>number</w:t>
      </w:r>
      <w:r>
        <w:rPr>
          <w:spacing w:val="-4"/>
          <w:w w:val="110"/>
        </w:rPr>
        <w:t xml:space="preserve"> </w:t>
      </w:r>
      <w:r>
        <w:rPr>
          <w:w w:val="110"/>
        </w:rPr>
        <w:t>of</w:t>
      </w:r>
      <w:r>
        <w:rPr>
          <w:spacing w:val="-4"/>
          <w:w w:val="110"/>
        </w:rPr>
        <w:t xml:space="preserve"> </w:t>
      </w:r>
      <w:r>
        <w:rPr>
          <w:w w:val="110"/>
        </w:rPr>
        <w:t>E–C</w:t>
      </w:r>
      <w:r>
        <w:rPr>
          <w:spacing w:val="-4"/>
          <w:w w:val="110"/>
        </w:rPr>
        <w:t xml:space="preserve"> </w:t>
      </w:r>
      <w:r>
        <w:rPr>
          <w:w w:val="110"/>
        </w:rPr>
        <w:t>pairs</w:t>
      </w:r>
      <w:r>
        <w:rPr>
          <w:spacing w:val="-4"/>
          <w:w w:val="110"/>
        </w:rPr>
        <w:t xml:space="preserve"> </w:t>
      </w:r>
      <w:r>
        <w:rPr>
          <w:w w:val="110"/>
        </w:rPr>
        <w:t>in a conversation and the average length of a conversation in ConvECPE are</w:t>
      </w:r>
      <w:r>
        <w:rPr>
          <w:spacing w:val="-5"/>
          <w:w w:val="110"/>
        </w:rPr>
        <w:t xml:space="preserve"> </w:t>
      </w:r>
      <w:r>
        <w:rPr>
          <w:w w:val="110"/>
        </w:rPr>
        <w:t>remarkably</w:t>
      </w:r>
      <w:r>
        <w:rPr>
          <w:spacing w:val="-5"/>
          <w:w w:val="110"/>
        </w:rPr>
        <w:t xml:space="preserve"> </w:t>
      </w:r>
      <w:r>
        <w:rPr>
          <w:w w:val="110"/>
        </w:rPr>
        <w:t>high</w:t>
      </w:r>
      <w:r>
        <w:rPr>
          <w:spacing w:val="-5"/>
          <w:w w:val="110"/>
        </w:rPr>
        <w:t xml:space="preserve"> </w:t>
      </w:r>
      <w:r>
        <w:rPr>
          <w:w w:val="110"/>
        </w:rPr>
        <w:t>compared</w:t>
      </w:r>
      <w:r>
        <w:rPr>
          <w:spacing w:val="-5"/>
          <w:w w:val="110"/>
        </w:rPr>
        <w:t xml:space="preserve"> </w:t>
      </w:r>
      <w:r>
        <w:rPr>
          <w:w w:val="110"/>
        </w:rPr>
        <w:t>to</w:t>
      </w:r>
      <w:r>
        <w:rPr>
          <w:spacing w:val="-5"/>
          <w:w w:val="110"/>
        </w:rPr>
        <w:t xml:space="preserve"> </w:t>
      </w:r>
      <w:r>
        <w:rPr>
          <w:w w:val="110"/>
        </w:rPr>
        <w:t>ECF,</w:t>
      </w:r>
      <w:r>
        <w:rPr>
          <w:spacing w:val="-5"/>
          <w:w w:val="110"/>
        </w:rPr>
        <w:t xml:space="preserve"> </w:t>
      </w:r>
      <w:r>
        <w:rPr>
          <w:w w:val="110"/>
        </w:rPr>
        <w:t>about</w:t>
      </w:r>
      <w:r>
        <w:rPr>
          <w:spacing w:val="-5"/>
          <w:w w:val="110"/>
        </w:rPr>
        <w:t xml:space="preserve"> </w:t>
      </w:r>
      <w:r>
        <w:rPr>
          <w:w w:val="110"/>
        </w:rPr>
        <w:t>8.8</w:t>
      </w:r>
      <w:r>
        <w:rPr>
          <w:spacing w:val="-5"/>
          <w:w w:val="110"/>
        </w:rPr>
        <w:t xml:space="preserve"> </w:t>
      </w:r>
      <w:r>
        <w:rPr>
          <w:w w:val="110"/>
        </w:rPr>
        <w:t>and</w:t>
      </w:r>
      <w:r>
        <w:rPr>
          <w:spacing w:val="-5"/>
          <w:w w:val="110"/>
        </w:rPr>
        <w:t xml:space="preserve"> </w:t>
      </w:r>
      <w:r>
        <w:rPr>
          <w:w w:val="110"/>
        </w:rPr>
        <w:t>5.0</w:t>
      </w:r>
      <w:r>
        <w:rPr>
          <w:spacing w:val="-5"/>
          <w:w w:val="110"/>
        </w:rPr>
        <w:t xml:space="preserve"> </w:t>
      </w:r>
      <w:r>
        <w:rPr>
          <w:w w:val="110"/>
        </w:rPr>
        <w:t>times,</w:t>
      </w:r>
      <w:r>
        <w:rPr>
          <w:spacing w:val="-5"/>
          <w:w w:val="110"/>
        </w:rPr>
        <w:t xml:space="preserve"> </w:t>
      </w:r>
      <w:r>
        <w:rPr>
          <w:w w:val="110"/>
        </w:rPr>
        <w:t>respec</w:t>
      </w:r>
      <w:r>
        <w:rPr>
          <w:w w:val="110"/>
        </w:rPr>
        <w:softHyphen/>
      </w:r>
      <w:r>
        <w:rPr>
          <w:w w:val="110"/>
        </w:rPr>
        <w:t>tively.</w:t>
      </w:r>
      <w:r>
        <w:rPr>
          <w:spacing w:val="-2"/>
          <w:w w:val="110"/>
        </w:rPr>
        <w:t xml:space="preserve"> </w:t>
      </w:r>
      <w:r>
        <w:rPr>
          <w:w w:val="110"/>
        </w:rPr>
        <w:t>Therefore,</w:t>
      </w:r>
      <w:r>
        <w:rPr>
          <w:spacing w:val="-3"/>
          <w:w w:val="110"/>
        </w:rPr>
        <w:t xml:space="preserve"> </w:t>
      </w:r>
      <w:r>
        <w:rPr>
          <w:w w:val="110"/>
        </w:rPr>
        <w:t>it</w:t>
      </w:r>
      <w:r>
        <w:rPr>
          <w:spacing w:val="-2"/>
          <w:w w:val="110"/>
        </w:rPr>
        <w:t xml:space="preserve"> </w:t>
      </w:r>
      <w:r>
        <w:rPr>
          <w:w w:val="110"/>
        </w:rPr>
        <w:t>is</w:t>
      </w:r>
      <w:r>
        <w:rPr>
          <w:spacing w:val="-3"/>
          <w:w w:val="110"/>
        </w:rPr>
        <w:t xml:space="preserve"> </w:t>
      </w:r>
      <w:r>
        <w:rPr>
          <w:w w:val="110"/>
        </w:rPr>
        <w:t>difficult</w:t>
      </w:r>
      <w:r>
        <w:rPr>
          <w:spacing w:val="-2"/>
          <w:w w:val="110"/>
        </w:rPr>
        <w:t xml:space="preserve"> </w:t>
      </w:r>
      <w:r>
        <w:rPr>
          <w:w w:val="110"/>
        </w:rPr>
        <w:t>to</w:t>
      </w:r>
      <w:r>
        <w:rPr>
          <w:spacing w:val="-3"/>
          <w:w w:val="110"/>
        </w:rPr>
        <w:t xml:space="preserve"> </w:t>
      </w:r>
      <w:r>
        <w:rPr>
          <w:w w:val="110"/>
        </w:rPr>
        <w:t>extract</w:t>
      </w:r>
      <w:r>
        <w:rPr>
          <w:spacing w:val="-2"/>
          <w:w w:val="110"/>
        </w:rPr>
        <w:t xml:space="preserve"> </w:t>
      </w:r>
      <w:r>
        <w:rPr>
          <w:w w:val="110"/>
        </w:rPr>
        <w:t>all</w:t>
      </w:r>
      <w:r>
        <w:rPr>
          <w:spacing w:val="-3"/>
          <w:w w:val="110"/>
        </w:rPr>
        <w:t xml:space="preserve"> </w:t>
      </w:r>
      <w:r>
        <w:rPr>
          <w:w w:val="110"/>
        </w:rPr>
        <w:t>valid</w:t>
      </w:r>
      <w:r>
        <w:rPr>
          <w:spacing w:val="-3"/>
          <w:w w:val="110"/>
        </w:rPr>
        <w:t xml:space="preserve"> </w:t>
      </w:r>
      <w:r>
        <w:rPr>
          <w:w w:val="110"/>
        </w:rPr>
        <w:t>E–C</w:t>
      </w:r>
      <w:r>
        <w:rPr>
          <w:spacing w:val="-3"/>
          <w:w w:val="110"/>
        </w:rPr>
        <w:t xml:space="preserve"> </w:t>
      </w:r>
      <w:r>
        <w:rPr>
          <w:w w:val="110"/>
        </w:rPr>
        <w:t>pairs</w:t>
      </w:r>
      <w:r>
        <w:rPr>
          <w:spacing w:val="-2"/>
          <w:w w:val="110"/>
        </w:rPr>
        <w:t xml:space="preserve"> </w:t>
      </w:r>
      <w:r>
        <w:rPr>
          <w:w w:val="110"/>
        </w:rPr>
        <w:t>based</w:t>
      </w:r>
      <w:r>
        <w:rPr>
          <w:spacing w:val="-3"/>
          <w:w w:val="110"/>
        </w:rPr>
        <w:t xml:space="preserve"> </w:t>
      </w:r>
      <w:r>
        <w:rPr>
          <w:w w:val="110"/>
        </w:rPr>
        <w:t>only on</w:t>
      </w:r>
      <w:r>
        <w:rPr>
          <w:spacing w:val="29"/>
          <w:w w:val="110"/>
        </w:rPr>
        <w:t xml:space="preserve"> </w:t>
      </w:r>
      <w:r>
        <w:rPr>
          <w:w w:val="110"/>
        </w:rPr>
        <w:t>the</w:t>
      </w:r>
      <w:r>
        <w:rPr>
          <w:spacing w:val="29"/>
          <w:w w:val="110"/>
        </w:rPr>
        <w:t xml:space="preserve"> </w:t>
      </w:r>
      <w:r>
        <w:rPr>
          <w:w w:val="110"/>
        </w:rPr>
        <w:t>information</w:t>
      </w:r>
      <w:r>
        <w:rPr>
          <w:spacing w:val="29"/>
          <w:w w:val="110"/>
        </w:rPr>
        <w:t xml:space="preserve"> </w:t>
      </w:r>
      <w:r>
        <w:rPr>
          <w:w w:val="110"/>
        </w:rPr>
        <w:t>carried</w:t>
      </w:r>
      <w:r>
        <w:rPr>
          <w:spacing w:val="29"/>
          <w:w w:val="110"/>
        </w:rPr>
        <w:t xml:space="preserve"> </w:t>
      </w:r>
      <w:r>
        <w:rPr>
          <w:w w:val="110"/>
        </w:rPr>
        <w:t>in</w:t>
      </w:r>
      <w:r>
        <w:rPr>
          <w:spacing w:val="29"/>
          <w:w w:val="110"/>
        </w:rPr>
        <w:t xml:space="preserve"> </w:t>
      </w:r>
      <w:r>
        <w:rPr>
          <w:w w:val="110"/>
        </w:rPr>
        <w:t>the</w:t>
      </w:r>
      <w:r>
        <w:rPr>
          <w:spacing w:val="29"/>
          <w:w w:val="110"/>
        </w:rPr>
        <w:t xml:space="preserve"> </w:t>
      </w:r>
      <w:r>
        <w:rPr>
          <w:w w:val="110"/>
        </w:rPr>
        <w:t>text</w:t>
      </w:r>
      <w:r>
        <w:rPr>
          <w:spacing w:val="29"/>
          <w:w w:val="110"/>
        </w:rPr>
        <w:t xml:space="preserve"> </w:t>
      </w:r>
      <w:r>
        <w:rPr>
          <w:w w:val="110"/>
        </w:rPr>
        <w:t>modality.</w:t>
      </w:r>
      <w:r>
        <w:rPr>
          <w:spacing w:val="29"/>
          <w:w w:val="110"/>
        </w:rPr>
        <w:t xml:space="preserve"> </w:t>
      </w:r>
      <w:r>
        <w:rPr>
          <w:w w:val="110"/>
        </w:rPr>
        <w:t>On</w:t>
      </w:r>
      <w:r>
        <w:rPr>
          <w:spacing w:val="29"/>
          <w:w w:val="110"/>
        </w:rPr>
        <w:t xml:space="preserve"> </w:t>
      </w:r>
      <w:r>
        <w:rPr>
          <w:w w:val="110"/>
        </w:rPr>
        <w:t>the</w:t>
      </w:r>
      <w:r>
        <w:rPr>
          <w:spacing w:val="29"/>
          <w:w w:val="110"/>
        </w:rPr>
        <w:t xml:space="preserve"> </w:t>
      </w:r>
      <w:r>
        <w:rPr>
          <w:w w:val="110"/>
        </w:rPr>
        <w:t>other</w:t>
      </w:r>
      <w:r>
        <w:rPr>
          <w:spacing w:val="29"/>
          <w:w w:val="110"/>
        </w:rPr>
        <w:t xml:space="preserve"> </w:t>
      </w:r>
      <w:r>
        <w:rPr>
          <w:w w:val="110"/>
        </w:rPr>
        <w:t>hand, the inherent two-step extraction mechanism in the two variants of</w:t>
      </w:r>
      <w:r>
        <w:rPr>
          <w:spacing w:val="40"/>
          <w:w w:val="110"/>
        </w:rPr>
        <w:t xml:space="preserve"> </w:t>
      </w:r>
      <w:r>
        <w:t>Joint-EC, i.e., Joint-EC(Joint-GCN) and Joint-EC(Inter-EC), leads to the</w:t>
      </w:r>
      <w:r>
        <w:rPr>
          <w:w w:val="110"/>
        </w:rPr>
        <w:t xml:space="preserve"> problem</w:t>
      </w:r>
      <w:r>
        <w:rPr>
          <w:spacing w:val="-6"/>
          <w:w w:val="110"/>
        </w:rPr>
        <w:t xml:space="preserve"> </w:t>
      </w:r>
      <w:r>
        <w:rPr>
          <w:w w:val="110"/>
        </w:rPr>
        <w:t>of</w:t>
      </w:r>
      <w:r>
        <w:rPr>
          <w:spacing w:val="-6"/>
          <w:w w:val="110"/>
        </w:rPr>
        <w:t xml:space="preserve"> </w:t>
      </w:r>
      <w:r>
        <w:rPr>
          <w:w w:val="110"/>
        </w:rPr>
        <w:t>error</w:t>
      </w:r>
      <w:r>
        <w:rPr>
          <w:spacing w:val="-6"/>
          <w:w w:val="110"/>
        </w:rPr>
        <w:t xml:space="preserve"> </w:t>
      </w:r>
      <w:r>
        <w:rPr>
          <w:w w:val="110"/>
        </w:rPr>
        <w:t>propagation.</w:t>
      </w:r>
      <w:r>
        <w:rPr>
          <w:spacing w:val="-6"/>
          <w:w w:val="110"/>
        </w:rPr>
        <w:t xml:space="preserve"> </w:t>
      </w:r>
      <w:r>
        <w:rPr>
          <w:w w:val="110"/>
        </w:rPr>
        <w:t>Therefore,</w:t>
      </w:r>
      <w:r>
        <w:rPr>
          <w:spacing w:val="-6"/>
          <w:w w:val="110"/>
        </w:rPr>
        <w:t xml:space="preserve"> </w:t>
      </w:r>
      <w:r>
        <w:rPr>
          <w:w w:val="110"/>
        </w:rPr>
        <w:t>their</w:t>
      </w:r>
      <w:r>
        <w:rPr>
          <w:spacing w:val="-6"/>
          <w:w w:val="110"/>
        </w:rPr>
        <w:t xml:space="preserve"> </w:t>
      </w:r>
      <w:r>
        <w:rPr>
          <w:w w:val="110"/>
        </w:rPr>
        <w:t>final</w:t>
      </w:r>
      <w:r>
        <w:rPr>
          <w:spacing w:val="-6"/>
          <w:w w:val="110"/>
        </w:rPr>
        <w:t xml:space="preserve"> </w:t>
      </w:r>
      <w:r>
        <w:rPr>
          <w:w w:val="110"/>
        </w:rPr>
        <w:t>E–C</w:t>
      </w:r>
      <w:r>
        <w:rPr>
          <w:spacing w:val="-6"/>
          <w:w w:val="110"/>
        </w:rPr>
        <w:t xml:space="preserve"> </w:t>
      </w:r>
      <w:r>
        <w:rPr>
          <w:w w:val="110"/>
        </w:rPr>
        <w:t>pair</w:t>
      </w:r>
      <w:r>
        <w:rPr>
          <w:spacing w:val="-6"/>
          <w:w w:val="110"/>
        </w:rPr>
        <w:t xml:space="preserve"> </w:t>
      </w:r>
      <w:r>
        <w:rPr>
          <w:w w:val="110"/>
        </w:rPr>
        <w:t>extraction performance is unsatisfactory, although their individual emotion and cause extraction performance is relatively high.</w:t>
      </w:r>
    </w:p>
    <w:p w14:paraId="4B008913">
      <w:pPr>
        <w:pStyle w:val="3"/>
        <w:spacing w:before="41" w:line="273" w:lineRule="auto"/>
        <w:ind w:left="43" w:firstLine="239"/>
        <w:jc w:val="both"/>
      </w:pPr>
      <w:r>
        <w:rPr>
          <w:w w:val="110"/>
        </w:rPr>
        <w:t>For the multimodal ERC methods, their E–C pair extraction per</w:t>
      </w:r>
      <w:r>
        <w:rPr>
          <w:w w:val="110"/>
        </w:rPr>
        <w:softHyphen/>
      </w:r>
      <w:r>
        <w:rPr>
          <w:w w:val="110"/>
        </w:rPr>
        <w:t xml:space="preserve">formances are all lower than that of the multimodal ECPEC methods, which is consistent with the finding observed in </w:t>
      </w:r>
      <w:r>
        <w:fldChar w:fldCharType="begin"/>
      </w:r>
      <w:r>
        <w:instrText xml:space="preserve"> HYPERLINK \l "_bookmark15" </w:instrText>
      </w:r>
      <w:r>
        <w:fldChar w:fldCharType="separate"/>
      </w:r>
      <w:r>
        <w:rPr>
          <w:color w:val="007FAC"/>
          <w:w w:val="110"/>
        </w:rPr>
        <w:t>Table</w:t>
      </w:r>
      <w:r>
        <w:rPr>
          <w:color w:val="007FAC"/>
          <w:w w:val="110"/>
        </w:rPr>
        <w:fldChar w:fldCharType="end"/>
      </w:r>
      <w:r>
        <w:rPr>
          <w:color w:val="007FAC"/>
          <w:w w:val="110"/>
        </w:rPr>
        <w:t xml:space="preserve"> </w:t>
      </w:r>
      <w:r>
        <w:fldChar w:fldCharType="begin"/>
      </w:r>
      <w:r>
        <w:instrText xml:space="preserve"> HYPERLINK \l "_bookmark15" </w:instrText>
      </w:r>
      <w:r>
        <w:fldChar w:fldCharType="separate"/>
      </w:r>
      <w:r>
        <w:rPr>
          <w:color w:val="007FAC"/>
          <w:w w:val="110"/>
        </w:rPr>
        <w:t>2</w:t>
      </w:r>
      <w:r>
        <w:rPr>
          <w:color w:val="007FAC"/>
          <w:w w:val="110"/>
        </w:rPr>
        <w:fldChar w:fldCharType="end"/>
      </w:r>
      <w:r>
        <w:rPr>
          <w:w w:val="110"/>
        </w:rPr>
        <w:t>. By applying the</w:t>
      </w:r>
      <w:r>
        <w:rPr>
          <w:spacing w:val="-11"/>
          <w:w w:val="110"/>
        </w:rPr>
        <w:t xml:space="preserve"> </w:t>
      </w:r>
      <w:r>
        <w:rPr>
          <w:w w:val="110"/>
        </w:rPr>
        <w:t>specially</w:t>
      </w:r>
      <w:r>
        <w:rPr>
          <w:spacing w:val="-11"/>
          <w:w w:val="110"/>
        </w:rPr>
        <w:t xml:space="preserve"> </w:t>
      </w:r>
      <w:r>
        <w:rPr>
          <w:w w:val="110"/>
        </w:rPr>
        <w:t>designed</w:t>
      </w:r>
      <w:r>
        <w:rPr>
          <w:spacing w:val="-11"/>
          <w:w w:val="110"/>
        </w:rPr>
        <w:t xml:space="preserve"> </w:t>
      </w:r>
      <w:r>
        <w:rPr>
          <w:w w:val="110"/>
        </w:rPr>
        <w:t>causal</w:t>
      </w:r>
      <w:r>
        <w:rPr>
          <w:spacing w:val="-11"/>
          <w:w w:val="110"/>
        </w:rPr>
        <w:t xml:space="preserve"> </w:t>
      </w:r>
      <w:r>
        <w:rPr>
          <w:w w:val="110"/>
        </w:rPr>
        <w:t>prompt</w:t>
      </w:r>
      <w:r>
        <w:rPr>
          <w:spacing w:val="-11"/>
          <w:w w:val="110"/>
        </w:rPr>
        <w:t xml:space="preserve"> </w:t>
      </w:r>
      <w:r>
        <w:rPr>
          <w:w w:val="110"/>
        </w:rPr>
        <w:t>encoder</w:t>
      </w:r>
      <w:r>
        <w:rPr>
          <w:spacing w:val="-11"/>
          <w:w w:val="110"/>
        </w:rPr>
        <w:t xml:space="preserve"> </w:t>
      </w:r>
      <w:r>
        <w:rPr>
          <w:w w:val="110"/>
        </w:rPr>
        <w:t>in</w:t>
      </w:r>
      <w:r>
        <w:rPr>
          <w:spacing w:val="-11"/>
          <w:w w:val="110"/>
        </w:rPr>
        <w:t xml:space="preserve"> </w:t>
      </w:r>
      <w:r>
        <w:rPr>
          <w:w w:val="110"/>
        </w:rPr>
        <w:t>UniMEEC</w:t>
      </w:r>
      <w:r>
        <w:rPr>
          <w:spacing w:val="-11"/>
          <w:w w:val="110"/>
        </w:rPr>
        <w:t xml:space="preserve"> </w:t>
      </w:r>
      <w:r>
        <w:rPr>
          <w:w w:val="110"/>
        </w:rPr>
        <w:t>or</w:t>
      </w:r>
      <w:r>
        <w:rPr>
          <w:spacing w:val="-11"/>
          <w:w w:val="110"/>
        </w:rPr>
        <w:t xml:space="preserve"> </w:t>
      </w:r>
      <w:r>
        <w:rPr>
          <w:w w:val="110"/>
        </w:rPr>
        <w:t>the</w:t>
      </w:r>
      <w:r>
        <w:rPr>
          <w:spacing w:val="-11"/>
          <w:w w:val="110"/>
        </w:rPr>
        <w:t xml:space="preserve"> </w:t>
      </w:r>
      <w:r>
        <w:rPr>
          <w:w w:val="110"/>
        </w:rPr>
        <w:t>causal inference based on MRC in AHMRC, the E–C pair extraction perfor</w:t>
      </w:r>
      <w:r>
        <w:rPr>
          <w:w w:val="110"/>
        </w:rPr>
        <w:softHyphen/>
      </w:r>
      <w:r>
        <w:rPr>
          <w:w w:val="110"/>
        </w:rPr>
        <w:t>mance</w:t>
      </w:r>
      <w:r>
        <w:rPr>
          <w:spacing w:val="22"/>
          <w:w w:val="110"/>
        </w:rPr>
        <w:t xml:space="preserve"> </w:t>
      </w:r>
      <w:r>
        <w:rPr>
          <w:w w:val="110"/>
        </w:rPr>
        <w:t>of</w:t>
      </w:r>
      <w:r>
        <w:rPr>
          <w:spacing w:val="22"/>
          <w:w w:val="110"/>
        </w:rPr>
        <w:t xml:space="preserve"> </w:t>
      </w:r>
      <w:r>
        <w:rPr>
          <w:w w:val="110"/>
        </w:rPr>
        <w:t>the</w:t>
      </w:r>
      <w:r>
        <w:rPr>
          <w:spacing w:val="22"/>
          <w:w w:val="110"/>
        </w:rPr>
        <w:t xml:space="preserve"> </w:t>
      </w:r>
      <w:r>
        <w:rPr>
          <w:w w:val="110"/>
        </w:rPr>
        <w:t>multimodal</w:t>
      </w:r>
      <w:r>
        <w:rPr>
          <w:spacing w:val="22"/>
          <w:w w:val="110"/>
        </w:rPr>
        <w:t xml:space="preserve"> </w:t>
      </w:r>
      <w:r>
        <w:rPr>
          <w:w w:val="110"/>
        </w:rPr>
        <w:t>ECPEC</w:t>
      </w:r>
      <w:r>
        <w:rPr>
          <w:spacing w:val="22"/>
          <w:w w:val="110"/>
        </w:rPr>
        <w:t xml:space="preserve"> </w:t>
      </w:r>
      <w:r>
        <w:rPr>
          <w:w w:val="110"/>
        </w:rPr>
        <w:t>methods</w:t>
      </w:r>
      <w:r>
        <w:rPr>
          <w:spacing w:val="22"/>
          <w:w w:val="110"/>
        </w:rPr>
        <w:t xml:space="preserve"> </w:t>
      </w:r>
      <w:r>
        <w:rPr>
          <w:w w:val="110"/>
        </w:rPr>
        <w:t>can</w:t>
      </w:r>
      <w:r>
        <w:rPr>
          <w:spacing w:val="22"/>
          <w:w w:val="110"/>
        </w:rPr>
        <w:t xml:space="preserve"> </w:t>
      </w:r>
      <w:r>
        <w:rPr>
          <w:w w:val="110"/>
        </w:rPr>
        <w:t>be</w:t>
      </w:r>
      <w:r>
        <w:rPr>
          <w:spacing w:val="22"/>
          <w:w w:val="110"/>
        </w:rPr>
        <w:t xml:space="preserve"> </w:t>
      </w:r>
      <w:r>
        <w:rPr>
          <w:w w:val="110"/>
        </w:rPr>
        <w:t>further</w:t>
      </w:r>
      <w:r>
        <w:rPr>
          <w:spacing w:val="22"/>
          <w:w w:val="110"/>
        </w:rPr>
        <w:t xml:space="preserve"> </w:t>
      </w:r>
      <w:r>
        <w:rPr>
          <w:w w:val="110"/>
        </w:rPr>
        <w:t>improved. In general, the average improvements on the F1 score of the multi</w:t>
      </w:r>
      <w:r>
        <w:rPr>
          <w:w w:val="110"/>
        </w:rPr>
        <w:softHyphen/>
      </w:r>
      <w:r>
        <w:rPr>
          <w:w w:val="110"/>
        </w:rPr>
        <w:t>modal</w:t>
      </w:r>
      <w:r>
        <w:rPr>
          <w:spacing w:val="-4"/>
          <w:w w:val="110"/>
        </w:rPr>
        <w:t xml:space="preserve"> </w:t>
      </w:r>
      <w:r>
        <w:rPr>
          <w:w w:val="110"/>
        </w:rPr>
        <w:t>ECPEC</w:t>
      </w:r>
      <w:r>
        <w:rPr>
          <w:spacing w:val="-4"/>
          <w:w w:val="110"/>
        </w:rPr>
        <w:t xml:space="preserve"> </w:t>
      </w:r>
      <w:r>
        <w:rPr>
          <w:w w:val="110"/>
        </w:rPr>
        <w:t>methods</w:t>
      </w:r>
      <w:r>
        <w:rPr>
          <w:spacing w:val="-4"/>
          <w:w w:val="110"/>
        </w:rPr>
        <w:t xml:space="preserve"> </w:t>
      </w:r>
      <w:r>
        <w:rPr>
          <w:w w:val="110"/>
        </w:rPr>
        <w:t>are</w:t>
      </w:r>
      <w:r>
        <w:rPr>
          <w:spacing w:val="-4"/>
          <w:w w:val="110"/>
        </w:rPr>
        <w:t xml:space="preserve"> </w:t>
      </w:r>
      <w:r>
        <w:rPr>
          <w:w w:val="110"/>
        </w:rPr>
        <w:t>2.81%</w:t>
      </w:r>
      <w:r>
        <w:rPr>
          <w:spacing w:val="-4"/>
          <w:w w:val="110"/>
        </w:rPr>
        <w:t xml:space="preserve"> </w:t>
      </w:r>
      <w:r>
        <w:rPr>
          <w:w w:val="110"/>
        </w:rPr>
        <w:t>and</w:t>
      </w:r>
      <w:r>
        <w:rPr>
          <w:spacing w:val="-4"/>
          <w:w w:val="110"/>
        </w:rPr>
        <w:t xml:space="preserve"> </w:t>
      </w:r>
      <w:r>
        <w:rPr>
          <w:w w:val="110"/>
        </w:rPr>
        <w:t>18.25%</w:t>
      </w:r>
      <w:r>
        <w:rPr>
          <w:spacing w:val="-4"/>
          <w:w w:val="110"/>
        </w:rPr>
        <w:t xml:space="preserve"> </w:t>
      </w:r>
      <w:r>
        <w:rPr>
          <w:w w:val="110"/>
        </w:rPr>
        <w:t>higher</w:t>
      </w:r>
      <w:r>
        <w:rPr>
          <w:spacing w:val="-4"/>
          <w:w w:val="110"/>
        </w:rPr>
        <w:t xml:space="preserve"> </w:t>
      </w:r>
      <w:r>
        <w:rPr>
          <w:w w:val="110"/>
        </w:rPr>
        <w:t>than</w:t>
      </w:r>
      <w:r>
        <w:rPr>
          <w:spacing w:val="-4"/>
          <w:w w:val="110"/>
        </w:rPr>
        <w:t xml:space="preserve"> </w:t>
      </w:r>
      <w:r>
        <w:rPr>
          <w:w w:val="110"/>
        </w:rPr>
        <w:t>those</w:t>
      </w:r>
      <w:r>
        <w:rPr>
          <w:spacing w:val="-4"/>
          <w:w w:val="110"/>
        </w:rPr>
        <w:t xml:space="preserve"> </w:t>
      </w:r>
      <w:r>
        <w:rPr>
          <w:w w:val="110"/>
        </w:rPr>
        <w:t>of</w:t>
      </w:r>
      <w:r>
        <w:rPr>
          <w:spacing w:val="-4"/>
          <w:w w:val="110"/>
        </w:rPr>
        <w:t xml:space="preserve"> </w:t>
      </w:r>
      <w:r>
        <w:rPr>
          <w:w w:val="110"/>
        </w:rPr>
        <w:t xml:space="preserve">the </w:t>
      </w:r>
      <w:r>
        <w:t>multimodal</w:t>
      </w:r>
      <w:r>
        <w:rPr>
          <w:spacing w:val="33"/>
        </w:rPr>
        <w:t xml:space="preserve"> </w:t>
      </w:r>
      <w:r>
        <w:t>ERC</w:t>
      </w:r>
      <w:r>
        <w:rPr>
          <w:spacing w:val="33"/>
        </w:rPr>
        <w:t xml:space="preserve"> </w:t>
      </w:r>
      <w:r>
        <w:t>methods</w:t>
      </w:r>
      <w:r>
        <w:rPr>
          <w:spacing w:val="33"/>
        </w:rPr>
        <w:t xml:space="preserve"> </w:t>
      </w:r>
      <w:r>
        <w:t>and</w:t>
      </w:r>
      <w:r>
        <w:rPr>
          <w:spacing w:val="33"/>
        </w:rPr>
        <w:t xml:space="preserve"> </w:t>
      </w:r>
      <w:r>
        <w:t>the</w:t>
      </w:r>
      <w:r>
        <w:rPr>
          <w:spacing w:val="33"/>
        </w:rPr>
        <w:t xml:space="preserve"> </w:t>
      </w:r>
      <w:r>
        <w:t>textual</w:t>
      </w:r>
      <w:r>
        <w:rPr>
          <w:spacing w:val="33"/>
        </w:rPr>
        <w:t xml:space="preserve"> </w:t>
      </w:r>
      <w:r>
        <w:t>ECPEC</w:t>
      </w:r>
      <w:r>
        <w:rPr>
          <w:spacing w:val="33"/>
        </w:rPr>
        <w:t xml:space="preserve"> </w:t>
      </w:r>
      <w:r>
        <w:t>methods,</w:t>
      </w:r>
      <w:r>
        <w:rPr>
          <w:spacing w:val="33"/>
        </w:rPr>
        <w:t xml:space="preserve"> </w:t>
      </w:r>
      <w:r>
        <w:rPr>
          <w:spacing w:val="-2"/>
        </w:rPr>
        <w:t>respectively.</w:t>
      </w:r>
    </w:p>
    <w:p w14:paraId="2E0AC204">
      <w:pPr>
        <w:pStyle w:val="3"/>
        <w:spacing w:before="43" w:line="273" w:lineRule="auto"/>
        <w:ind w:left="43" w:firstLine="239"/>
        <w:jc w:val="both"/>
      </w:pPr>
      <w:r>
        <w:rPr>
          <w:w w:val="110"/>
        </w:rPr>
        <w:t>Finally, we compare the performance of different multimodal fea</w:t>
      </w:r>
      <w:r>
        <w:rPr>
          <w:w w:val="110"/>
        </w:rPr>
        <w:softHyphen/>
      </w:r>
      <w:r>
        <w:rPr>
          <w:w w:val="110"/>
        </w:rPr>
        <w:t>ture</w:t>
      </w:r>
      <w:r>
        <w:rPr>
          <w:spacing w:val="-6"/>
          <w:w w:val="110"/>
        </w:rPr>
        <w:t xml:space="preserve"> </w:t>
      </w:r>
      <w:r>
        <w:rPr>
          <w:w w:val="110"/>
        </w:rPr>
        <w:t>fusion</w:t>
      </w:r>
      <w:r>
        <w:rPr>
          <w:spacing w:val="-6"/>
          <w:w w:val="110"/>
        </w:rPr>
        <w:t xml:space="preserve"> </w:t>
      </w:r>
      <w:r>
        <w:rPr>
          <w:w w:val="110"/>
        </w:rPr>
        <w:t>approaches</w:t>
      </w:r>
      <w:r>
        <w:rPr>
          <w:spacing w:val="-6"/>
          <w:w w:val="110"/>
        </w:rPr>
        <w:t xml:space="preserve"> </w:t>
      </w:r>
      <w:r>
        <w:rPr>
          <w:w w:val="110"/>
        </w:rPr>
        <w:t>for</w:t>
      </w:r>
      <w:r>
        <w:rPr>
          <w:spacing w:val="-6"/>
          <w:w w:val="110"/>
        </w:rPr>
        <w:t xml:space="preserve"> </w:t>
      </w:r>
      <w:r>
        <w:rPr>
          <w:w w:val="110"/>
        </w:rPr>
        <w:t>our</w:t>
      </w:r>
      <w:r>
        <w:rPr>
          <w:spacing w:val="-6"/>
          <w:w w:val="110"/>
        </w:rPr>
        <w:t xml:space="preserve"> </w:t>
      </w:r>
      <w:r>
        <w:rPr>
          <w:w w:val="110"/>
        </w:rPr>
        <w:t>proposed</w:t>
      </w:r>
      <w:r>
        <w:rPr>
          <w:spacing w:val="-6"/>
          <w:w w:val="110"/>
        </w:rPr>
        <w:t xml:space="preserve"> </w:t>
      </w:r>
      <w:r>
        <w:rPr>
          <w:w w:val="110"/>
        </w:rPr>
        <w:t>AHMRC</w:t>
      </w:r>
      <w:r>
        <w:rPr>
          <w:spacing w:val="-6"/>
          <w:w w:val="110"/>
        </w:rPr>
        <w:t xml:space="preserve"> </w:t>
      </w:r>
      <w:r>
        <w:rPr>
          <w:w w:val="110"/>
        </w:rPr>
        <w:t>framework</w:t>
      </w:r>
      <w:r>
        <w:rPr>
          <w:spacing w:val="-6"/>
          <w:w w:val="110"/>
        </w:rPr>
        <w:t xml:space="preserve"> </w:t>
      </w:r>
      <w:r>
        <w:rPr>
          <w:w w:val="110"/>
        </w:rPr>
        <w:t>and</w:t>
      </w:r>
      <w:r>
        <w:rPr>
          <w:spacing w:val="-6"/>
          <w:w w:val="110"/>
        </w:rPr>
        <w:t xml:space="preserve"> </w:t>
      </w:r>
      <w:r>
        <w:rPr>
          <w:w w:val="110"/>
        </w:rPr>
        <w:t>show the</w:t>
      </w:r>
      <w:r>
        <w:rPr>
          <w:spacing w:val="27"/>
          <w:w w:val="110"/>
        </w:rPr>
        <w:t xml:space="preserve"> </w:t>
      </w:r>
      <w:r>
        <w:rPr>
          <w:w w:val="110"/>
        </w:rPr>
        <w:t>results</w:t>
      </w:r>
      <w:r>
        <w:rPr>
          <w:spacing w:val="27"/>
          <w:w w:val="110"/>
        </w:rPr>
        <w:t xml:space="preserve"> </w:t>
      </w:r>
      <w:r>
        <w:rPr>
          <w:w w:val="110"/>
        </w:rPr>
        <w:t>in</w:t>
      </w:r>
      <w:r>
        <w:rPr>
          <w:spacing w:val="27"/>
          <w:w w:val="110"/>
        </w:rPr>
        <w:t xml:space="preserve"> </w:t>
      </w:r>
      <w:r>
        <w:fldChar w:fldCharType="begin"/>
      </w:r>
      <w:r>
        <w:instrText xml:space="preserve"> HYPERLINK \l "_bookmark19" </w:instrText>
      </w:r>
      <w:r>
        <w:fldChar w:fldCharType="separate"/>
      </w:r>
      <w:r>
        <w:rPr>
          <w:color w:val="007FAC"/>
          <w:w w:val="110"/>
        </w:rPr>
        <w:t>Table</w:t>
      </w:r>
      <w:r>
        <w:rPr>
          <w:color w:val="007FAC"/>
          <w:w w:val="110"/>
        </w:rPr>
        <w:fldChar w:fldCharType="end"/>
      </w:r>
      <w:r>
        <w:rPr>
          <w:color w:val="007FAC"/>
          <w:spacing w:val="27"/>
          <w:w w:val="110"/>
        </w:rPr>
        <w:t xml:space="preserve"> </w:t>
      </w:r>
      <w:r>
        <w:fldChar w:fldCharType="begin"/>
      </w:r>
      <w:r>
        <w:instrText xml:space="preserve"> HYPERLINK \l "_bookmark19" </w:instrText>
      </w:r>
      <w:r>
        <w:fldChar w:fldCharType="separate"/>
      </w:r>
      <w:r>
        <w:rPr>
          <w:color w:val="007FAC"/>
          <w:w w:val="110"/>
        </w:rPr>
        <w:t>4</w:t>
      </w:r>
      <w:r>
        <w:rPr>
          <w:color w:val="007FAC"/>
          <w:w w:val="110"/>
        </w:rPr>
        <w:fldChar w:fldCharType="end"/>
      </w:r>
      <w:r>
        <w:rPr>
          <w:w w:val="110"/>
        </w:rPr>
        <w:t>.</w:t>
      </w:r>
      <w:r>
        <w:rPr>
          <w:spacing w:val="27"/>
          <w:w w:val="110"/>
        </w:rPr>
        <w:t xml:space="preserve"> </w:t>
      </w:r>
      <w:r>
        <w:rPr>
          <w:w w:val="110"/>
        </w:rPr>
        <w:t>Add</w:t>
      </w:r>
      <w:r>
        <w:rPr>
          <w:spacing w:val="27"/>
          <w:w w:val="110"/>
        </w:rPr>
        <w:t xml:space="preserve"> </w:t>
      </w:r>
      <w:r>
        <w:rPr>
          <w:w w:val="110"/>
        </w:rPr>
        <w:t>and</w:t>
      </w:r>
      <w:r>
        <w:rPr>
          <w:spacing w:val="27"/>
          <w:w w:val="110"/>
        </w:rPr>
        <w:t xml:space="preserve"> </w:t>
      </w:r>
      <w:r>
        <w:rPr>
          <w:w w:val="110"/>
        </w:rPr>
        <w:t>Concat</w:t>
      </w:r>
      <w:r>
        <w:rPr>
          <w:spacing w:val="27"/>
          <w:w w:val="110"/>
        </w:rPr>
        <w:t xml:space="preserve"> </w:t>
      </w:r>
      <w:r>
        <w:rPr>
          <w:w w:val="110"/>
        </w:rPr>
        <w:t>refer</w:t>
      </w:r>
      <w:r>
        <w:rPr>
          <w:spacing w:val="27"/>
          <w:w w:val="110"/>
        </w:rPr>
        <w:t xml:space="preserve"> </w:t>
      </w:r>
      <w:r>
        <w:rPr>
          <w:w w:val="110"/>
        </w:rPr>
        <w:t>to</w:t>
      </w:r>
      <w:r>
        <w:rPr>
          <w:spacing w:val="27"/>
          <w:w w:val="110"/>
        </w:rPr>
        <w:t xml:space="preserve"> </w:t>
      </w:r>
      <w:r>
        <w:rPr>
          <w:w w:val="110"/>
        </w:rPr>
        <w:t>the</w:t>
      </w:r>
      <w:r>
        <w:rPr>
          <w:spacing w:val="27"/>
          <w:w w:val="110"/>
        </w:rPr>
        <w:t xml:space="preserve"> </w:t>
      </w:r>
      <w:r>
        <w:rPr>
          <w:w w:val="110"/>
        </w:rPr>
        <w:t>simple</w:t>
      </w:r>
      <w:r>
        <w:rPr>
          <w:spacing w:val="27"/>
          <w:w w:val="110"/>
        </w:rPr>
        <w:t xml:space="preserve"> </w:t>
      </w:r>
      <w:r>
        <w:rPr>
          <w:w w:val="110"/>
        </w:rPr>
        <w:t>addition and</w:t>
      </w:r>
      <w:r>
        <w:rPr>
          <w:spacing w:val="3"/>
          <w:w w:val="110"/>
        </w:rPr>
        <w:t xml:space="preserve"> </w:t>
      </w:r>
      <w:r>
        <w:rPr>
          <w:w w:val="110"/>
        </w:rPr>
        <w:t>concatenation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features</w:t>
      </w:r>
      <w:r>
        <w:rPr>
          <w:spacing w:val="4"/>
          <w:w w:val="110"/>
        </w:rPr>
        <w:t xml:space="preserve"> </w:t>
      </w:r>
      <w:r>
        <w:rPr>
          <w:w w:val="110"/>
        </w:rPr>
        <w:t>extracted</w:t>
      </w:r>
      <w:r>
        <w:rPr>
          <w:spacing w:val="4"/>
          <w:w w:val="110"/>
        </w:rPr>
        <w:t xml:space="preserve"> </w:t>
      </w:r>
      <w:r>
        <w:rPr>
          <w:w w:val="110"/>
        </w:rPr>
        <w:t>from</w:t>
      </w:r>
      <w:r>
        <w:rPr>
          <w:spacing w:val="4"/>
          <w:w w:val="110"/>
        </w:rPr>
        <w:t xml:space="preserve"> </w:t>
      </w:r>
      <w:r>
        <w:rPr>
          <w:w w:val="110"/>
        </w:rPr>
        <w:t>text,</w:t>
      </w:r>
      <w:r>
        <w:rPr>
          <w:spacing w:val="4"/>
          <w:w w:val="110"/>
        </w:rPr>
        <w:t xml:space="preserve"> </w:t>
      </w:r>
      <w:r>
        <w:rPr>
          <w:w w:val="110"/>
        </w:rPr>
        <w:t>audio,</w:t>
      </w:r>
      <w:r>
        <w:rPr>
          <w:spacing w:val="4"/>
          <w:w w:val="110"/>
        </w:rPr>
        <w:t xml:space="preserve"> </w:t>
      </w:r>
      <w:r>
        <w:rPr>
          <w:w w:val="110"/>
        </w:rPr>
        <w:t>and</w:t>
      </w:r>
      <w:r>
        <w:rPr>
          <w:spacing w:val="3"/>
          <w:w w:val="110"/>
        </w:rPr>
        <w:t xml:space="preserve"> </w:t>
      </w:r>
      <w:r>
        <w:rPr>
          <w:spacing w:val="-4"/>
          <w:w w:val="110"/>
        </w:rPr>
        <w:t>video</w:t>
      </w:r>
    </w:p>
    <w:p w14:paraId="17B86DE3">
      <w:pPr>
        <w:spacing w:before="96"/>
        <w:ind w:left="43" w:right="0" w:firstLine="0"/>
        <w:jc w:val="left"/>
        <w:rPr>
          <w:b/>
          <w:sz w:val="14"/>
        </w:rPr>
      </w:pPr>
      <w:r>
        <w:br w:type="column"/>
      </w:r>
      <w:r>
        <w:rPr>
          <w:b/>
          <w:w w:val="110"/>
          <w:sz w:val="14"/>
        </w:rPr>
        <w:t>Table</w:t>
      </w:r>
      <w:r>
        <w:rPr>
          <w:b/>
          <w:spacing w:val="11"/>
          <w:w w:val="110"/>
          <w:sz w:val="14"/>
        </w:rPr>
        <w:t xml:space="preserve"> </w:t>
      </w:r>
      <w:r>
        <w:rPr>
          <w:b/>
          <w:spacing w:val="-10"/>
          <w:w w:val="110"/>
          <w:sz w:val="14"/>
        </w:rPr>
        <w:t>4</w:t>
      </w:r>
    </w:p>
    <w:p w14:paraId="4F8409BB">
      <w:pPr>
        <w:spacing w:before="30" w:line="285" w:lineRule="auto"/>
        <w:ind w:left="43" w:right="0" w:firstLine="0"/>
        <w:jc w:val="left"/>
        <w:rPr>
          <w:sz w:val="14"/>
        </w:rPr>
      </w:pPr>
      <w:bookmarkStart w:id="38" w:name="_bookmark19"/>
      <w:bookmarkEnd w:id="38"/>
      <w:r>
        <w:rPr>
          <w:w w:val="110"/>
          <w:sz w:val="14"/>
        </w:rPr>
        <w:t>Performance comparison of different multimodal fusion approaches on the E–C</w:t>
      </w:r>
      <w:r>
        <w:rPr>
          <w:spacing w:val="40"/>
          <w:w w:val="110"/>
          <w:sz w:val="14"/>
        </w:rPr>
        <w:t xml:space="preserve"> </w:t>
      </w:r>
      <w:r>
        <w:rPr>
          <w:w w:val="110"/>
          <w:sz w:val="14"/>
        </w:rPr>
        <w:t>pair extraction.</w:t>
      </w:r>
    </w:p>
    <w:p w14:paraId="3FC47314">
      <w:pPr>
        <w:pStyle w:val="3"/>
        <w:spacing w:line="20" w:lineRule="exact"/>
        <w:ind w:left="43" w:right="-15"/>
        <w:rPr>
          <w:sz w:val="2"/>
        </w:rPr>
      </w:pPr>
      <w:r>
        <w:rPr>
          <w:sz w:val="2"/>
        </w:rPr>
        <mc:AlternateContent>
          <mc:Choice Requires="wpg">
            <w:drawing>
              <wp:inline distT="0" distB="0" distL="0" distR="0">
                <wp:extent cx="3188970" cy="5080"/>
                <wp:effectExtent l="9525" t="0" r="1905" b="4445"/>
                <wp:docPr id="290" name="Group 290"/>
                <wp:cNvGraphicFramePr/>
                <a:graphic xmlns:a="http://schemas.openxmlformats.org/drawingml/2006/main">
                  <a:graphicData uri="http://schemas.microsoft.com/office/word/2010/wordprocessingGroup">
                    <wpg:wgp>
                      <wpg:cNvGrpSpPr/>
                      <wpg:grpSpPr>
                        <a:xfrm>
                          <a:off x="0" y="0"/>
                          <a:ext cx="3188970" cy="5080"/>
                          <a:chOff x="0" y="0"/>
                          <a:chExt cx="3188970" cy="5080"/>
                        </a:xfrm>
                      </wpg:grpSpPr>
                      <wps:wsp>
                        <wps:cNvPr id="291" name="Graphic 291"/>
                        <wps:cNvSpPr/>
                        <wps:spPr>
                          <a:xfrm>
                            <a:off x="0" y="2527"/>
                            <a:ext cx="3188970" cy="1270"/>
                          </a:xfrm>
                          <a:custGeom>
                            <a:avLst/>
                            <a:gdLst/>
                            <a:ahLst/>
                            <a:cxnLst/>
                            <a:rect l="l" t="t" r="r" b="b"/>
                            <a:pathLst>
                              <a:path w="3188970">
                                <a:moveTo>
                                  <a:pt x="0" y="0"/>
                                </a:moveTo>
                                <a:lnTo>
                                  <a:pt x="3188766" y="0"/>
                                </a:lnTo>
                              </a:path>
                            </a:pathLst>
                          </a:custGeom>
                          <a:ln w="5054">
                            <a:solidFill>
                              <a:srgbClr val="000000"/>
                            </a:solidFill>
                            <a:prstDash val="solid"/>
                          </a:ln>
                        </wps:spPr>
                        <wps:bodyPr wrap="square" lIns="0" tIns="0" rIns="0" bIns="0" rtlCol="0">
                          <a:noAutofit/>
                        </wps:bodyPr>
                      </wps:wsp>
                    </wpg:wgp>
                  </a:graphicData>
                </a:graphic>
              </wp:inline>
            </w:drawing>
          </mc:Choice>
          <mc:Fallback>
            <w:pict>
              <v:group id="Group 290" o:spid="_x0000_s1026" o:spt="203" style="height:0.4pt;width:251.1pt;" coordsize="3188970,5080" o:gfxdata="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Rr4Zs9MAAAACAQAADwAAAAAAAAABACAAAAAiAAAAZHJzL2Rvd25yZXYueG1sUEsBAhQA&#10;FAAAAAgAh07iQOXkno9pAgAArwUAAA4AAAAAAAAAAQAgAAAAIgEAAGRycy9lMm9Eb2MueG1sUEsF&#10;BgAAAAAGAAYAWQEAAP0FAAAAAA==&#10;">
                <o:lock v:ext="edit" aspectratio="f"/>
                <v:shape id="Graphic 291" o:spid="_x0000_s1026" o:spt="100" style="position:absolute;left:0;top:2527;height:1270;width:3188970;" filled="f" stroked="t" coordsize="3188970,1" o:gfxdata="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WvmqvQAA&#10;ANwAAAAPAAAAAAAAAAEAIAAAACIAAABkcnMvZG93bnJldi54bWxQSwECFAAUAAAACACHTuJAMy8F&#10;njsAAAA5AAAAEAAAAAAAAAABACAAAAAMAQAAZHJzL3NoYXBleG1sLnhtbFBLBQYAAAAABgAGAFsB&#10;AAC2AwAAAAA=&#10;" path="m0,0l3188766,0e">
                  <v:fill on="f" focussize="0,0"/>
                  <v:stroke weight="0.397952755905512pt" color="#000000" joinstyle="round"/>
                  <v:imagedata o:title=""/>
                  <o:lock v:ext="edit" aspectratio="f"/>
                  <v:textbox inset="0mm,0mm,0mm,0mm"/>
                </v:shape>
                <w10:wrap type="none"/>
                <w10:anchorlock/>
              </v:group>
            </w:pict>
          </mc:Fallback>
        </mc:AlternateContent>
      </w:r>
    </w:p>
    <w:p w14:paraId="3D02ABDF">
      <w:pPr>
        <w:tabs>
          <w:tab w:val="left" w:pos="2005"/>
          <w:tab w:val="left" w:pos="3538"/>
        </w:tabs>
        <w:spacing w:before="22"/>
        <w:ind w:left="134" w:right="0" w:firstLine="0"/>
        <w:jc w:val="left"/>
        <w:rPr>
          <w:sz w:val="12"/>
        </w:rPr>
      </w:pPr>
      <w:r>
        <w:rPr>
          <w:w w:val="115"/>
          <w:sz w:val="12"/>
        </w:rPr>
        <w:t>Mutimodal</w:t>
      </w:r>
      <w:r>
        <w:rPr>
          <w:spacing w:val="21"/>
          <w:w w:val="115"/>
          <w:sz w:val="12"/>
        </w:rPr>
        <w:t xml:space="preserve"> </w:t>
      </w:r>
      <w:r>
        <w:rPr>
          <w:w w:val="115"/>
          <w:sz w:val="12"/>
        </w:rPr>
        <w:t>fusion</w:t>
      </w:r>
      <w:r>
        <w:rPr>
          <w:spacing w:val="21"/>
          <w:w w:val="115"/>
          <w:sz w:val="12"/>
        </w:rPr>
        <w:t xml:space="preserve"> </w:t>
      </w:r>
      <w:r>
        <w:rPr>
          <w:spacing w:val="-2"/>
          <w:w w:val="115"/>
          <w:sz w:val="12"/>
        </w:rPr>
        <w:t>approach</w:t>
      </w:r>
      <w:r>
        <w:rPr>
          <w:sz w:val="12"/>
        </w:rPr>
        <w:tab/>
      </w:r>
      <w:r>
        <w:rPr>
          <w:spacing w:val="-5"/>
          <w:w w:val="115"/>
          <w:sz w:val="12"/>
        </w:rPr>
        <w:t>ECF</w:t>
      </w:r>
      <w:r>
        <w:rPr>
          <w:sz w:val="12"/>
        </w:rPr>
        <w:tab/>
      </w:r>
      <w:r>
        <w:rPr>
          <w:spacing w:val="-2"/>
          <w:w w:val="115"/>
          <w:sz w:val="12"/>
        </w:rPr>
        <w:t>ConvECPE</w:t>
      </w:r>
    </w:p>
    <w:p w14:paraId="70D4F1FA">
      <w:pPr>
        <w:pStyle w:val="3"/>
        <w:rPr>
          <w:sz w:val="5"/>
        </w:rPr>
      </w:pPr>
    </w:p>
    <w:tbl>
      <w:tblPr>
        <w:tblStyle w:val="5"/>
        <w:tblW w:w="0" w:type="auto"/>
        <w:tblInd w:w="4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67"/>
        <w:gridCol w:w="463"/>
        <w:gridCol w:w="501"/>
        <w:gridCol w:w="473"/>
        <w:gridCol w:w="90"/>
        <w:gridCol w:w="469"/>
        <w:gridCol w:w="511"/>
        <w:gridCol w:w="554"/>
      </w:tblGrid>
      <w:tr w14:paraId="44234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1967" w:type="dxa"/>
            <w:tcBorders>
              <w:bottom w:val="single" w:color="000000" w:sz="4" w:space="0"/>
            </w:tcBorders>
          </w:tcPr>
          <w:p w14:paraId="585730C5">
            <w:pPr>
              <w:pStyle w:val="9"/>
              <w:spacing w:before="0" w:line="240" w:lineRule="auto"/>
              <w:rPr>
                <w:sz w:val="14"/>
              </w:rPr>
            </w:pPr>
          </w:p>
        </w:tc>
        <w:tc>
          <w:tcPr>
            <w:tcW w:w="463" w:type="dxa"/>
            <w:tcBorders>
              <w:top w:val="single" w:color="000000" w:sz="4" w:space="0"/>
              <w:bottom w:val="single" w:color="000000" w:sz="4" w:space="0"/>
            </w:tcBorders>
          </w:tcPr>
          <w:p w14:paraId="32A079ED">
            <w:pPr>
              <w:pStyle w:val="9"/>
              <w:spacing w:before="37" w:line="240" w:lineRule="auto"/>
              <w:ind w:left="-1"/>
              <w:rPr>
                <w:sz w:val="12"/>
              </w:rPr>
            </w:pPr>
            <w:r>
              <w:rPr>
                <w:spacing w:val="-10"/>
                <w:w w:val="110"/>
                <w:sz w:val="12"/>
              </w:rPr>
              <w:t>P</w:t>
            </w:r>
          </w:p>
        </w:tc>
        <w:tc>
          <w:tcPr>
            <w:tcW w:w="501" w:type="dxa"/>
            <w:tcBorders>
              <w:top w:val="single" w:color="000000" w:sz="4" w:space="0"/>
              <w:bottom w:val="single" w:color="000000" w:sz="4" w:space="0"/>
            </w:tcBorders>
          </w:tcPr>
          <w:p w14:paraId="4192E92D">
            <w:pPr>
              <w:pStyle w:val="9"/>
              <w:spacing w:before="37" w:line="240" w:lineRule="auto"/>
              <w:ind w:left="47"/>
              <w:rPr>
                <w:sz w:val="12"/>
              </w:rPr>
            </w:pPr>
            <w:r>
              <w:rPr>
                <w:spacing w:val="-10"/>
                <w:w w:val="105"/>
                <w:sz w:val="12"/>
              </w:rPr>
              <w:t>R</w:t>
            </w:r>
          </w:p>
        </w:tc>
        <w:tc>
          <w:tcPr>
            <w:tcW w:w="473" w:type="dxa"/>
            <w:tcBorders>
              <w:top w:val="single" w:color="000000" w:sz="4" w:space="0"/>
              <w:bottom w:val="single" w:color="000000" w:sz="4" w:space="0"/>
            </w:tcBorders>
          </w:tcPr>
          <w:p w14:paraId="35296A04">
            <w:pPr>
              <w:pStyle w:val="9"/>
              <w:spacing w:before="37" w:line="240" w:lineRule="auto"/>
              <w:ind w:left="57"/>
              <w:rPr>
                <w:sz w:val="12"/>
              </w:rPr>
            </w:pPr>
            <w:r>
              <w:rPr>
                <w:spacing w:val="-5"/>
                <w:w w:val="110"/>
                <w:sz w:val="12"/>
              </w:rPr>
              <w:t>F1</w:t>
            </w:r>
          </w:p>
        </w:tc>
        <w:tc>
          <w:tcPr>
            <w:tcW w:w="90" w:type="dxa"/>
            <w:tcBorders>
              <w:bottom w:val="single" w:color="000000" w:sz="4" w:space="0"/>
            </w:tcBorders>
          </w:tcPr>
          <w:p w14:paraId="03282189">
            <w:pPr>
              <w:pStyle w:val="9"/>
              <w:spacing w:before="0" w:line="240" w:lineRule="auto"/>
              <w:rPr>
                <w:sz w:val="14"/>
              </w:rPr>
            </w:pPr>
          </w:p>
        </w:tc>
        <w:tc>
          <w:tcPr>
            <w:tcW w:w="469" w:type="dxa"/>
            <w:tcBorders>
              <w:top w:val="single" w:color="000000" w:sz="4" w:space="0"/>
              <w:bottom w:val="single" w:color="000000" w:sz="4" w:space="0"/>
            </w:tcBorders>
          </w:tcPr>
          <w:p w14:paraId="72F98D31">
            <w:pPr>
              <w:pStyle w:val="9"/>
              <w:spacing w:before="37" w:line="240" w:lineRule="auto"/>
              <w:ind w:left="5"/>
              <w:rPr>
                <w:sz w:val="12"/>
              </w:rPr>
            </w:pPr>
            <w:r>
              <w:rPr>
                <w:spacing w:val="-10"/>
                <w:w w:val="110"/>
                <w:sz w:val="12"/>
              </w:rPr>
              <w:t>P</w:t>
            </w:r>
          </w:p>
        </w:tc>
        <w:tc>
          <w:tcPr>
            <w:tcW w:w="511" w:type="dxa"/>
            <w:tcBorders>
              <w:top w:val="single" w:color="000000" w:sz="4" w:space="0"/>
              <w:bottom w:val="single" w:color="000000" w:sz="4" w:space="0"/>
            </w:tcBorders>
          </w:tcPr>
          <w:p w14:paraId="70464C78">
            <w:pPr>
              <w:pStyle w:val="9"/>
              <w:spacing w:before="37" w:line="240" w:lineRule="auto"/>
              <w:ind w:left="47"/>
              <w:rPr>
                <w:sz w:val="12"/>
              </w:rPr>
            </w:pPr>
            <w:r>
              <w:rPr>
                <w:spacing w:val="-10"/>
                <w:w w:val="105"/>
                <w:sz w:val="12"/>
              </w:rPr>
              <w:t>R</w:t>
            </w:r>
          </w:p>
        </w:tc>
        <w:tc>
          <w:tcPr>
            <w:tcW w:w="554" w:type="dxa"/>
            <w:tcBorders>
              <w:top w:val="single" w:color="000000" w:sz="4" w:space="0"/>
              <w:bottom w:val="single" w:color="000000" w:sz="4" w:space="0"/>
            </w:tcBorders>
          </w:tcPr>
          <w:p w14:paraId="704FCA99">
            <w:pPr>
              <w:pStyle w:val="9"/>
              <w:spacing w:before="37" w:line="240" w:lineRule="auto"/>
              <w:ind w:left="46"/>
              <w:rPr>
                <w:sz w:val="12"/>
              </w:rPr>
            </w:pPr>
            <w:r>
              <w:rPr>
                <w:spacing w:val="-5"/>
                <w:w w:val="110"/>
                <w:sz w:val="12"/>
              </w:rPr>
              <w:t>F1</w:t>
            </w:r>
          </w:p>
        </w:tc>
      </w:tr>
      <w:tr w14:paraId="54EAF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9" w:hRule="atLeast"/>
        </w:trPr>
        <w:tc>
          <w:tcPr>
            <w:tcW w:w="1967" w:type="dxa"/>
          </w:tcPr>
          <w:p w14:paraId="55FE6AEE">
            <w:pPr>
              <w:pStyle w:val="9"/>
              <w:spacing w:before="34" w:line="121" w:lineRule="exact"/>
              <w:ind w:left="95"/>
              <w:rPr>
                <w:sz w:val="12"/>
              </w:rPr>
            </w:pPr>
            <w:r>
              <w:rPr>
                <w:spacing w:val="-5"/>
                <w:w w:val="110"/>
                <w:sz w:val="12"/>
              </w:rPr>
              <w:t>Add</w:t>
            </w:r>
          </w:p>
        </w:tc>
        <w:tc>
          <w:tcPr>
            <w:tcW w:w="463" w:type="dxa"/>
          </w:tcPr>
          <w:p w14:paraId="2A6BA90D">
            <w:pPr>
              <w:pStyle w:val="9"/>
              <w:spacing w:before="34" w:line="121" w:lineRule="exact"/>
              <w:ind w:left="-1"/>
              <w:rPr>
                <w:sz w:val="12"/>
              </w:rPr>
            </w:pPr>
            <w:r>
              <w:rPr>
                <w:spacing w:val="-2"/>
                <w:w w:val="120"/>
                <w:sz w:val="12"/>
              </w:rPr>
              <w:t>0.5408</w:t>
            </w:r>
          </w:p>
        </w:tc>
        <w:tc>
          <w:tcPr>
            <w:tcW w:w="974" w:type="dxa"/>
            <w:gridSpan w:val="2"/>
          </w:tcPr>
          <w:p w14:paraId="77CA9F3F">
            <w:pPr>
              <w:pStyle w:val="9"/>
              <w:spacing w:before="34" w:line="121" w:lineRule="exact"/>
              <w:ind w:left="47"/>
              <w:rPr>
                <w:sz w:val="12"/>
              </w:rPr>
            </w:pPr>
            <w:r>
              <w:rPr>
                <w:b/>
                <w:w w:val="120"/>
                <w:sz w:val="12"/>
              </w:rPr>
              <w:t>0.5649</w:t>
            </w:r>
            <w:r>
              <w:rPr>
                <w:b/>
                <w:spacing w:val="76"/>
                <w:w w:val="120"/>
                <w:sz w:val="12"/>
              </w:rPr>
              <w:t xml:space="preserve"> </w:t>
            </w:r>
            <w:r>
              <w:rPr>
                <w:spacing w:val="-2"/>
                <w:w w:val="120"/>
                <w:sz w:val="12"/>
              </w:rPr>
              <w:t>0.5526</w:t>
            </w:r>
          </w:p>
        </w:tc>
        <w:tc>
          <w:tcPr>
            <w:tcW w:w="559" w:type="dxa"/>
            <w:gridSpan w:val="2"/>
          </w:tcPr>
          <w:p w14:paraId="7E60E459">
            <w:pPr>
              <w:pStyle w:val="9"/>
              <w:spacing w:before="34" w:line="121" w:lineRule="exact"/>
              <w:ind w:left="95"/>
              <w:rPr>
                <w:sz w:val="12"/>
              </w:rPr>
            </w:pPr>
            <w:r>
              <w:rPr>
                <w:spacing w:val="-2"/>
                <w:w w:val="120"/>
                <w:sz w:val="12"/>
              </w:rPr>
              <w:t>0.4934</w:t>
            </w:r>
          </w:p>
        </w:tc>
        <w:tc>
          <w:tcPr>
            <w:tcW w:w="511" w:type="dxa"/>
          </w:tcPr>
          <w:p w14:paraId="73A2B2B6">
            <w:pPr>
              <w:pStyle w:val="9"/>
              <w:spacing w:before="34" w:line="121" w:lineRule="exact"/>
              <w:ind w:left="47"/>
              <w:rPr>
                <w:sz w:val="12"/>
              </w:rPr>
            </w:pPr>
            <w:r>
              <w:rPr>
                <w:spacing w:val="-2"/>
                <w:w w:val="120"/>
                <w:sz w:val="12"/>
              </w:rPr>
              <w:t>0.5233</w:t>
            </w:r>
          </w:p>
        </w:tc>
        <w:tc>
          <w:tcPr>
            <w:tcW w:w="554" w:type="dxa"/>
          </w:tcPr>
          <w:p w14:paraId="70AC488B">
            <w:pPr>
              <w:pStyle w:val="9"/>
              <w:spacing w:before="34" w:line="121" w:lineRule="exact"/>
              <w:ind w:left="46"/>
              <w:rPr>
                <w:sz w:val="12"/>
              </w:rPr>
            </w:pPr>
            <w:r>
              <w:rPr>
                <w:spacing w:val="-2"/>
                <w:w w:val="120"/>
                <w:sz w:val="12"/>
              </w:rPr>
              <w:t>0.5079</w:t>
            </w:r>
          </w:p>
        </w:tc>
      </w:tr>
      <w:tr w14:paraId="00CE80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86" w:hRule="atLeast"/>
        </w:trPr>
        <w:tc>
          <w:tcPr>
            <w:tcW w:w="1967" w:type="dxa"/>
          </w:tcPr>
          <w:p w14:paraId="29664791">
            <w:pPr>
              <w:pStyle w:val="9"/>
              <w:spacing w:before="30"/>
              <w:ind w:left="95"/>
              <w:rPr>
                <w:sz w:val="12"/>
              </w:rPr>
            </w:pPr>
            <w:r>
              <w:rPr>
                <w:spacing w:val="-2"/>
                <w:w w:val="115"/>
                <w:sz w:val="12"/>
              </w:rPr>
              <w:t>Concat</w:t>
            </w:r>
          </w:p>
        </w:tc>
        <w:tc>
          <w:tcPr>
            <w:tcW w:w="463" w:type="dxa"/>
          </w:tcPr>
          <w:p w14:paraId="3E017C72">
            <w:pPr>
              <w:pStyle w:val="9"/>
              <w:spacing w:before="30"/>
              <w:ind w:left="-1"/>
              <w:rPr>
                <w:sz w:val="12"/>
              </w:rPr>
            </w:pPr>
            <w:r>
              <w:rPr>
                <w:spacing w:val="-2"/>
                <w:w w:val="120"/>
                <w:sz w:val="12"/>
              </w:rPr>
              <w:t>0.5781</w:t>
            </w:r>
          </w:p>
        </w:tc>
        <w:tc>
          <w:tcPr>
            <w:tcW w:w="501" w:type="dxa"/>
          </w:tcPr>
          <w:p w14:paraId="69456FE1">
            <w:pPr>
              <w:pStyle w:val="9"/>
              <w:spacing w:before="30"/>
              <w:ind w:left="47"/>
              <w:rPr>
                <w:sz w:val="12"/>
              </w:rPr>
            </w:pPr>
            <w:r>
              <w:rPr>
                <w:spacing w:val="-2"/>
                <w:w w:val="120"/>
                <w:sz w:val="12"/>
              </w:rPr>
              <w:t>0.5440</w:t>
            </w:r>
          </w:p>
        </w:tc>
        <w:tc>
          <w:tcPr>
            <w:tcW w:w="473" w:type="dxa"/>
          </w:tcPr>
          <w:p w14:paraId="22403353">
            <w:pPr>
              <w:pStyle w:val="9"/>
              <w:spacing w:before="30"/>
              <w:ind w:left="57"/>
              <w:rPr>
                <w:sz w:val="12"/>
              </w:rPr>
            </w:pPr>
            <w:r>
              <w:rPr>
                <w:spacing w:val="-2"/>
                <w:w w:val="120"/>
                <w:sz w:val="12"/>
              </w:rPr>
              <w:t>0.5605</w:t>
            </w:r>
          </w:p>
        </w:tc>
        <w:tc>
          <w:tcPr>
            <w:tcW w:w="559" w:type="dxa"/>
            <w:gridSpan w:val="2"/>
          </w:tcPr>
          <w:p w14:paraId="67969E3D">
            <w:pPr>
              <w:pStyle w:val="9"/>
              <w:spacing w:before="30"/>
              <w:ind w:left="95"/>
              <w:rPr>
                <w:sz w:val="12"/>
              </w:rPr>
            </w:pPr>
            <w:r>
              <w:rPr>
                <w:spacing w:val="-2"/>
                <w:w w:val="120"/>
                <w:sz w:val="12"/>
              </w:rPr>
              <w:t>0.4839</w:t>
            </w:r>
          </w:p>
        </w:tc>
        <w:tc>
          <w:tcPr>
            <w:tcW w:w="511" w:type="dxa"/>
          </w:tcPr>
          <w:p w14:paraId="3412F2FF">
            <w:pPr>
              <w:pStyle w:val="9"/>
              <w:spacing w:before="30"/>
              <w:ind w:left="47"/>
              <w:rPr>
                <w:sz w:val="12"/>
              </w:rPr>
            </w:pPr>
            <w:r>
              <w:rPr>
                <w:spacing w:val="-2"/>
                <w:w w:val="120"/>
                <w:sz w:val="12"/>
              </w:rPr>
              <w:t>0.4759</w:t>
            </w:r>
          </w:p>
        </w:tc>
        <w:tc>
          <w:tcPr>
            <w:tcW w:w="554" w:type="dxa"/>
          </w:tcPr>
          <w:p w14:paraId="7E633682">
            <w:pPr>
              <w:pStyle w:val="9"/>
              <w:spacing w:before="30"/>
              <w:ind w:left="46"/>
              <w:rPr>
                <w:sz w:val="12"/>
              </w:rPr>
            </w:pPr>
            <w:r>
              <w:rPr>
                <w:spacing w:val="-2"/>
                <w:w w:val="120"/>
                <w:sz w:val="12"/>
              </w:rPr>
              <w:t>0.4798</w:t>
            </w:r>
          </w:p>
        </w:tc>
      </w:tr>
      <w:tr w14:paraId="339C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1967" w:type="dxa"/>
          </w:tcPr>
          <w:p w14:paraId="780FF3BA">
            <w:pPr>
              <w:pStyle w:val="9"/>
              <w:ind w:left="95"/>
              <w:rPr>
                <w:sz w:val="12"/>
              </w:rPr>
            </w:pPr>
            <w:r>
              <w:rPr>
                <w:w w:val="110"/>
                <w:sz w:val="12"/>
              </w:rPr>
              <w:t>COGMEN</w:t>
            </w:r>
            <w:r>
              <w:rPr>
                <w:spacing w:val="10"/>
                <w:w w:val="110"/>
                <w:sz w:val="12"/>
              </w:rPr>
              <w:t xml:space="preserve"> </w:t>
            </w:r>
            <w:r>
              <w:rPr>
                <w:w w:val="110"/>
                <w:sz w:val="12"/>
              </w:rPr>
              <w:t>and</w:t>
            </w:r>
            <w:r>
              <w:rPr>
                <w:spacing w:val="10"/>
                <w:w w:val="110"/>
                <w:sz w:val="12"/>
              </w:rPr>
              <w:t xml:space="preserve"> </w:t>
            </w:r>
            <w:r>
              <w:rPr>
                <w:spacing w:val="-2"/>
                <w:w w:val="110"/>
                <w:sz w:val="12"/>
              </w:rPr>
              <w:t>Transformer</w:t>
            </w:r>
          </w:p>
        </w:tc>
        <w:tc>
          <w:tcPr>
            <w:tcW w:w="463" w:type="dxa"/>
          </w:tcPr>
          <w:p w14:paraId="1B825DD3">
            <w:pPr>
              <w:pStyle w:val="9"/>
              <w:ind w:left="-1"/>
              <w:rPr>
                <w:sz w:val="12"/>
              </w:rPr>
            </w:pPr>
            <w:r>
              <w:rPr>
                <w:spacing w:val="-2"/>
                <w:w w:val="120"/>
                <w:sz w:val="12"/>
              </w:rPr>
              <w:t>0.5898</w:t>
            </w:r>
          </w:p>
        </w:tc>
        <w:tc>
          <w:tcPr>
            <w:tcW w:w="501" w:type="dxa"/>
          </w:tcPr>
          <w:p w14:paraId="6A622B02">
            <w:pPr>
              <w:pStyle w:val="9"/>
              <w:ind w:left="47"/>
              <w:rPr>
                <w:sz w:val="12"/>
              </w:rPr>
            </w:pPr>
            <w:r>
              <w:rPr>
                <w:spacing w:val="-2"/>
                <w:w w:val="120"/>
                <w:sz w:val="12"/>
              </w:rPr>
              <w:t>0.5198</w:t>
            </w:r>
          </w:p>
        </w:tc>
        <w:tc>
          <w:tcPr>
            <w:tcW w:w="473" w:type="dxa"/>
          </w:tcPr>
          <w:p w14:paraId="03415891">
            <w:pPr>
              <w:pStyle w:val="9"/>
              <w:ind w:left="57"/>
              <w:rPr>
                <w:sz w:val="12"/>
              </w:rPr>
            </w:pPr>
            <w:r>
              <w:rPr>
                <w:spacing w:val="-2"/>
                <w:w w:val="120"/>
                <w:sz w:val="12"/>
              </w:rPr>
              <w:t>0.5526</w:t>
            </w:r>
          </w:p>
        </w:tc>
        <w:tc>
          <w:tcPr>
            <w:tcW w:w="559" w:type="dxa"/>
            <w:gridSpan w:val="2"/>
          </w:tcPr>
          <w:p w14:paraId="1C3D0B81">
            <w:pPr>
              <w:pStyle w:val="9"/>
              <w:ind w:left="95"/>
              <w:rPr>
                <w:sz w:val="12"/>
              </w:rPr>
            </w:pPr>
            <w:r>
              <w:rPr>
                <w:spacing w:val="-2"/>
                <w:w w:val="120"/>
                <w:sz w:val="12"/>
              </w:rPr>
              <w:t>0.4950</w:t>
            </w:r>
          </w:p>
        </w:tc>
        <w:tc>
          <w:tcPr>
            <w:tcW w:w="511" w:type="dxa"/>
          </w:tcPr>
          <w:p w14:paraId="17DF5921">
            <w:pPr>
              <w:pStyle w:val="9"/>
              <w:ind w:left="47"/>
              <w:rPr>
                <w:sz w:val="12"/>
              </w:rPr>
            </w:pPr>
            <w:r>
              <w:rPr>
                <w:spacing w:val="-2"/>
                <w:w w:val="120"/>
                <w:sz w:val="12"/>
              </w:rPr>
              <w:t>0.5000</w:t>
            </w:r>
          </w:p>
        </w:tc>
        <w:tc>
          <w:tcPr>
            <w:tcW w:w="554" w:type="dxa"/>
          </w:tcPr>
          <w:p w14:paraId="59B6C1CA">
            <w:pPr>
              <w:pStyle w:val="9"/>
              <w:ind w:left="46"/>
              <w:rPr>
                <w:sz w:val="12"/>
              </w:rPr>
            </w:pPr>
            <w:r>
              <w:rPr>
                <w:spacing w:val="-2"/>
                <w:w w:val="120"/>
                <w:sz w:val="12"/>
              </w:rPr>
              <w:t>0.4975</w:t>
            </w:r>
          </w:p>
        </w:tc>
      </w:tr>
      <w:tr w14:paraId="266DC1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56" w:hRule="atLeast"/>
        </w:trPr>
        <w:tc>
          <w:tcPr>
            <w:tcW w:w="1967" w:type="dxa"/>
          </w:tcPr>
          <w:p w14:paraId="78189858">
            <w:pPr>
              <w:pStyle w:val="9"/>
              <w:spacing w:line="121" w:lineRule="exact"/>
              <w:ind w:left="95"/>
              <w:rPr>
                <w:sz w:val="12"/>
              </w:rPr>
            </w:pPr>
            <w:r>
              <w:rPr>
                <w:spacing w:val="-2"/>
                <w:w w:val="115"/>
                <w:sz w:val="12"/>
              </w:rPr>
              <w:t>MultiAttn</w:t>
            </w:r>
          </w:p>
        </w:tc>
        <w:tc>
          <w:tcPr>
            <w:tcW w:w="463" w:type="dxa"/>
          </w:tcPr>
          <w:p w14:paraId="545CDE91">
            <w:pPr>
              <w:pStyle w:val="9"/>
              <w:spacing w:line="121" w:lineRule="exact"/>
              <w:ind w:left="-1"/>
              <w:rPr>
                <w:sz w:val="12"/>
              </w:rPr>
            </w:pPr>
            <w:r>
              <w:rPr>
                <w:spacing w:val="-2"/>
                <w:w w:val="120"/>
                <w:sz w:val="12"/>
              </w:rPr>
              <w:t>0.5829</w:t>
            </w:r>
          </w:p>
        </w:tc>
        <w:tc>
          <w:tcPr>
            <w:tcW w:w="501" w:type="dxa"/>
          </w:tcPr>
          <w:p w14:paraId="371E4652">
            <w:pPr>
              <w:pStyle w:val="9"/>
              <w:spacing w:line="121" w:lineRule="exact"/>
              <w:ind w:left="47"/>
              <w:rPr>
                <w:sz w:val="12"/>
              </w:rPr>
            </w:pPr>
            <w:r>
              <w:rPr>
                <w:spacing w:val="-2"/>
                <w:w w:val="120"/>
                <w:sz w:val="12"/>
              </w:rPr>
              <w:t>0.5413</w:t>
            </w:r>
          </w:p>
        </w:tc>
        <w:tc>
          <w:tcPr>
            <w:tcW w:w="473" w:type="dxa"/>
          </w:tcPr>
          <w:p w14:paraId="7E6DC92F">
            <w:pPr>
              <w:pStyle w:val="9"/>
              <w:spacing w:line="121" w:lineRule="exact"/>
              <w:ind w:left="57"/>
              <w:rPr>
                <w:sz w:val="12"/>
              </w:rPr>
            </w:pPr>
            <w:r>
              <w:rPr>
                <w:spacing w:val="-2"/>
                <w:w w:val="120"/>
                <w:sz w:val="12"/>
              </w:rPr>
              <w:t>0.5613</w:t>
            </w:r>
          </w:p>
        </w:tc>
        <w:tc>
          <w:tcPr>
            <w:tcW w:w="559" w:type="dxa"/>
            <w:gridSpan w:val="2"/>
          </w:tcPr>
          <w:p w14:paraId="5FD68C92">
            <w:pPr>
              <w:pStyle w:val="9"/>
              <w:spacing w:line="121" w:lineRule="exact"/>
              <w:ind w:left="95"/>
              <w:rPr>
                <w:sz w:val="12"/>
              </w:rPr>
            </w:pPr>
            <w:r>
              <w:rPr>
                <w:spacing w:val="-2"/>
                <w:w w:val="120"/>
                <w:sz w:val="12"/>
              </w:rPr>
              <w:t>0.4942</w:t>
            </w:r>
          </w:p>
        </w:tc>
        <w:tc>
          <w:tcPr>
            <w:tcW w:w="511" w:type="dxa"/>
          </w:tcPr>
          <w:p w14:paraId="70DC3798">
            <w:pPr>
              <w:pStyle w:val="9"/>
              <w:spacing w:line="121" w:lineRule="exact"/>
              <w:ind w:left="47"/>
              <w:rPr>
                <w:b/>
                <w:sz w:val="12"/>
              </w:rPr>
            </w:pPr>
            <w:r>
              <w:rPr>
                <w:b/>
                <w:spacing w:val="-2"/>
                <w:w w:val="125"/>
                <w:sz w:val="12"/>
              </w:rPr>
              <w:t>0.5402</w:t>
            </w:r>
          </w:p>
        </w:tc>
        <w:tc>
          <w:tcPr>
            <w:tcW w:w="554" w:type="dxa"/>
          </w:tcPr>
          <w:p w14:paraId="4BCE19E1">
            <w:pPr>
              <w:pStyle w:val="9"/>
              <w:spacing w:line="121" w:lineRule="exact"/>
              <w:ind w:left="46"/>
              <w:rPr>
                <w:sz w:val="12"/>
              </w:rPr>
            </w:pPr>
            <w:r>
              <w:rPr>
                <w:spacing w:val="-2"/>
                <w:w w:val="120"/>
                <w:sz w:val="12"/>
              </w:rPr>
              <w:t>0.5162</w:t>
            </w:r>
          </w:p>
        </w:tc>
      </w:tr>
      <w:tr w14:paraId="643DF6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19" w:hRule="atLeast"/>
        </w:trPr>
        <w:tc>
          <w:tcPr>
            <w:tcW w:w="2430" w:type="dxa"/>
            <w:gridSpan w:val="2"/>
            <w:tcBorders>
              <w:bottom w:val="single" w:color="000000" w:sz="4" w:space="0"/>
            </w:tcBorders>
          </w:tcPr>
          <w:p w14:paraId="299841A4">
            <w:pPr>
              <w:pStyle w:val="9"/>
              <w:spacing w:before="30" w:line="240" w:lineRule="auto"/>
              <w:ind w:left="95"/>
              <w:rPr>
                <w:b/>
                <w:sz w:val="12"/>
              </w:rPr>
            </w:pPr>
            <w:r>
              <w:rPr>
                <w:w w:val="120"/>
                <w:sz w:val="12"/>
              </w:rPr>
              <w:t>Adaptive</w:t>
            </w:r>
            <w:r>
              <w:rPr>
                <w:spacing w:val="9"/>
                <w:w w:val="120"/>
                <w:sz w:val="12"/>
              </w:rPr>
              <w:t xml:space="preserve"> </w:t>
            </w:r>
            <w:r>
              <w:rPr>
                <w:w w:val="120"/>
                <w:sz w:val="12"/>
              </w:rPr>
              <w:t>multimodal</w:t>
            </w:r>
            <w:r>
              <w:rPr>
                <w:spacing w:val="9"/>
                <w:w w:val="120"/>
                <w:sz w:val="12"/>
              </w:rPr>
              <w:t xml:space="preserve"> </w:t>
            </w:r>
            <w:r>
              <w:rPr>
                <w:w w:val="120"/>
                <w:sz w:val="12"/>
              </w:rPr>
              <w:t>attention</w:t>
            </w:r>
            <w:r>
              <w:rPr>
                <w:spacing w:val="47"/>
                <w:w w:val="120"/>
                <w:sz w:val="12"/>
              </w:rPr>
              <w:t xml:space="preserve"> </w:t>
            </w:r>
            <w:r>
              <w:rPr>
                <w:b/>
                <w:spacing w:val="-2"/>
                <w:w w:val="120"/>
                <w:sz w:val="12"/>
              </w:rPr>
              <w:t>0.5928</w:t>
            </w:r>
          </w:p>
        </w:tc>
        <w:tc>
          <w:tcPr>
            <w:tcW w:w="501" w:type="dxa"/>
            <w:tcBorders>
              <w:bottom w:val="single" w:color="000000" w:sz="4" w:space="0"/>
            </w:tcBorders>
          </w:tcPr>
          <w:p w14:paraId="176AAA6E">
            <w:pPr>
              <w:pStyle w:val="9"/>
              <w:spacing w:before="30" w:line="240" w:lineRule="auto"/>
              <w:ind w:left="47"/>
              <w:rPr>
                <w:sz w:val="12"/>
              </w:rPr>
            </w:pPr>
            <w:r>
              <w:rPr>
                <w:spacing w:val="-2"/>
                <w:w w:val="120"/>
                <w:sz w:val="12"/>
              </w:rPr>
              <w:t>0.5600</w:t>
            </w:r>
          </w:p>
        </w:tc>
        <w:tc>
          <w:tcPr>
            <w:tcW w:w="473" w:type="dxa"/>
            <w:tcBorders>
              <w:bottom w:val="single" w:color="000000" w:sz="4" w:space="0"/>
            </w:tcBorders>
          </w:tcPr>
          <w:p w14:paraId="6B2EF46F">
            <w:pPr>
              <w:pStyle w:val="9"/>
              <w:spacing w:before="30" w:line="240" w:lineRule="auto"/>
              <w:ind w:left="57"/>
              <w:rPr>
                <w:b/>
                <w:sz w:val="12"/>
              </w:rPr>
            </w:pPr>
            <w:r>
              <w:rPr>
                <w:b/>
                <w:spacing w:val="-2"/>
                <w:w w:val="125"/>
                <w:sz w:val="12"/>
              </w:rPr>
              <w:t>0.5760</w:t>
            </w:r>
          </w:p>
        </w:tc>
        <w:tc>
          <w:tcPr>
            <w:tcW w:w="559" w:type="dxa"/>
            <w:gridSpan w:val="2"/>
            <w:tcBorders>
              <w:bottom w:val="single" w:color="000000" w:sz="4" w:space="0"/>
            </w:tcBorders>
          </w:tcPr>
          <w:p w14:paraId="08AD1D36">
            <w:pPr>
              <w:pStyle w:val="9"/>
              <w:spacing w:before="30" w:line="240" w:lineRule="auto"/>
              <w:ind w:left="95"/>
              <w:rPr>
                <w:b/>
                <w:sz w:val="12"/>
              </w:rPr>
            </w:pPr>
            <w:r>
              <w:rPr>
                <w:b/>
                <w:spacing w:val="-2"/>
                <w:w w:val="125"/>
                <w:sz w:val="12"/>
              </w:rPr>
              <w:t>0.5430</w:t>
            </w:r>
          </w:p>
        </w:tc>
        <w:tc>
          <w:tcPr>
            <w:tcW w:w="1065" w:type="dxa"/>
            <w:gridSpan w:val="2"/>
            <w:tcBorders>
              <w:bottom w:val="single" w:color="000000" w:sz="4" w:space="0"/>
            </w:tcBorders>
          </w:tcPr>
          <w:p w14:paraId="684E6310">
            <w:pPr>
              <w:pStyle w:val="9"/>
              <w:spacing w:before="30" w:line="240" w:lineRule="auto"/>
              <w:ind w:left="47"/>
              <w:rPr>
                <w:b/>
                <w:sz w:val="12"/>
              </w:rPr>
            </w:pPr>
            <w:r>
              <w:rPr>
                <w:w w:val="120"/>
                <w:sz w:val="12"/>
              </w:rPr>
              <w:t>0.5288</w:t>
            </w:r>
            <w:r>
              <w:rPr>
                <w:spacing w:val="76"/>
                <w:w w:val="120"/>
                <w:sz w:val="12"/>
              </w:rPr>
              <w:t xml:space="preserve"> </w:t>
            </w:r>
            <w:r>
              <w:rPr>
                <w:b/>
                <w:spacing w:val="-2"/>
                <w:w w:val="120"/>
                <w:sz w:val="12"/>
              </w:rPr>
              <w:t>0.5358</w:t>
            </w:r>
          </w:p>
        </w:tc>
      </w:tr>
    </w:tbl>
    <w:p w14:paraId="30CC843B">
      <w:pPr>
        <w:pStyle w:val="3"/>
        <w:rPr>
          <w:sz w:val="12"/>
        </w:rPr>
      </w:pPr>
    </w:p>
    <w:p w14:paraId="23675EB8">
      <w:pPr>
        <w:pStyle w:val="3"/>
        <w:rPr>
          <w:sz w:val="12"/>
        </w:rPr>
      </w:pPr>
    </w:p>
    <w:p w14:paraId="3902248A">
      <w:pPr>
        <w:pStyle w:val="3"/>
        <w:spacing w:before="76"/>
        <w:rPr>
          <w:sz w:val="12"/>
        </w:rPr>
      </w:pPr>
    </w:p>
    <w:p w14:paraId="2F891334">
      <w:pPr>
        <w:pStyle w:val="3"/>
        <w:spacing w:line="273" w:lineRule="auto"/>
        <w:ind w:left="43" w:right="41"/>
        <w:jc w:val="both"/>
      </w:pPr>
      <w:r>
        <w:rPr>
          <w:w w:val="110"/>
        </w:rPr>
        <w:t>modalities by the multimodal encoders in the feature extraction step, respectively.</w:t>
      </w:r>
      <w:r>
        <w:rPr>
          <w:spacing w:val="-13"/>
          <w:w w:val="110"/>
        </w:rPr>
        <w:t xml:space="preserve"> </w:t>
      </w:r>
      <w:r>
        <w:rPr>
          <w:w w:val="110"/>
        </w:rPr>
        <w:t>COGMEN</w:t>
      </w:r>
      <w:r>
        <w:rPr>
          <w:spacing w:val="-11"/>
          <w:w w:val="110"/>
        </w:rPr>
        <w:t xml:space="preserve"> </w:t>
      </w:r>
      <w:r>
        <w:rPr>
          <w:w w:val="110"/>
        </w:rPr>
        <w:t>and</w:t>
      </w:r>
      <w:r>
        <w:rPr>
          <w:spacing w:val="-11"/>
          <w:w w:val="110"/>
        </w:rPr>
        <w:t xml:space="preserve"> </w:t>
      </w:r>
      <w:r>
        <w:rPr>
          <w:w w:val="110"/>
        </w:rPr>
        <w:t>Transformer</w:t>
      </w:r>
      <w:r>
        <w:rPr>
          <w:spacing w:val="-11"/>
          <w:w w:val="110"/>
        </w:rPr>
        <w:t xml:space="preserve"> </w:t>
      </w:r>
      <w:r>
        <w:rPr>
          <w:w w:val="110"/>
        </w:rPr>
        <w:t>refers</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fusion</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mul</w:t>
      </w:r>
      <w:r>
        <w:rPr>
          <w:w w:val="110"/>
        </w:rPr>
        <w:softHyphen/>
      </w:r>
      <w:r>
        <w:rPr>
          <w:w w:val="110"/>
        </w:rPr>
        <w:t>timodal features by a graph neural network (GNN) and a Transformer sequentially to capture the fused utterance-level features (</w:t>
      </w:r>
      <w:r>
        <w:fldChar w:fldCharType="begin"/>
      </w:r>
      <w:r>
        <w:instrText xml:space="preserve"> HYPERLINK \l "_bookmark44" </w:instrText>
      </w:r>
      <w:r>
        <w:fldChar w:fldCharType="separate"/>
      </w:r>
      <w:r>
        <w:rPr>
          <w:color w:val="007FAC"/>
          <w:w w:val="110"/>
        </w:rPr>
        <w:t>Joshi et al.</w:t>
      </w:r>
      <w:r>
        <w:rPr>
          <w:color w:val="007FAC"/>
          <w:w w:val="110"/>
        </w:rPr>
        <w:fldChar w:fldCharType="end"/>
      </w:r>
      <w:r>
        <w:rPr>
          <w:w w:val="110"/>
        </w:rPr>
        <w:t xml:space="preserve">, </w:t>
      </w:r>
      <w:r>
        <w:fldChar w:fldCharType="begin"/>
      </w:r>
      <w:r>
        <w:instrText xml:space="preserve"> HYPERLINK \l "_bookmark44" </w:instrText>
      </w:r>
      <w:r>
        <w:fldChar w:fldCharType="separate"/>
      </w:r>
      <w:r>
        <w:rPr>
          <w:color w:val="007FAC"/>
          <w:w w:val="110"/>
        </w:rPr>
        <w:t>2022</w:t>
      </w:r>
      <w:r>
        <w:rPr>
          <w:color w:val="007FAC"/>
          <w:w w:val="110"/>
        </w:rPr>
        <w:fldChar w:fldCharType="end"/>
      </w:r>
      <w:r>
        <w:rPr>
          <w:w w:val="110"/>
        </w:rPr>
        <w:t>). MultAttn fuses the text, audio, and video modal features ac</w:t>
      </w:r>
      <w:r>
        <w:rPr>
          <w:w w:val="110"/>
        </w:rPr>
        <w:softHyphen/>
      </w:r>
      <w:r>
        <w:rPr>
          <w:w w:val="110"/>
        </w:rPr>
        <w:t>cording</w:t>
      </w:r>
      <w:r>
        <w:rPr>
          <w:spacing w:val="-2"/>
          <w:w w:val="110"/>
        </w:rPr>
        <w:t xml:space="preserve"> </w:t>
      </w:r>
      <w:r>
        <w:rPr>
          <w:w w:val="110"/>
        </w:rPr>
        <w:t>to</w:t>
      </w:r>
      <w:r>
        <w:rPr>
          <w:spacing w:val="-2"/>
          <w:w w:val="110"/>
        </w:rPr>
        <w:t xml:space="preserve"> </w:t>
      </w:r>
      <w:r>
        <w:rPr>
          <w:w w:val="110"/>
        </w:rPr>
        <w:t>a</w:t>
      </w:r>
      <w:r>
        <w:rPr>
          <w:spacing w:val="-2"/>
          <w:w w:val="110"/>
        </w:rPr>
        <w:t xml:space="preserve"> </w:t>
      </w:r>
      <w:r>
        <w:rPr>
          <w:w w:val="110"/>
        </w:rPr>
        <w:t>specially</w:t>
      </w:r>
      <w:r>
        <w:rPr>
          <w:spacing w:val="-2"/>
          <w:w w:val="110"/>
        </w:rPr>
        <w:t xml:space="preserve"> </w:t>
      </w:r>
      <w:r>
        <w:rPr>
          <w:w w:val="110"/>
        </w:rPr>
        <w:t>designed</w:t>
      </w:r>
      <w:r>
        <w:rPr>
          <w:spacing w:val="-2"/>
          <w:w w:val="110"/>
        </w:rPr>
        <w:t xml:space="preserve"> </w:t>
      </w:r>
      <w:r>
        <w:rPr>
          <w:w w:val="110"/>
        </w:rPr>
        <w:t>bidirectional</w:t>
      </w:r>
      <w:r>
        <w:rPr>
          <w:spacing w:val="-2"/>
          <w:w w:val="110"/>
        </w:rPr>
        <w:t xml:space="preserve"> </w:t>
      </w:r>
      <w:r>
        <w:rPr>
          <w:w w:val="110"/>
        </w:rPr>
        <w:t>multi-head</w:t>
      </w:r>
      <w:r>
        <w:rPr>
          <w:spacing w:val="-2"/>
          <w:w w:val="110"/>
        </w:rPr>
        <w:t xml:space="preserve"> </w:t>
      </w:r>
      <w:r>
        <w:rPr>
          <w:w w:val="110"/>
        </w:rPr>
        <w:t>cross-attention mechanism</w:t>
      </w:r>
      <w:r>
        <w:rPr>
          <w:spacing w:val="-10"/>
          <w:w w:val="110"/>
        </w:rPr>
        <w:t xml:space="preserve"> </w:t>
      </w:r>
      <w:r>
        <w:rPr>
          <w:w w:val="110"/>
        </w:rPr>
        <w:t>(</w:t>
      </w:r>
      <w:r>
        <w:fldChar w:fldCharType="begin"/>
      </w:r>
      <w:r>
        <w:instrText xml:space="preserve"> HYPERLINK \l "_bookmark59" </w:instrText>
      </w:r>
      <w:r>
        <w:fldChar w:fldCharType="separate"/>
      </w:r>
      <w:r>
        <w:rPr>
          <w:color w:val="007FAC"/>
          <w:w w:val="110"/>
        </w:rPr>
        <w:t>Shi</w:t>
      </w:r>
      <w:r>
        <w:rPr>
          <w:color w:val="007FAC"/>
          <w:spacing w:val="-10"/>
          <w:w w:val="110"/>
        </w:rPr>
        <w:t xml:space="preserve"> </w:t>
      </w:r>
      <w:r>
        <w:rPr>
          <w:color w:val="007FAC"/>
          <w:w w:val="110"/>
        </w:rPr>
        <w:t>and</w:t>
      </w:r>
      <w:r>
        <w:rPr>
          <w:color w:val="007FAC"/>
          <w:spacing w:val="-10"/>
          <w:w w:val="110"/>
        </w:rPr>
        <w:t xml:space="preserve"> </w:t>
      </w:r>
      <w:r>
        <w:rPr>
          <w:color w:val="007FAC"/>
          <w:w w:val="110"/>
        </w:rPr>
        <w:t>Huang</w:t>
      </w:r>
      <w:r>
        <w:rPr>
          <w:color w:val="007FAC"/>
          <w:w w:val="110"/>
        </w:rPr>
        <w:fldChar w:fldCharType="end"/>
      </w:r>
      <w:r>
        <w:rPr>
          <w:w w:val="110"/>
        </w:rPr>
        <w:t>,</w:t>
      </w:r>
      <w:r>
        <w:rPr>
          <w:spacing w:val="-10"/>
          <w:w w:val="110"/>
        </w:rPr>
        <w:t xml:space="preserve"> </w:t>
      </w:r>
      <w:r>
        <w:fldChar w:fldCharType="begin"/>
      </w:r>
      <w:r>
        <w:instrText xml:space="preserve"> HYPERLINK \l "_bookmark59" </w:instrText>
      </w:r>
      <w:r>
        <w:fldChar w:fldCharType="separate"/>
      </w:r>
      <w:r>
        <w:rPr>
          <w:color w:val="007FAC"/>
          <w:w w:val="110"/>
        </w:rPr>
        <w:t>2023</w:t>
      </w:r>
      <w:r>
        <w:rPr>
          <w:color w:val="007FAC"/>
          <w:w w:val="110"/>
        </w:rPr>
        <w:fldChar w:fldCharType="end"/>
      </w:r>
      <w:r>
        <w:rPr>
          <w:w w:val="110"/>
        </w:rPr>
        <w:t>).</w:t>
      </w:r>
      <w:r>
        <w:rPr>
          <w:spacing w:val="-10"/>
          <w:w w:val="110"/>
        </w:rPr>
        <w:t xml:space="preserve"> </w:t>
      </w:r>
      <w:r>
        <w:rPr>
          <w:w w:val="110"/>
        </w:rPr>
        <w:t>Obviously,</w:t>
      </w:r>
      <w:r>
        <w:rPr>
          <w:spacing w:val="-10"/>
          <w:w w:val="110"/>
        </w:rPr>
        <w:t xml:space="preserve"> </w:t>
      </w:r>
      <w:r>
        <w:rPr>
          <w:w w:val="110"/>
        </w:rPr>
        <w:t>the</w:t>
      </w:r>
      <w:r>
        <w:rPr>
          <w:spacing w:val="-10"/>
          <w:w w:val="110"/>
        </w:rPr>
        <w:t xml:space="preserve"> </w:t>
      </w:r>
      <w:r>
        <w:rPr>
          <w:w w:val="110"/>
        </w:rPr>
        <w:t>adaptive</w:t>
      </w:r>
      <w:r>
        <w:rPr>
          <w:spacing w:val="-10"/>
          <w:w w:val="110"/>
        </w:rPr>
        <w:t xml:space="preserve"> </w:t>
      </w:r>
      <w:r>
        <w:rPr>
          <w:w w:val="110"/>
        </w:rPr>
        <w:t>multimodal attention approach adopted in our proposed framework presents the highest E–C pair extraction performance on both ECF and ConvECPE datasets.</w:t>
      </w:r>
      <w:r>
        <w:rPr>
          <w:spacing w:val="-5"/>
          <w:w w:val="110"/>
        </w:rPr>
        <w:t xml:space="preserve"> </w:t>
      </w:r>
      <w:r>
        <w:rPr>
          <w:w w:val="110"/>
        </w:rPr>
        <w:t>Simply</w:t>
      </w:r>
      <w:r>
        <w:rPr>
          <w:spacing w:val="-5"/>
          <w:w w:val="110"/>
        </w:rPr>
        <w:t xml:space="preserve"> </w:t>
      </w:r>
      <w:r>
        <w:rPr>
          <w:w w:val="110"/>
        </w:rPr>
        <w:t>adding</w:t>
      </w:r>
      <w:r>
        <w:rPr>
          <w:spacing w:val="-5"/>
          <w:w w:val="110"/>
        </w:rPr>
        <w:t xml:space="preserve"> </w:t>
      </w:r>
      <w:r>
        <w:rPr>
          <w:w w:val="110"/>
        </w:rPr>
        <w:t>or</w:t>
      </w:r>
      <w:r>
        <w:rPr>
          <w:spacing w:val="-5"/>
          <w:w w:val="110"/>
        </w:rPr>
        <w:t xml:space="preserve"> </w:t>
      </w:r>
      <w:r>
        <w:rPr>
          <w:w w:val="110"/>
        </w:rPr>
        <w:t>concatenating</w:t>
      </w:r>
      <w:r>
        <w:rPr>
          <w:spacing w:val="-5"/>
          <w:w w:val="110"/>
        </w:rPr>
        <w:t xml:space="preserve"> </w:t>
      </w:r>
      <w:r>
        <w:rPr>
          <w:w w:val="110"/>
        </w:rPr>
        <w:t>the</w:t>
      </w:r>
      <w:r>
        <w:rPr>
          <w:spacing w:val="-5"/>
          <w:w w:val="110"/>
        </w:rPr>
        <w:t xml:space="preserve"> </w:t>
      </w:r>
      <w:r>
        <w:rPr>
          <w:w w:val="110"/>
        </w:rPr>
        <w:t>multimodal</w:t>
      </w:r>
      <w:r>
        <w:rPr>
          <w:spacing w:val="-5"/>
          <w:w w:val="110"/>
        </w:rPr>
        <w:t xml:space="preserve"> </w:t>
      </w:r>
      <w:r>
        <w:rPr>
          <w:w w:val="110"/>
        </w:rPr>
        <w:t>features,</w:t>
      </w:r>
      <w:r>
        <w:rPr>
          <w:spacing w:val="-5"/>
          <w:w w:val="110"/>
        </w:rPr>
        <w:t xml:space="preserve"> </w:t>
      </w:r>
      <w:r>
        <w:rPr>
          <w:w w:val="110"/>
        </w:rPr>
        <w:t>even fusing them according to a GNN, cannot effectively harmonize the extracted text, audio, and video features. By learning the cross-modal correlations between features from different modalities individually</w:t>
      </w:r>
      <w:r>
        <w:rPr>
          <w:spacing w:val="40"/>
          <w:w w:val="110"/>
        </w:rPr>
        <w:t xml:space="preserve"> </w:t>
      </w:r>
      <w:r>
        <w:rPr>
          <w:w w:val="110"/>
        </w:rPr>
        <w:t xml:space="preserve">and adjusting their contributions adaptively, the final performance of the E–C pair extraction can be effectively improved by the adaptive multimodal attention approach, resulting in F1 score increases ranging from 1.47% to 2.34% on ECF and 1.96% to 5.60% on ConvECPE, </w:t>
      </w:r>
      <w:r>
        <w:rPr>
          <w:spacing w:val="-2"/>
          <w:w w:val="110"/>
        </w:rPr>
        <w:t>respectively.</w:t>
      </w:r>
    </w:p>
    <w:p w14:paraId="3A6AE8AB">
      <w:pPr>
        <w:pStyle w:val="3"/>
        <w:spacing w:before="147"/>
      </w:pPr>
    </w:p>
    <w:p w14:paraId="528D6171">
      <w:pPr>
        <w:pStyle w:val="8"/>
        <w:numPr>
          <w:ilvl w:val="1"/>
          <w:numId w:val="1"/>
        </w:numPr>
        <w:tabs>
          <w:tab w:val="left" w:pos="388"/>
        </w:tabs>
        <w:spacing w:before="0" w:after="0" w:line="240" w:lineRule="auto"/>
        <w:ind w:left="388" w:right="0" w:hanging="345"/>
        <w:jc w:val="left"/>
        <w:rPr>
          <w:i/>
          <w:sz w:val="16"/>
        </w:rPr>
      </w:pPr>
      <w:bookmarkStart w:id="39" w:name="Ablation study"/>
      <w:bookmarkEnd w:id="39"/>
      <w:r>
        <w:rPr>
          <w:i/>
          <w:w w:val="105"/>
          <w:sz w:val="16"/>
        </w:rPr>
        <w:t>Ablation</w:t>
      </w:r>
      <w:r>
        <w:rPr>
          <w:i/>
          <w:spacing w:val="-6"/>
          <w:w w:val="105"/>
          <w:sz w:val="16"/>
        </w:rPr>
        <w:t xml:space="preserve"> </w:t>
      </w:r>
      <w:r>
        <w:rPr>
          <w:i/>
          <w:spacing w:val="-4"/>
          <w:w w:val="105"/>
          <w:sz w:val="16"/>
        </w:rPr>
        <w:t>study</w:t>
      </w:r>
    </w:p>
    <w:p w14:paraId="19425A4F">
      <w:pPr>
        <w:pStyle w:val="3"/>
        <w:spacing w:before="125"/>
        <w:rPr>
          <w:i/>
        </w:rPr>
      </w:pPr>
    </w:p>
    <w:p w14:paraId="7688B9D5">
      <w:pPr>
        <w:pStyle w:val="3"/>
        <w:spacing w:before="1" w:line="273" w:lineRule="auto"/>
        <w:ind w:left="43" w:right="41" w:firstLine="239"/>
        <w:jc w:val="both"/>
      </w:pPr>
      <w:r>
        <w:rPr>
          <w:w w:val="110"/>
        </w:rPr>
        <w:t>To evaluate the contribution of each component to the final E–C pair</w:t>
      </w:r>
      <w:r>
        <w:rPr>
          <w:spacing w:val="-7"/>
          <w:w w:val="110"/>
        </w:rPr>
        <w:t xml:space="preserve"> </w:t>
      </w:r>
      <w:r>
        <w:rPr>
          <w:w w:val="110"/>
        </w:rPr>
        <w:t>extraction</w:t>
      </w:r>
      <w:r>
        <w:rPr>
          <w:spacing w:val="-7"/>
          <w:w w:val="110"/>
        </w:rPr>
        <w:t xml:space="preserve"> </w:t>
      </w:r>
      <w:r>
        <w:rPr>
          <w:w w:val="110"/>
        </w:rPr>
        <w:t>task,</w:t>
      </w:r>
      <w:r>
        <w:rPr>
          <w:spacing w:val="-7"/>
          <w:w w:val="110"/>
        </w:rPr>
        <w:t xml:space="preserve"> </w:t>
      </w:r>
      <w:r>
        <w:rPr>
          <w:w w:val="110"/>
        </w:rPr>
        <w:t>we</w:t>
      </w:r>
      <w:r>
        <w:rPr>
          <w:spacing w:val="-7"/>
          <w:w w:val="110"/>
        </w:rPr>
        <w:t xml:space="preserve"> </w:t>
      </w:r>
      <w:r>
        <w:rPr>
          <w:w w:val="110"/>
        </w:rPr>
        <w:t>carried</w:t>
      </w:r>
      <w:r>
        <w:rPr>
          <w:spacing w:val="-7"/>
          <w:w w:val="110"/>
        </w:rPr>
        <w:t xml:space="preserve"> </w:t>
      </w:r>
      <w:r>
        <w:rPr>
          <w:w w:val="110"/>
        </w:rPr>
        <w:t>out</w:t>
      </w:r>
      <w:r>
        <w:rPr>
          <w:spacing w:val="-7"/>
          <w:w w:val="110"/>
        </w:rPr>
        <w:t xml:space="preserve"> </w:t>
      </w:r>
      <w:r>
        <w:rPr>
          <w:w w:val="110"/>
        </w:rPr>
        <w:t>the</w:t>
      </w:r>
      <w:r>
        <w:rPr>
          <w:spacing w:val="-7"/>
          <w:w w:val="110"/>
        </w:rPr>
        <w:t xml:space="preserve"> </w:t>
      </w:r>
      <w:r>
        <w:rPr>
          <w:w w:val="110"/>
        </w:rPr>
        <w:t>ablation</w:t>
      </w:r>
      <w:r>
        <w:rPr>
          <w:spacing w:val="-7"/>
          <w:w w:val="110"/>
        </w:rPr>
        <w:t xml:space="preserve"> </w:t>
      </w:r>
      <w:r>
        <w:rPr>
          <w:w w:val="110"/>
        </w:rPr>
        <w:t>experiments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ECF and</w:t>
      </w:r>
      <w:r>
        <w:rPr>
          <w:spacing w:val="-8"/>
          <w:w w:val="110"/>
        </w:rPr>
        <w:t xml:space="preserve"> </w:t>
      </w:r>
      <w:r>
        <w:rPr>
          <w:w w:val="110"/>
        </w:rPr>
        <w:t>ConvECPE</w:t>
      </w:r>
      <w:r>
        <w:rPr>
          <w:spacing w:val="-8"/>
          <w:w w:val="110"/>
        </w:rPr>
        <w:t xml:space="preserve"> </w:t>
      </w:r>
      <w:r>
        <w:rPr>
          <w:w w:val="110"/>
        </w:rPr>
        <w:t>datasets</w:t>
      </w:r>
      <w:r>
        <w:rPr>
          <w:spacing w:val="-8"/>
          <w:w w:val="110"/>
        </w:rPr>
        <w:t xml:space="preserve"> </w:t>
      </w:r>
      <w:r>
        <w:rPr>
          <w:w w:val="110"/>
        </w:rPr>
        <w:t>and</w:t>
      </w:r>
      <w:r>
        <w:rPr>
          <w:spacing w:val="-8"/>
          <w:w w:val="110"/>
        </w:rPr>
        <w:t xml:space="preserve"> </w:t>
      </w:r>
      <w:r>
        <w:rPr>
          <w:w w:val="110"/>
        </w:rPr>
        <w:t>show</w:t>
      </w:r>
      <w:r>
        <w:rPr>
          <w:spacing w:val="-8"/>
          <w:w w:val="110"/>
        </w:rPr>
        <w:t xml:space="preserve"> </w:t>
      </w:r>
      <w:r>
        <w:rPr>
          <w:w w:val="110"/>
        </w:rPr>
        <w:t>the</w:t>
      </w:r>
      <w:r>
        <w:rPr>
          <w:spacing w:val="-8"/>
          <w:w w:val="110"/>
        </w:rPr>
        <w:t xml:space="preserve"> </w:t>
      </w:r>
      <w:r>
        <w:rPr>
          <w:w w:val="110"/>
        </w:rPr>
        <w:t>results</w:t>
      </w:r>
      <w:r>
        <w:rPr>
          <w:spacing w:val="-8"/>
          <w:w w:val="110"/>
        </w:rPr>
        <w:t xml:space="preserve"> </w:t>
      </w:r>
      <w:r>
        <w:rPr>
          <w:w w:val="110"/>
        </w:rPr>
        <w:t>in</w:t>
      </w:r>
      <w:r>
        <w:rPr>
          <w:spacing w:val="-8"/>
          <w:w w:val="110"/>
        </w:rPr>
        <w:t xml:space="preserve"> </w:t>
      </w:r>
      <w:r>
        <w:fldChar w:fldCharType="begin"/>
      </w:r>
      <w:r>
        <w:instrText xml:space="preserve"> HYPERLINK \l "_bookmark20" </w:instrText>
      </w:r>
      <w:r>
        <w:fldChar w:fldCharType="separate"/>
      </w:r>
      <w:r>
        <w:rPr>
          <w:color w:val="007FAC"/>
          <w:w w:val="110"/>
        </w:rPr>
        <w:t>Table</w:t>
      </w:r>
      <w:r>
        <w:rPr>
          <w:color w:val="007FAC"/>
          <w:w w:val="110"/>
        </w:rPr>
        <w:fldChar w:fldCharType="end"/>
      </w:r>
      <w:r>
        <w:rPr>
          <w:color w:val="007FAC"/>
          <w:spacing w:val="-8"/>
          <w:w w:val="110"/>
        </w:rPr>
        <w:t xml:space="preserve"> </w:t>
      </w:r>
      <w:r>
        <w:fldChar w:fldCharType="begin"/>
      </w:r>
      <w:r>
        <w:instrText xml:space="preserve"> HYPERLINK \l "_bookmark20" </w:instrText>
      </w:r>
      <w:r>
        <w:fldChar w:fldCharType="separate"/>
      </w:r>
      <w:r>
        <w:rPr>
          <w:color w:val="007FAC"/>
          <w:w w:val="110"/>
        </w:rPr>
        <w:t>5</w:t>
      </w:r>
      <w:r>
        <w:rPr>
          <w:color w:val="007FAC"/>
          <w:w w:val="110"/>
        </w:rPr>
        <w:fldChar w:fldCharType="end"/>
      </w:r>
      <w:r>
        <w:rPr>
          <w:w w:val="110"/>
        </w:rPr>
        <w:t>.</w:t>
      </w:r>
      <w:r>
        <w:rPr>
          <w:spacing w:val="-8"/>
          <w:w w:val="110"/>
        </w:rPr>
        <w:t xml:space="preserve"> </w:t>
      </w:r>
      <w:r>
        <w:rPr>
          <w:w w:val="110"/>
        </w:rPr>
        <w:t>Obviously,</w:t>
      </w:r>
      <w:r>
        <w:rPr>
          <w:spacing w:val="-8"/>
          <w:w w:val="110"/>
        </w:rPr>
        <w:t xml:space="preserve"> </w:t>
      </w:r>
      <w:r>
        <w:rPr>
          <w:w w:val="110"/>
        </w:rPr>
        <w:t xml:space="preserve">the highest F1 scores are obtained on both datasets when all components </w:t>
      </w:r>
      <w:r>
        <w:rPr>
          <w:spacing w:val="-2"/>
          <w:w w:val="110"/>
        </w:rPr>
        <w:t>are</w:t>
      </w:r>
      <w:r>
        <w:rPr>
          <w:spacing w:val="-4"/>
          <w:w w:val="110"/>
        </w:rPr>
        <w:t xml:space="preserve"> </w:t>
      </w:r>
      <w:r>
        <w:rPr>
          <w:spacing w:val="-2"/>
          <w:w w:val="110"/>
        </w:rPr>
        <w:t>equipped</w:t>
      </w:r>
      <w:r>
        <w:rPr>
          <w:spacing w:val="-4"/>
          <w:w w:val="110"/>
        </w:rPr>
        <w:t xml:space="preserve"> </w:t>
      </w:r>
      <w:r>
        <w:rPr>
          <w:spacing w:val="-2"/>
          <w:w w:val="110"/>
        </w:rPr>
        <w:t>on</w:t>
      </w:r>
      <w:r>
        <w:rPr>
          <w:spacing w:val="-4"/>
          <w:w w:val="110"/>
        </w:rPr>
        <w:t xml:space="preserve"> </w:t>
      </w:r>
      <w:r>
        <w:rPr>
          <w:spacing w:val="-2"/>
          <w:w w:val="110"/>
        </w:rPr>
        <w:t>the</w:t>
      </w:r>
      <w:r>
        <w:rPr>
          <w:spacing w:val="-4"/>
          <w:w w:val="110"/>
        </w:rPr>
        <w:t xml:space="preserve"> </w:t>
      </w:r>
      <w:r>
        <w:rPr>
          <w:spacing w:val="-2"/>
          <w:w w:val="110"/>
        </w:rPr>
        <w:t>AHMRC</w:t>
      </w:r>
      <w:r>
        <w:rPr>
          <w:spacing w:val="-4"/>
          <w:w w:val="110"/>
        </w:rPr>
        <w:t xml:space="preserve"> </w:t>
      </w:r>
      <w:r>
        <w:rPr>
          <w:spacing w:val="-2"/>
          <w:w w:val="110"/>
        </w:rPr>
        <w:t>framework,</w:t>
      </w:r>
      <w:r>
        <w:rPr>
          <w:spacing w:val="-4"/>
          <w:w w:val="110"/>
        </w:rPr>
        <w:t xml:space="preserve"> </w:t>
      </w:r>
      <w:r>
        <w:rPr>
          <w:spacing w:val="-2"/>
          <w:w w:val="110"/>
        </w:rPr>
        <w:t>which</w:t>
      </w:r>
      <w:r>
        <w:rPr>
          <w:spacing w:val="-4"/>
          <w:w w:val="110"/>
        </w:rPr>
        <w:t xml:space="preserve"> </w:t>
      </w:r>
      <w:r>
        <w:rPr>
          <w:spacing w:val="-2"/>
          <w:w w:val="110"/>
        </w:rPr>
        <w:t>proves</w:t>
      </w:r>
      <w:r>
        <w:rPr>
          <w:spacing w:val="-4"/>
          <w:w w:val="110"/>
        </w:rPr>
        <w:t xml:space="preserve"> </w:t>
      </w:r>
      <w:r>
        <w:rPr>
          <w:spacing w:val="-2"/>
          <w:w w:val="110"/>
        </w:rPr>
        <w:t>the</w:t>
      </w:r>
      <w:r>
        <w:rPr>
          <w:spacing w:val="-4"/>
          <w:w w:val="110"/>
        </w:rPr>
        <w:t xml:space="preserve"> </w:t>
      </w:r>
      <w:r>
        <w:rPr>
          <w:spacing w:val="-2"/>
          <w:w w:val="110"/>
        </w:rPr>
        <w:t xml:space="preserve">effectiveness </w:t>
      </w:r>
      <w:r>
        <w:rPr>
          <w:w w:val="110"/>
        </w:rPr>
        <w:t>of all designed components.</w:t>
      </w:r>
    </w:p>
    <w:p w14:paraId="120FA6C4">
      <w:pPr>
        <w:pStyle w:val="3"/>
        <w:spacing w:before="15" w:line="271" w:lineRule="auto"/>
        <w:ind w:left="43" w:right="41" w:firstLine="239"/>
        <w:jc w:val="both"/>
      </w:pPr>
      <w:r>
        <w:rPr>
          <w:w w:val="110"/>
        </w:rPr>
        <w:t>After removing the adaptive fusion submodule in the multimodal fusion</w:t>
      </w:r>
      <w:r>
        <w:rPr>
          <w:spacing w:val="-5"/>
          <w:w w:val="110"/>
        </w:rPr>
        <w:t xml:space="preserve"> </w:t>
      </w:r>
      <w:r>
        <w:rPr>
          <w:w w:val="110"/>
        </w:rPr>
        <w:t>step,</w:t>
      </w:r>
      <w:r>
        <w:rPr>
          <w:spacing w:val="-5"/>
          <w:w w:val="110"/>
        </w:rPr>
        <w:t xml:space="preserve"> </w:t>
      </w:r>
      <w:r>
        <w:rPr>
          <w:w w:val="110"/>
        </w:rPr>
        <w:t>the</w:t>
      </w:r>
      <w:r>
        <w:rPr>
          <w:spacing w:val="-5"/>
          <w:w w:val="110"/>
        </w:rPr>
        <w:t xml:space="preserve"> </w:t>
      </w:r>
      <w:r>
        <w:rPr>
          <w:w w:val="110"/>
        </w:rPr>
        <w:t>F1</w:t>
      </w:r>
      <w:r>
        <w:rPr>
          <w:spacing w:val="-5"/>
          <w:w w:val="110"/>
        </w:rPr>
        <w:t xml:space="preserve"> </w:t>
      </w:r>
      <w:r>
        <w:rPr>
          <w:w w:val="110"/>
        </w:rPr>
        <w:t>scores</w:t>
      </w:r>
      <w:r>
        <w:rPr>
          <w:spacing w:val="-5"/>
          <w:w w:val="110"/>
        </w:rPr>
        <w:t xml:space="preserve"> </w:t>
      </w:r>
      <w:r>
        <w:rPr>
          <w:w w:val="110"/>
        </w:rPr>
        <w:t>on</w:t>
      </w:r>
      <w:r>
        <w:rPr>
          <w:spacing w:val="-5"/>
          <w:w w:val="110"/>
        </w:rPr>
        <w:t xml:space="preserve"> </w:t>
      </w:r>
      <w:r>
        <w:rPr>
          <w:w w:val="110"/>
        </w:rPr>
        <w:t>the</w:t>
      </w:r>
      <w:r>
        <w:rPr>
          <w:spacing w:val="-5"/>
          <w:w w:val="110"/>
        </w:rPr>
        <w:t xml:space="preserve"> </w:t>
      </w:r>
      <w:r>
        <w:rPr>
          <w:w w:val="110"/>
        </w:rPr>
        <w:t>ECF</w:t>
      </w:r>
      <w:r>
        <w:rPr>
          <w:spacing w:val="-5"/>
          <w:w w:val="110"/>
        </w:rPr>
        <w:t xml:space="preserve"> </w:t>
      </w:r>
      <w:r>
        <w:rPr>
          <w:w w:val="110"/>
        </w:rPr>
        <w:t>and</w:t>
      </w:r>
      <w:r>
        <w:rPr>
          <w:spacing w:val="-5"/>
          <w:w w:val="110"/>
        </w:rPr>
        <w:t xml:space="preserve"> </w:t>
      </w:r>
      <w:r>
        <w:rPr>
          <w:w w:val="110"/>
        </w:rPr>
        <w:t>ConvECPE</w:t>
      </w:r>
      <w:r>
        <w:rPr>
          <w:spacing w:val="-5"/>
          <w:w w:val="110"/>
        </w:rPr>
        <w:t xml:space="preserve"> </w:t>
      </w:r>
      <w:r>
        <w:rPr>
          <w:w w:val="110"/>
        </w:rPr>
        <w:t>datasets</w:t>
      </w:r>
      <w:r>
        <w:rPr>
          <w:spacing w:val="-5"/>
          <w:w w:val="110"/>
        </w:rPr>
        <w:t xml:space="preserve"> </w:t>
      </w:r>
      <w:r>
        <w:rPr>
          <w:w w:val="110"/>
        </w:rPr>
        <w:t>decrease by</w:t>
      </w:r>
      <w:r>
        <w:rPr>
          <w:spacing w:val="36"/>
          <w:w w:val="110"/>
        </w:rPr>
        <w:t xml:space="preserve"> </w:t>
      </w:r>
      <w:r>
        <w:rPr>
          <w:w w:val="110"/>
        </w:rPr>
        <w:t>1.47%</w:t>
      </w:r>
      <w:r>
        <w:rPr>
          <w:spacing w:val="36"/>
          <w:w w:val="110"/>
        </w:rPr>
        <w:t xml:space="preserve"> </w:t>
      </w:r>
      <w:r>
        <w:rPr>
          <w:w w:val="110"/>
        </w:rPr>
        <w:t>and</w:t>
      </w:r>
      <w:r>
        <w:rPr>
          <w:spacing w:val="36"/>
          <w:w w:val="110"/>
        </w:rPr>
        <w:t xml:space="preserve"> </w:t>
      </w:r>
      <w:r>
        <w:rPr>
          <w:w w:val="110"/>
        </w:rPr>
        <w:t>1.96%,</w:t>
      </w:r>
      <w:r>
        <w:rPr>
          <w:spacing w:val="36"/>
          <w:w w:val="110"/>
        </w:rPr>
        <w:t xml:space="preserve"> </w:t>
      </w:r>
      <w:r>
        <w:rPr>
          <w:w w:val="110"/>
        </w:rPr>
        <w:t>respectively.</w:t>
      </w:r>
      <w:r>
        <w:rPr>
          <w:spacing w:val="36"/>
          <w:w w:val="110"/>
        </w:rPr>
        <w:t xml:space="preserve"> </w:t>
      </w:r>
      <w:r>
        <w:rPr>
          <w:w w:val="110"/>
        </w:rPr>
        <w:t>This</w:t>
      </w:r>
      <w:r>
        <w:rPr>
          <w:spacing w:val="36"/>
          <w:w w:val="110"/>
        </w:rPr>
        <w:t xml:space="preserve"> </w:t>
      </w:r>
      <w:r>
        <w:rPr>
          <w:w w:val="110"/>
        </w:rPr>
        <w:t>indicates</w:t>
      </w:r>
      <w:r>
        <w:rPr>
          <w:spacing w:val="36"/>
          <w:w w:val="110"/>
        </w:rPr>
        <w:t xml:space="preserve"> </w:t>
      </w:r>
      <w:r>
        <w:rPr>
          <w:w w:val="110"/>
        </w:rPr>
        <w:t>the</w:t>
      </w:r>
      <w:r>
        <w:rPr>
          <w:spacing w:val="36"/>
          <w:w w:val="110"/>
        </w:rPr>
        <w:t xml:space="preserve"> </w:t>
      </w:r>
      <w:r>
        <w:rPr>
          <w:w w:val="110"/>
        </w:rPr>
        <w:t>effectiveness of adaptive fusion in rewarding the extracted multimodal features according to their contributions rather than treating them equally. If</w:t>
      </w:r>
      <w:r>
        <w:rPr>
          <w:spacing w:val="80"/>
          <w:w w:val="110"/>
        </w:rPr>
        <w:t xml:space="preserve"> </w:t>
      </w:r>
      <w:r>
        <w:rPr>
          <w:w w:val="110"/>
        </w:rPr>
        <w:t xml:space="preserve">we further remove the </w:t>
      </w:r>
      <w:r>
        <w:rPr>
          <w:rFonts w:ascii="Cambria" w:eastAsia="Cambria"/>
          <w:w w:val="110"/>
        </w:rPr>
        <w:t>𝑛</w:t>
      </w:r>
      <w:r>
        <w:rPr>
          <w:rFonts w:ascii="Cambria" w:eastAsia="Cambria"/>
          <w:spacing w:val="27"/>
          <w:w w:val="110"/>
        </w:rPr>
        <w:t xml:space="preserve"> </w:t>
      </w:r>
      <w:r>
        <w:rPr>
          <w:w w:val="110"/>
        </w:rPr>
        <w:t>layers of MMA submodules, i.e., eliminate</w:t>
      </w:r>
      <w:r>
        <w:rPr>
          <w:spacing w:val="40"/>
          <w:w w:val="110"/>
        </w:rPr>
        <w:t xml:space="preserve"> </w:t>
      </w:r>
      <w:r>
        <w:rPr>
          <w:w w:val="110"/>
        </w:rPr>
        <w:t>the</w:t>
      </w:r>
      <w:r>
        <w:rPr>
          <w:spacing w:val="10"/>
          <w:w w:val="110"/>
        </w:rPr>
        <w:t xml:space="preserve"> </w:t>
      </w:r>
      <w:r>
        <w:rPr>
          <w:w w:val="110"/>
        </w:rPr>
        <w:t>entire</w:t>
      </w:r>
      <w:r>
        <w:rPr>
          <w:spacing w:val="10"/>
          <w:w w:val="110"/>
        </w:rPr>
        <w:t xml:space="preserve"> </w:t>
      </w:r>
      <w:r>
        <w:rPr>
          <w:w w:val="110"/>
        </w:rPr>
        <w:t>adaptive</w:t>
      </w:r>
      <w:r>
        <w:rPr>
          <w:spacing w:val="10"/>
          <w:w w:val="110"/>
        </w:rPr>
        <w:t xml:space="preserve"> </w:t>
      </w:r>
      <w:r>
        <w:rPr>
          <w:w w:val="110"/>
        </w:rPr>
        <w:t>multimodal</w:t>
      </w:r>
      <w:r>
        <w:rPr>
          <w:spacing w:val="11"/>
          <w:w w:val="110"/>
        </w:rPr>
        <w:t xml:space="preserve"> </w:t>
      </w:r>
      <w:r>
        <w:rPr>
          <w:w w:val="110"/>
        </w:rPr>
        <w:t>attention</w:t>
      </w:r>
      <w:r>
        <w:rPr>
          <w:spacing w:val="10"/>
          <w:w w:val="110"/>
        </w:rPr>
        <w:t xml:space="preserve"> </w:t>
      </w:r>
      <w:r>
        <w:rPr>
          <w:w w:val="110"/>
        </w:rPr>
        <w:t>module,</w:t>
      </w:r>
      <w:r>
        <w:rPr>
          <w:spacing w:val="10"/>
          <w:w w:val="110"/>
        </w:rPr>
        <w:t xml:space="preserve"> </w:t>
      </w:r>
      <w:r>
        <w:rPr>
          <w:w w:val="110"/>
        </w:rPr>
        <w:t>the</w:t>
      </w:r>
      <w:r>
        <w:rPr>
          <w:spacing w:val="11"/>
          <w:w w:val="110"/>
        </w:rPr>
        <w:t xml:space="preserve"> </w:t>
      </w:r>
      <w:r>
        <w:rPr>
          <w:w w:val="110"/>
        </w:rPr>
        <w:t>F1</w:t>
      </w:r>
      <w:r>
        <w:rPr>
          <w:spacing w:val="10"/>
          <w:w w:val="110"/>
        </w:rPr>
        <w:t xml:space="preserve"> </w:t>
      </w:r>
      <w:r>
        <w:rPr>
          <w:w w:val="110"/>
        </w:rPr>
        <w:t>scores</w:t>
      </w:r>
      <w:r>
        <w:rPr>
          <w:spacing w:val="10"/>
          <w:w w:val="110"/>
        </w:rPr>
        <w:t xml:space="preserve"> </w:t>
      </w:r>
      <w:r>
        <w:rPr>
          <w:w w:val="110"/>
        </w:rPr>
        <w:t>on</w:t>
      </w:r>
      <w:r>
        <w:rPr>
          <w:spacing w:val="11"/>
          <w:w w:val="110"/>
        </w:rPr>
        <w:t xml:space="preserve"> </w:t>
      </w:r>
      <w:r>
        <w:rPr>
          <w:spacing w:val="-5"/>
          <w:w w:val="110"/>
        </w:rPr>
        <w:t>the</w:t>
      </w:r>
    </w:p>
    <w:p w14:paraId="3D2AA14A">
      <w:pPr>
        <w:pStyle w:val="3"/>
        <w:spacing w:after="0" w:line="271" w:lineRule="auto"/>
        <w:jc w:val="both"/>
        <w:sectPr>
          <w:type w:val="continuous"/>
          <w:pgSz w:w="11910" w:h="15880"/>
          <w:pgMar w:top="620" w:right="708" w:bottom="280" w:left="708" w:header="705" w:footer="544" w:gutter="0"/>
          <w:cols w:equalWidth="0" w:num="2">
            <w:col w:w="5066" w:space="314"/>
            <w:col w:w="5114"/>
          </w:cols>
        </w:sectPr>
      </w:pPr>
    </w:p>
    <w:p w14:paraId="1E09B6D9">
      <w:pPr>
        <w:pStyle w:val="3"/>
        <w:spacing w:before="65"/>
        <w:rPr>
          <w:sz w:val="14"/>
        </w:rPr>
      </w:pPr>
    </w:p>
    <w:p w14:paraId="420F41AA">
      <w:pPr>
        <w:spacing w:before="0"/>
        <w:ind w:left="2124" w:right="0" w:firstLine="0"/>
        <w:jc w:val="left"/>
        <w:rPr>
          <w:b/>
          <w:sz w:val="14"/>
        </w:rPr>
      </w:pPr>
      <w:bookmarkStart w:id="40" w:name="_bookmark20"/>
      <w:bookmarkEnd w:id="40"/>
      <w:r>
        <w:rPr>
          <w:b/>
          <w:w w:val="110"/>
          <w:sz w:val="14"/>
        </w:rPr>
        <w:t>Table</w:t>
      </w:r>
      <w:r>
        <w:rPr>
          <w:b/>
          <w:spacing w:val="11"/>
          <w:w w:val="110"/>
          <w:sz w:val="14"/>
        </w:rPr>
        <w:t xml:space="preserve"> </w:t>
      </w:r>
      <w:r>
        <w:rPr>
          <w:b/>
          <w:spacing w:val="-10"/>
          <w:w w:val="110"/>
          <w:sz w:val="14"/>
        </w:rPr>
        <w:t>5</w:t>
      </w:r>
    </w:p>
    <w:p w14:paraId="4534D890">
      <w:pPr>
        <w:spacing w:before="30" w:after="34"/>
        <w:ind w:left="2124" w:right="0" w:firstLine="0"/>
        <w:jc w:val="left"/>
        <w:rPr>
          <w:sz w:val="14"/>
        </w:rPr>
      </w:pPr>
      <w:r>
        <w:rPr>
          <w:w w:val="110"/>
          <w:sz w:val="14"/>
        </w:rPr>
        <w:t>Performance</w:t>
      </w:r>
      <w:r>
        <w:rPr>
          <w:spacing w:val="21"/>
          <w:w w:val="110"/>
          <w:sz w:val="14"/>
        </w:rPr>
        <w:t xml:space="preserve"> </w:t>
      </w:r>
      <w:r>
        <w:rPr>
          <w:w w:val="110"/>
          <w:sz w:val="14"/>
        </w:rPr>
        <w:t>comparison</w:t>
      </w:r>
      <w:r>
        <w:rPr>
          <w:spacing w:val="21"/>
          <w:w w:val="110"/>
          <w:sz w:val="14"/>
        </w:rPr>
        <w:t xml:space="preserve"> </w:t>
      </w:r>
      <w:r>
        <w:rPr>
          <w:w w:val="110"/>
          <w:sz w:val="14"/>
        </w:rPr>
        <w:t>of</w:t>
      </w:r>
      <w:r>
        <w:rPr>
          <w:spacing w:val="21"/>
          <w:w w:val="110"/>
          <w:sz w:val="14"/>
        </w:rPr>
        <w:t xml:space="preserve"> </w:t>
      </w:r>
      <w:r>
        <w:rPr>
          <w:w w:val="110"/>
          <w:sz w:val="14"/>
        </w:rPr>
        <w:t>the</w:t>
      </w:r>
      <w:r>
        <w:rPr>
          <w:spacing w:val="21"/>
          <w:w w:val="110"/>
          <w:sz w:val="14"/>
        </w:rPr>
        <w:t xml:space="preserve"> </w:t>
      </w:r>
      <w:r>
        <w:rPr>
          <w:w w:val="110"/>
          <w:sz w:val="14"/>
        </w:rPr>
        <w:t>ablation</w:t>
      </w:r>
      <w:r>
        <w:rPr>
          <w:spacing w:val="21"/>
          <w:w w:val="110"/>
          <w:sz w:val="14"/>
        </w:rPr>
        <w:t xml:space="preserve"> </w:t>
      </w:r>
      <w:r>
        <w:rPr>
          <w:w w:val="110"/>
          <w:sz w:val="14"/>
        </w:rPr>
        <w:t>study</w:t>
      </w:r>
      <w:r>
        <w:rPr>
          <w:spacing w:val="22"/>
          <w:w w:val="110"/>
          <w:sz w:val="14"/>
        </w:rPr>
        <w:t xml:space="preserve"> </w:t>
      </w:r>
      <w:r>
        <w:rPr>
          <w:w w:val="110"/>
          <w:sz w:val="14"/>
        </w:rPr>
        <w:t>on</w:t>
      </w:r>
      <w:r>
        <w:rPr>
          <w:spacing w:val="21"/>
          <w:w w:val="110"/>
          <w:sz w:val="14"/>
        </w:rPr>
        <w:t xml:space="preserve"> </w:t>
      </w:r>
      <w:r>
        <w:rPr>
          <w:w w:val="110"/>
          <w:sz w:val="14"/>
        </w:rPr>
        <w:t>the</w:t>
      </w:r>
      <w:r>
        <w:rPr>
          <w:spacing w:val="21"/>
          <w:w w:val="110"/>
          <w:sz w:val="14"/>
        </w:rPr>
        <w:t xml:space="preserve"> </w:t>
      </w:r>
      <w:r>
        <w:rPr>
          <w:w w:val="110"/>
          <w:sz w:val="14"/>
        </w:rPr>
        <w:t>E–C</w:t>
      </w:r>
      <w:r>
        <w:rPr>
          <w:spacing w:val="21"/>
          <w:w w:val="110"/>
          <w:sz w:val="14"/>
        </w:rPr>
        <w:t xml:space="preserve"> </w:t>
      </w:r>
      <w:r>
        <w:rPr>
          <w:w w:val="110"/>
          <w:sz w:val="14"/>
        </w:rPr>
        <w:t>pair</w:t>
      </w:r>
      <w:r>
        <w:rPr>
          <w:spacing w:val="21"/>
          <w:w w:val="110"/>
          <w:sz w:val="14"/>
        </w:rPr>
        <w:t xml:space="preserve"> </w:t>
      </w:r>
      <w:r>
        <w:rPr>
          <w:spacing w:val="-2"/>
          <w:w w:val="110"/>
          <w:sz w:val="14"/>
        </w:rPr>
        <w:t>extraction.</w:t>
      </w:r>
    </w:p>
    <w:tbl>
      <w:tblPr>
        <w:tblStyle w:val="5"/>
        <w:tblW w:w="0" w:type="auto"/>
        <w:tblInd w:w="213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82"/>
        <w:gridCol w:w="503"/>
        <w:gridCol w:w="591"/>
        <w:gridCol w:w="503"/>
        <w:gridCol w:w="176"/>
        <w:gridCol w:w="591"/>
        <w:gridCol w:w="503"/>
        <w:gridCol w:w="594"/>
      </w:tblGrid>
      <w:tr w14:paraId="15153E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2782" w:type="dxa"/>
            <w:tcBorders>
              <w:top w:val="single" w:color="000000" w:sz="4" w:space="0"/>
            </w:tcBorders>
          </w:tcPr>
          <w:p w14:paraId="46233E54">
            <w:pPr>
              <w:pStyle w:val="9"/>
              <w:spacing w:before="37" w:line="240" w:lineRule="auto"/>
              <w:ind w:left="90"/>
              <w:rPr>
                <w:sz w:val="12"/>
              </w:rPr>
            </w:pPr>
            <w:r>
              <w:rPr>
                <w:spacing w:val="-2"/>
                <w:w w:val="110"/>
                <w:sz w:val="12"/>
              </w:rPr>
              <w:t>Model</w:t>
            </w:r>
          </w:p>
        </w:tc>
        <w:tc>
          <w:tcPr>
            <w:tcW w:w="503" w:type="dxa"/>
            <w:tcBorders>
              <w:top w:val="single" w:color="000000" w:sz="4" w:space="0"/>
              <w:bottom w:val="single" w:color="000000" w:sz="4" w:space="0"/>
            </w:tcBorders>
          </w:tcPr>
          <w:p w14:paraId="5A762D47">
            <w:pPr>
              <w:pStyle w:val="9"/>
              <w:spacing w:before="37" w:line="240" w:lineRule="auto"/>
              <w:ind w:left="-1"/>
              <w:rPr>
                <w:sz w:val="12"/>
              </w:rPr>
            </w:pPr>
            <w:r>
              <w:rPr>
                <w:spacing w:val="-5"/>
                <w:sz w:val="12"/>
              </w:rPr>
              <w:t>ECF</w:t>
            </w:r>
          </w:p>
        </w:tc>
        <w:tc>
          <w:tcPr>
            <w:tcW w:w="591" w:type="dxa"/>
            <w:tcBorders>
              <w:top w:val="single" w:color="000000" w:sz="4" w:space="0"/>
              <w:bottom w:val="single" w:color="000000" w:sz="4" w:space="0"/>
            </w:tcBorders>
          </w:tcPr>
          <w:p w14:paraId="6057894C">
            <w:pPr>
              <w:pStyle w:val="9"/>
              <w:spacing w:before="0" w:line="240" w:lineRule="auto"/>
              <w:rPr>
                <w:sz w:val="14"/>
              </w:rPr>
            </w:pPr>
          </w:p>
        </w:tc>
        <w:tc>
          <w:tcPr>
            <w:tcW w:w="503" w:type="dxa"/>
            <w:tcBorders>
              <w:top w:val="single" w:color="000000" w:sz="4" w:space="0"/>
              <w:bottom w:val="single" w:color="000000" w:sz="4" w:space="0"/>
            </w:tcBorders>
          </w:tcPr>
          <w:p w14:paraId="713C49DC">
            <w:pPr>
              <w:pStyle w:val="9"/>
              <w:spacing w:before="0" w:line="240" w:lineRule="auto"/>
              <w:rPr>
                <w:sz w:val="14"/>
              </w:rPr>
            </w:pPr>
          </w:p>
        </w:tc>
        <w:tc>
          <w:tcPr>
            <w:tcW w:w="176" w:type="dxa"/>
            <w:tcBorders>
              <w:top w:val="single" w:color="000000" w:sz="4" w:space="0"/>
            </w:tcBorders>
          </w:tcPr>
          <w:p w14:paraId="540D2E2E">
            <w:pPr>
              <w:pStyle w:val="9"/>
              <w:spacing w:before="0" w:line="240" w:lineRule="auto"/>
              <w:rPr>
                <w:sz w:val="14"/>
              </w:rPr>
            </w:pPr>
          </w:p>
        </w:tc>
        <w:tc>
          <w:tcPr>
            <w:tcW w:w="591" w:type="dxa"/>
            <w:tcBorders>
              <w:top w:val="single" w:color="000000" w:sz="4" w:space="0"/>
              <w:bottom w:val="single" w:color="000000" w:sz="4" w:space="0"/>
            </w:tcBorders>
          </w:tcPr>
          <w:p w14:paraId="582DC4F9">
            <w:pPr>
              <w:pStyle w:val="9"/>
              <w:spacing w:before="37" w:line="240" w:lineRule="auto"/>
              <w:ind w:left="-1"/>
              <w:rPr>
                <w:sz w:val="12"/>
              </w:rPr>
            </w:pPr>
            <w:r>
              <w:rPr>
                <w:spacing w:val="-2"/>
                <w:w w:val="105"/>
                <w:sz w:val="12"/>
              </w:rPr>
              <w:t>ConvECPE</w:t>
            </w:r>
          </w:p>
        </w:tc>
        <w:tc>
          <w:tcPr>
            <w:tcW w:w="1097" w:type="dxa"/>
            <w:gridSpan w:val="2"/>
            <w:tcBorders>
              <w:top w:val="single" w:color="000000" w:sz="4" w:space="0"/>
              <w:bottom w:val="single" w:color="000000" w:sz="4" w:space="0"/>
            </w:tcBorders>
          </w:tcPr>
          <w:p w14:paraId="37A98EBC">
            <w:pPr>
              <w:pStyle w:val="9"/>
              <w:spacing w:before="0" w:line="240" w:lineRule="auto"/>
              <w:rPr>
                <w:sz w:val="14"/>
              </w:rPr>
            </w:pPr>
          </w:p>
        </w:tc>
      </w:tr>
      <w:tr w14:paraId="7C43F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2782" w:type="dxa"/>
            <w:tcBorders>
              <w:bottom w:val="single" w:color="000000" w:sz="4" w:space="0"/>
            </w:tcBorders>
          </w:tcPr>
          <w:p w14:paraId="27690680">
            <w:pPr>
              <w:pStyle w:val="9"/>
              <w:spacing w:before="0" w:line="240" w:lineRule="auto"/>
              <w:rPr>
                <w:sz w:val="14"/>
              </w:rPr>
            </w:pPr>
          </w:p>
        </w:tc>
        <w:tc>
          <w:tcPr>
            <w:tcW w:w="503" w:type="dxa"/>
            <w:tcBorders>
              <w:top w:val="single" w:color="000000" w:sz="4" w:space="0"/>
              <w:bottom w:val="single" w:color="000000" w:sz="4" w:space="0"/>
            </w:tcBorders>
          </w:tcPr>
          <w:p w14:paraId="3E2F1B48">
            <w:pPr>
              <w:pStyle w:val="9"/>
              <w:spacing w:before="37" w:line="240" w:lineRule="auto"/>
              <w:ind w:left="-1"/>
              <w:rPr>
                <w:sz w:val="12"/>
              </w:rPr>
            </w:pPr>
            <w:r>
              <w:rPr>
                <w:spacing w:val="-10"/>
                <w:w w:val="110"/>
                <w:sz w:val="12"/>
              </w:rPr>
              <w:t>P</w:t>
            </w:r>
          </w:p>
        </w:tc>
        <w:tc>
          <w:tcPr>
            <w:tcW w:w="591" w:type="dxa"/>
            <w:tcBorders>
              <w:top w:val="single" w:color="000000" w:sz="4" w:space="0"/>
              <w:bottom w:val="single" w:color="000000" w:sz="4" w:space="0"/>
            </w:tcBorders>
          </w:tcPr>
          <w:p w14:paraId="6FEC5469">
            <w:pPr>
              <w:pStyle w:val="9"/>
              <w:spacing w:before="37" w:line="240" w:lineRule="auto"/>
              <w:ind w:left="87"/>
              <w:rPr>
                <w:sz w:val="12"/>
              </w:rPr>
            </w:pPr>
            <w:r>
              <w:rPr>
                <w:spacing w:val="-10"/>
                <w:w w:val="105"/>
                <w:sz w:val="12"/>
              </w:rPr>
              <w:t>R</w:t>
            </w:r>
          </w:p>
        </w:tc>
        <w:tc>
          <w:tcPr>
            <w:tcW w:w="503" w:type="dxa"/>
            <w:tcBorders>
              <w:top w:val="single" w:color="000000" w:sz="4" w:space="0"/>
              <w:bottom w:val="single" w:color="000000" w:sz="4" w:space="0"/>
            </w:tcBorders>
          </w:tcPr>
          <w:p w14:paraId="06D82992">
            <w:pPr>
              <w:pStyle w:val="9"/>
              <w:spacing w:before="37" w:line="240" w:lineRule="auto"/>
              <w:ind w:left="87"/>
              <w:rPr>
                <w:sz w:val="12"/>
              </w:rPr>
            </w:pPr>
            <w:r>
              <w:rPr>
                <w:spacing w:val="-5"/>
                <w:w w:val="110"/>
                <w:sz w:val="12"/>
              </w:rPr>
              <w:t>F1</w:t>
            </w:r>
          </w:p>
        </w:tc>
        <w:tc>
          <w:tcPr>
            <w:tcW w:w="176" w:type="dxa"/>
            <w:tcBorders>
              <w:bottom w:val="single" w:color="000000" w:sz="4" w:space="0"/>
            </w:tcBorders>
          </w:tcPr>
          <w:p w14:paraId="7A189D7D">
            <w:pPr>
              <w:pStyle w:val="9"/>
              <w:spacing w:before="0" w:line="240" w:lineRule="auto"/>
              <w:rPr>
                <w:sz w:val="14"/>
              </w:rPr>
            </w:pPr>
          </w:p>
        </w:tc>
        <w:tc>
          <w:tcPr>
            <w:tcW w:w="591" w:type="dxa"/>
            <w:tcBorders>
              <w:top w:val="single" w:color="000000" w:sz="4" w:space="0"/>
              <w:bottom w:val="single" w:color="000000" w:sz="4" w:space="0"/>
            </w:tcBorders>
          </w:tcPr>
          <w:p w14:paraId="79266FA0">
            <w:pPr>
              <w:pStyle w:val="9"/>
              <w:spacing w:before="37" w:line="240" w:lineRule="auto"/>
              <w:ind w:left="-1"/>
              <w:rPr>
                <w:sz w:val="12"/>
              </w:rPr>
            </w:pPr>
            <w:r>
              <w:rPr>
                <w:spacing w:val="-10"/>
                <w:w w:val="110"/>
                <w:sz w:val="12"/>
              </w:rPr>
              <w:t>P</w:t>
            </w:r>
          </w:p>
        </w:tc>
        <w:tc>
          <w:tcPr>
            <w:tcW w:w="503" w:type="dxa"/>
            <w:tcBorders>
              <w:top w:val="single" w:color="000000" w:sz="4" w:space="0"/>
              <w:bottom w:val="single" w:color="000000" w:sz="4" w:space="0"/>
            </w:tcBorders>
          </w:tcPr>
          <w:p w14:paraId="32586039">
            <w:pPr>
              <w:pStyle w:val="9"/>
              <w:spacing w:before="37" w:line="240" w:lineRule="auto"/>
              <w:ind w:left="-1"/>
              <w:rPr>
                <w:sz w:val="12"/>
              </w:rPr>
            </w:pPr>
            <w:r>
              <w:rPr>
                <w:spacing w:val="-10"/>
                <w:w w:val="105"/>
                <w:sz w:val="12"/>
              </w:rPr>
              <w:t>R</w:t>
            </w:r>
          </w:p>
        </w:tc>
        <w:tc>
          <w:tcPr>
            <w:tcW w:w="594" w:type="dxa"/>
            <w:tcBorders>
              <w:top w:val="single" w:color="000000" w:sz="4" w:space="0"/>
              <w:bottom w:val="single" w:color="000000" w:sz="4" w:space="0"/>
            </w:tcBorders>
          </w:tcPr>
          <w:p w14:paraId="2D3C3535">
            <w:pPr>
              <w:pStyle w:val="9"/>
              <w:spacing w:before="37" w:line="240" w:lineRule="auto"/>
              <w:ind w:left="86"/>
              <w:rPr>
                <w:sz w:val="12"/>
              </w:rPr>
            </w:pPr>
            <w:r>
              <w:rPr>
                <w:spacing w:val="-5"/>
                <w:w w:val="110"/>
                <w:sz w:val="12"/>
              </w:rPr>
              <w:t>F1</w:t>
            </w:r>
          </w:p>
        </w:tc>
      </w:tr>
      <w:tr w14:paraId="1C66D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2782" w:type="dxa"/>
            <w:tcBorders>
              <w:top w:val="single" w:color="000000" w:sz="4" w:space="0"/>
            </w:tcBorders>
          </w:tcPr>
          <w:p w14:paraId="5EBE27A3">
            <w:pPr>
              <w:pStyle w:val="9"/>
              <w:spacing w:before="37"/>
              <w:ind w:left="90"/>
              <w:rPr>
                <w:sz w:val="12"/>
              </w:rPr>
            </w:pPr>
            <w:r>
              <w:rPr>
                <w:spacing w:val="-2"/>
                <w:w w:val="105"/>
                <w:sz w:val="12"/>
              </w:rPr>
              <w:t>AHMRC</w:t>
            </w:r>
          </w:p>
        </w:tc>
        <w:tc>
          <w:tcPr>
            <w:tcW w:w="503" w:type="dxa"/>
            <w:tcBorders>
              <w:top w:val="single" w:color="000000" w:sz="4" w:space="0"/>
            </w:tcBorders>
          </w:tcPr>
          <w:p w14:paraId="67F3FAE8">
            <w:pPr>
              <w:pStyle w:val="9"/>
              <w:spacing w:before="37"/>
              <w:ind w:left="-1"/>
              <w:rPr>
                <w:sz w:val="12"/>
              </w:rPr>
            </w:pPr>
            <w:r>
              <w:rPr>
                <w:spacing w:val="-2"/>
                <w:w w:val="120"/>
                <w:sz w:val="12"/>
              </w:rPr>
              <w:t>0.5928</w:t>
            </w:r>
          </w:p>
        </w:tc>
        <w:tc>
          <w:tcPr>
            <w:tcW w:w="591" w:type="dxa"/>
            <w:tcBorders>
              <w:top w:val="single" w:color="000000" w:sz="4" w:space="0"/>
            </w:tcBorders>
          </w:tcPr>
          <w:p w14:paraId="0C0E36C5">
            <w:pPr>
              <w:pStyle w:val="9"/>
              <w:spacing w:before="37"/>
              <w:ind w:left="87"/>
              <w:rPr>
                <w:sz w:val="12"/>
              </w:rPr>
            </w:pPr>
            <w:r>
              <w:rPr>
                <w:spacing w:val="-2"/>
                <w:w w:val="120"/>
                <w:sz w:val="12"/>
              </w:rPr>
              <w:t>0.5600</w:t>
            </w:r>
          </w:p>
        </w:tc>
        <w:tc>
          <w:tcPr>
            <w:tcW w:w="503" w:type="dxa"/>
            <w:tcBorders>
              <w:top w:val="single" w:color="000000" w:sz="4" w:space="0"/>
            </w:tcBorders>
          </w:tcPr>
          <w:p w14:paraId="17D6CDDF">
            <w:pPr>
              <w:pStyle w:val="9"/>
              <w:spacing w:before="37"/>
              <w:ind w:left="87"/>
              <w:rPr>
                <w:b/>
                <w:sz w:val="12"/>
              </w:rPr>
            </w:pPr>
            <w:r>
              <w:rPr>
                <w:b/>
                <w:spacing w:val="-2"/>
                <w:w w:val="125"/>
                <w:sz w:val="12"/>
              </w:rPr>
              <w:t>0.5760</w:t>
            </w:r>
          </w:p>
        </w:tc>
        <w:tc>
          <w:tcPr>
            <w:tcW w:w="176" w:type="dxa"/>
            <w:tcBorders>
              <w:top w:val="single" w:color="000000" w:sz="4" w:space="0"/>
            </w:tcBorders>
          </w:tcPr>
          <w:p w14:paraId="7A27691E">
            <w:pPr>
              <w:pStyle w:val="9"/>
              <w:spacing w:before="0" w:line="240" w:lineRule="auto"/>
              <w:rPr>
                <w:sz w:val="12"/>
              </w:rPr>
            </w:pPr>
          </w:p>
        </w:tc>
        <w:tc>
          <w:tcPr>
            <w:tcW w:w="591" w:type="dxa"/>
            <w:tcBorders>
              <w:top w:val="single" w:color="000000" w:sz="4" w:space="0"/>
            </w:tcBorders>
          </w:tcPr>
          <w:p w14:paraId="2BFCFA6B">
            <w:pPr>
              <w:pStyle w:val="9"/>
              <w:spacing w:before="37"/>
              <w:ind w:left="-1"/>
              <w:rPr>
                <w:b/>
                <w:sz w:val="12"/>
              </w:rPr>
            </w:pPr>
            <w:r>
              <w:rPr>
                <w:b/>
                <w:spacing w:val="-2"/>
                <w:w w:val="125"/>
                <w:sz w:val="12"/>
              </w:rPr>
              <w:t>0.5430</w:t>
            </w:r>
          </w:p>
        </w:tc>
        <w:tc>
          <w:tcPr>
            <w:tcW w:w="503" w:type="dxa"/>
            <w:tcBorders>
              <w:top w:val="single" w:color="000000" w:sz="4" w:space="0"/>
            </w:tcBorders>
          </w:tcPr>
          <w:p w14:paraId="510A8783">
            <w:pPr>
              <w:pStyle w:val="9"/>
              <w:spacing w:before="37"/>
              <w:ind w:left="-1"/>
              <w:rPr>
                <w:sz w:val="12"/>
              </w:rPr>
            </w:pPr>
            <w:r>
              <w:rPr>
                <w:spacing w:val="-2"/>
                <w:w w:val="120"/>
                <w:sz w:val="12"/>
              </w:rPr>
              <w:t>0.5288</w:t>
            </w:r>
          </w:p>
        </w:tc>
        <w:tc>
          <w:tcPr>
            <w:tcW w:w="594" w:type="dxa"/>
            <w:tcBorders>
              <w:top w:val="single" w:color="000000" w:sz="4" w:space="0"/>
            </w:tcBorders>
          </w:tcPr>
          <w:p w14:paraId="3D021047">
            <w:pPr>
              <w:pStyle w:val="9"/>
              <w:spacing w:before="37"/>
              <w:ind w:left="86"/>
              <w:rPr>
                <w:b/>
                <w:sz w:val="12"/>
              </w:rPr>
            </w:pPr>
            <w:r>
              <w:rPr>
                <w:b/>
                <w:spacing w:val="-2"/>
                <w:w w:val="125"/>
                <w:sz w:val="12"/>
              </w:rPr>
              <w:t>0.5358</w:t>
            </w:r>
          </w:p>
        </w:tc>
      </w:tr>
      <w:tr w14:paraId="6036D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556FBA62">
            <w:pPr>
              <w:pStyle w:val="9"/>
              <w:ind w:left="90"/>
              <w:rPr>
                <w:sz w:val="12"/>
              </w:rPr>
            </w:pPr>
            <w:r>
              <w:rPr>
                <w:w w:val="120"/>
                <w:sz w:val="12"/>
              </w:rPr>
              <w:t>w/o</w:t>
            </w:r>
            <w:r>
              <w:rPr>
                <w:spacing w:val="15"/>
                <w:w w:val="120"/>
                <w:sz w:val="12"/>
              </w:rPr>
              <w:t xml:space="preserve"> </w:t>
            </w:r>
            <w:r>
              <w:rPr>
                <w:w w:val="120"/>
                <w:sz w:val="12"/>
              </w:rPr>
              <w:t>adaptive</w:t>
            </w:r>
            <w:r>
              <w:rPr>
                <w:spacing w:val="15"/>
                <w:w w:val="120"/>
                <w:sz w:val="12"/>
              </w:rPr>
              <w:t xml:space="preserve"> </w:t>
            </w:r>
            <w:r>
              <w:rPr>
                <w:w w:val="120"/>
                <w:sz w:val="12"/>
              </w:rPr>
              <w:t>fusion</w:t>
            </w:r>
            <w:r>
              <w:rPr>
                <w:spacing w:val="16"/>
                <w:w w:val="120"/>
                <w:sz w:val="12"/>
              </w:rPr>
              <w:t xml:space="preserve"> </w:t>
            </w:r>
            <w:r>
              <w:rPr>
                <w:spacing w:val="-2"/>
                <w:w w:val="120"/>
                <w:sz w:val="12"/>
              </w:rPr>
              <w:t>submodule</w:t>
            </w:r>
          </w:p>
        </w:tc>
        <w:tc>
          <w:tcPr>
            <w:tcW w:w="503" w:type="dxa"/>
          </w:tcPr>
          <w:p w14:paraId="62003C52">
            <w:pPr>
              <w:pStyle w:val="9"/>
              <w:ind w:left="-1"/>
              <w:rPr>
                <w:sz w:val="12"/>
              </w:rPr>
            </w:pPr>
            <w:r>
              <w:rPr>
                <w:spacing w:val="-2"/>
                <w:w w:val="120"/>
                <w:sz w:val="12"/>
              </w:rPr>
              <w:t>0.5829</w:t>
            </w:r>
          </w:p>
        </w:tc>
        <w:tc>
          <w:tcPr>
            <w:tcW w:w="591" w:type="dxa"/>
          </w:tcPr>
          <w:p w14:paraId="7D0590C3">
            <w:pPr>
              <w:pStyle w:val="9"/>
              <w:ind w:left="87"/>
              <w:rPr>
                <w:sz w:val="12"/>
              </w:rPr>
            </w:pPr>
            <w:r>
              <w:rPr>
                <w:spacing w:val="-2"/>
                <w:w w:val="120"/>
                <w:sz w:val="12"/>
              </w:rPr>
              <w:t>0.5413</w:t>
            </w:r>
          </w:p>
        </w:tc>
        <w:tc>
          <w:tcPr>
            <w:tcW w:w="503" w:type="dxa"/>
          </w:tcPr>
          <w:p w14:paraId="734DBF62">
            <w:pPr>
              <w:pStyle w:val="9"/>
              <w:ind w:left="87"/>
              <w:rPr>
                <w:sz w:val="12"/>
              </w:rPr>
            </w:pPr>
            <w:r>
              <w:rPr>
                <w:spacing w:val="-2"/>
                <w:w w:val="120"/>
                <w:sz w:val="12"/>
              </w:rPr>
              <w:t>0.5613</w:t>
            </w:r>
          </w:p>
        </w:tc>
        <w:tc>
          <w:tcPr>
            <w:tcW w:w="176" w:type="dxa"/>
          </w:tcPr>
          <w:p w14:paraId="1D20C08C">
            <w:pPr>
              <w:pStyle w:val="9"/>
              <w:spacing w:before="0" w:line="240" w:lineRule="auto"/>
              <w:rPr>
                <w:sz w:val="10"/>
              </w:rPr>
            </w:pPr>
          </w:p>
        </w:tc>
        <w:tc>
          <w:tcPr>
            <w:tcW w:w="591" w:type="dxa"/>
          </w:tcPr>
          <w:p w14:paraId="1C882B6F">
            <w:pPr>
              <w:pStyle w:val="9"/>
              <w:ind w:left="-1"/>
              <w:rPr>
                <w:sz w:val="12"/>
              </w:rPr>
            </w:pPr>
            <w:r>
              <w:rPr>
                <w:spacing w:val="-2"/>
                <w:w w:val="120"/>
                <w:sz w:val="12"/>
              </w:rPr>
              <w:t>0.4942</w:t>
            </w:r>
          </w:p>
        </w:tc>
        <w:tc>
          <w:tcPr>
            <w:tcW w:w="503" w:type="dxa"/>
          </w:tcPr>
          <w:p w14:paraId="088F25E8">
            <w:pPr>
              <w:pStyle w:val="9"/>
              <w:ind w:left="-1"/>
              <w:rPr>
                <w:sz w:val="12"/>
              </w:rPr>
            </w:pPr>
            <w:r>
              <w:rPr>
                <w:spacing w:val="-2"/>
                <w:w w:val="120"/>
                <w:sz w:val="12"/>
              </w:rPr>
              <w:t>0.5402</w:t>
            </w:r>
          </w:p>
        </w:tc>
        <w:tc>
          <w:tcPr>
            <w:tcW w:w="594" w:type="dxa"/>
          </w:tcPr>
          <w:p w14:paraId="286665A2">
            <w:pPr>
              <w:pStyle w:val="9"/>
              <w:ind w:left="86"/>
              <w:rPr>
                <w:sz w:val="12"/>
              </w:rPr>
            </w:pPr>
            <w:r>
              <w:rPr>
                <w:spacing w:val="-2"/>
                <w:w w:val="120"/>
                <w:sz w:val="12"/>
              </w:rPr>
              <w:t>0.5162</w:t>
            </w:r>
          </w:p>
        </w:tc>
      </w:tr>
      <w:tr w14:paraId="28008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3CBFAFDE">
            <w:pPr>
              <w:pStyle w:val="9"/>
              <w:ind w:left="90"/>
              <w:rPr>
                <w:sz w:val="12"/>
              </w:rPr>
            </w:pPr>
            <w:r>
              <w:rPr>
                <w:w w:val="120"/>
                <w:sz w:val="12"/>
              </w:rPr>
              <w:t>w/o</w:t>
            </w:r>
            <w:r>
              <w:rPr>
                <w:spacing w:val="17"/>
                <w:w w:val="120"/>
                <w:sz w:val="12"/>
              </w:rPr>
              <w:t xml:space="preserve"> </w:t>
            </w:r>
            <w:r>
              <w:rPr>
                <w:w w:val="120"/>
                <w:sz w:val="12"/>
              </w:rPr>
              <w:t>adaptive</w:t>
            </w:r>
            <w:r>
              <w:rPr>
                <w:spacing w:val="18"/>
                <w:w w:val="120"/>
                <w:sz w:val="12"/>
              </w:rPr>
              <w:t xml:space="preserve"> </w:t>
            </w:r>
            <w:r>
              <w:rPr>
                <w:w w:val="120"/>
                <w:sz w:val="12"/>
              </w:rPr>
              <w:t>multimodal</w:t>
            </w:r>
            <w:r>
              <w:rPr>
                <w:spacing w:val="18"/>
                <w:w w:val="120"/>
                <w:sz w:val="12"/>
              </w:rPr>
              <w:t xml:space="preserve"> </w:t>
            </w:r>
            <w:r>
              <w:rPr>
                <w:w w:val="120"/>
                <w:sz w:val="12"/>
              </w:rPr>
              <w:t>attention</w:t>
            </w:r>
            <w:r>
              <w:rPr>
                <w:spacing w:val="18"/>
                <w:w w:val="120"/>
                <w:sz w:val="12"/>
              </w:rPr>
              <w:t xml:space="preserve"> </w:t>
            </w:r>
            <w:r>
              <w:rPr>
                <w:spacing w:val="-2"/>
                <w:w w:val="120"/>
                <w:sz w:val="12"/>
              </w:rPr>
              <w:t>module</w:t>
            </w:r>
          </w:p>
        </w:tc>
        <w:tc>
          <w:tcPr>
            <w:tcW w:w="503" w:type="dxa"/>
          </w:tcPr>
          <w:p w14:paraId="7CA2AF68">
            <w:pPr>
              <w:pStyle w:val="9"/>
              <w:ind w:left="-1"/>
              <w:rPr>
                <w:sz w:val="12"/>
              </w:rPr>
            </w:pPr>
            <w:r>
              <w:rPr>
                <w:spacing w:val="-2"/>
                <w:w w:val="120"/>
                <w:sz w:val="12"/>
              </w:rPr>
              <w:t>0.5408</w:t>
            </w:r>
          </w:p>
        </w:tc>
        <w:tc>
          <w:tcPr>
            <w:tcW w:w="591" w:type="dxa"/>
          </w:tcPr>
          <w:p w14:paraId="329BF5EC">
            <w:pPr>
              <w:pStyle w:val="9"/>
              <w:ind w:left="87"/>
              <w:rPr>
                <w:sz w:val="12"/>
              </w:rPr>
            </w:pPr>
            <w:r>
              <w:rPr>
                <w:spacing w:val="-2"/>
                <w:w w:val="120"/>
                <w:sz w:val="12"/>
              </w:rPr>
              <w:t>0.5649</w:t>
            </w:r>
          </w:p>
        </w:tc>
        <w:tc>
          <w:tcPr>
            <w:tcW w:w="503" w:type="dxa"/>
          </w:tcPr>
          <w:p w14:paraId="63CE4957">
            <w:pPr>
              <w:pStyle w:val="9"/>
              <w:ind w:left="87"/>
              <w:rPr>
                <w:sz w:val="12"/>
              </w:rPr>
            </w:pPr>
            <w:r>
              <w:rPr>
                <w:spacing w:val="-2"/>
                <w:w w:val="120"/>
                <w:sz w:val="12"/>
              </w:rPr>
              <w:t>0.5526</w:t>
            </w:r>
          </w:p>
        </w:tc>
        <w:tc>
          <w:tcPr>
            <w:tcW w:w="176" w:type="dxa"/>
          </w:tcPr>
          <w:p w14:paraId="7BAE612E">
            <w:pPr>
              <w:pStyle w:val="9"/>
              <w:spacing w:before="0" w:line="240" w:lineRule="auto"/>
              <w:rPr>
                <w:sz w:val="10"/>
              </w:rPr>
            </w:pPr>
          </w:p>
        </w:tc>
        <w:tc>
          <w:tcPr>
            <w:tcW w:w="591" w:type="dxa"/>
          </w:tcPr>
          <w:p w14:paraId="41AD81AF">
            <w:pPr>
              <w:pStyle w:val="9"/>
              <w:ind w:left="-1"/>
              <w:rPr>
                <w:sz w:val="12"/>
              </w:rPr>
            </w:pPr>
            <w:r>
              <w:rPr>
                <w:spacing w:val="-2"/>
                <w:w w:val="120"/>
                <w:sz w:val="12"/>
              </w:rPr>
              <w:t>0.4934</w:t>
            </w:r>
          </w:p>
        </w:tc>
        <w:tc>
          <w:tcPr>
            <w:tcW w:w="503" w:type="dxa"/>
          </w:tcPr>
          <w:p w14:paraId="6B9B4BCE">
            <w:pPr>
              <w:pStyle w:val="9"/>
              <w:ind w:left="-1"/>
              <w:rPr>
                <w:sz w:val="12"/>
              </w:rPr>
            </w:pPr>
            <w:r>
              <w:rPr>
                <w:spacing w:val="-2"/>
                <w:w w:val="120"/>
                <w:sz w:val="12"/>
              </w:rPr>
              <w:t>0.5233</w:t>
            </w:r>
          </w:p>
        </w:tc>
        <w:tc>
          <w:tcPr>
            <w:tcW w:w="594" w:type="dxa"/>
          </w:tcPr>
          <w:p w14:paraId="13616B65">
            <w:pPr>
              <w:pStyle w:val="9"/>
              <w:ind w:left="86"/>
              <w:rPr>
                <w:sz w:val="12"/>
              </w:rPr>
            </w:pPr>
            <w:r>
              <w:rPr>
                <w:spacing w:val="-2"/>
                <w:w w:val="120"/>
                <w:sz w:val="12"/>
              </w:rPr>
              <w:t>0.5079</w:t>
            </w:r>
          </w:p>
        </w:tc>
      </w:tr>
      <w:tr w14:paraId="3DDFF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2B2F743D">
            <w:pPr>
              <w:pStyle w:val="9"/>
              <w:ind w:left="90"/>
              <w:rPr>
                <w:sz w:val="12"/>
              </w:rPr>
            </w:pPr>
            <w:r>
              <w:rPr>
                <w:w w:val="115"/>
                <w:sz w:val="12"/>
              </w:rPr>
              <w:t>w/o</w:t>
            </w:r>
            <w:r>
              <w:rPr>
                <w:spacing w:val="4"/>
                <w:w w:val="115"/>
                <w:sz w:val="12"/>
              </w:rPr>
              <w:t xml:space="preserve"> </w:t>
            </w:r>
            <w:r>
              <w:rPr>
                <w:w w:val="115"/>
                <w:sz w:val="12"/>
              </w:rPr>
              <w:t>ERGAT</w:t>
            </w:r>
            <w:r>
              <w:rPr>
                <w:spacing w:val="4"/>
                <w:w w:val="115"/>
                <w:sz w:val="12"/>
              </w:rPr>
              <w:t xml:space="preserve"> </w:t>
            </w:r>
            <w:r>
              <w:rPr>
                <w:spacing w:val="-2"/>
                <w:w w:val="115"/>
                <w:sz w:val="12"/>
              </w:rPr>
              <w:t>network</w:t>
            </w:r>
          </w:p>
        </w:tc>
        <w:tc>
          <w:tcPr>
            <w:tcW w:w="503" w:type="dxa"/>
          </w:tcPr>
          <w:p w14:paraId="25E3F509">
            <w:pPr>
              <w:pStyle w:val="9"/>
              <w:ind w:left="-1"/>
              <w:rPr>
                <w:sz w:val="12"/>
              </w:rPr>
            </w:pPr>
            <w:r>
              <w:rPr>
                <w:spacing w:val="-2"/>
                <w:w w:val="120"/>
                <w:sz w:val="12"/>
              </w:rPr>
              <w:t>0.5436</w:t>
            </w:r>
          </w:p>
        </w:tc>
        <w:tc>
          <w:tcPr>
            <w:tcW w:w="591" w:type="dxa"/>
          </w:tcPr>
          <w:p w14:paraId="69B48676">
            <w:pPr>
              <w:pStyle w:val="9"/>
              <w:ind w:left="87"/>
              <w:rPr>
                <w:b/>
                <w:sz w:val="12"/>
              </w:rPr>
            </w:pPr>
            <w:r>
              <w:rPr>
                <w:b/>
                <w:spacing w:val="-2"/>
                <w:w w:val="125"/>
                <w:sz w:val="12"/>
              </w:rPr>
              <w:t>0.6014</w:t>
            </w:r>
          </w:p>
        </w:tc>
        <w:tc>
          <w:tcPr>
            <w:tcW w:w="503" w:type="dxa"/>
          </w:tcPr>
          <w:p w14:paraId="3C8EC768">
            <w:pPr>
              <w:pStyle w:val="9"/>
              <w:ind w:left="87"/>
              <w:rPr>
                <w:sz w:val="12"/>
              </w:rPr>
            </w:pPr>
            <w:r>
              <w:rPr>
                <w:spacing w:val="-2"/>
                <w:w w:val="120"/>
                <w:sz w:val="12"/>
              </w:rPr>
              <w:t>0.5711</w:t>
            </w:r>
          </w:p>
        </w:tc>
        <w:tc>
          <w:tcPr>
            <w:tcW w:w="176" w:type="dxa"/>
          </w:tcPr>
          <w:p w14:paraId="3FAD6823">
            <w:pPr>
              <w:pStyle w:val="9"/>
              <w:spacing w:before="0" w:line="240" w:lineRule="auto"/>
              <w:rPr>
                <w:sz w:val="10"/>
              </w:rPr>
            </w:pPr>
          </w:p>
        </w:tc>
        <w:tc>
          <w:tcPr>
            <w:tcW w:w="591" w:type="dxa"/>
          </w:tcPr>
          <w:p w14:paraId="603EDF6D">
            <w:pPr>
              <w:pStyle w:val="9"/>
              <w:ind w:left="-1"/>
              <w:rPr>
                <w:sz w:val="12"/>
              </w:rPr>
            </w:pPr>
            <w:r>
              <w:rPr>
                <w:spacing w:val="-2"/>
                <w:w w:val="120"/>
                <w:sz w:val="12"/>
              </w:rPr>
              <w:t>0.5274</w:t>
            </w:r>
          </w:p>
        </w:tc>
        <w:tc>
          <w:tcPr>
            <w:tcW w:w="503" w:type="dxa"/>
          </w:tcPr>
          <w:p w14:paraId="1E594782">
            <w:pPr>
              <w:pStyle w:val="9"/>
              <w:ind w:left="-1"/>
              <w:rPr>
                <w:sz w:val="12"/>
              </w:rPr>
            </w:pPr>
            <w:r>
              <w:rPr>
                <w:spacing w:val="-2"/>
                <w:w w:val="120"/>
                <w:sz w:val="12"/>
              </w:rPr>
              <w:t>0.5021</w:t>
            </w:r>
          </w:p>
        </w:tc>
        <w:tc>
          <w:tcPr>
            <w:tcW w:w="594" w:type="dxa"/>
          </w:tcPr>
          <w:p w14:paraId="0189F936">
            <w:pPr>
              <w:pStyle w:val="9"/>
              <w:ind w:left="86"/>
              <w:rPr>
                <w:sz w:val="12"/>
              </w:rPr>
            </w:pPr>
            <w:r>
              <w:rPr>
                <w:spacing w:val="-2"/>
                <w:w w:val="120"/>
                <w:sz w:val="12"/>
              </w:rPr>
              <w:t>0.5145</w:t>
            </w:r>
          </w:p>
        </w:tc>
      </w:tr>
      <w:tr w14:paraId="63D46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7E515DE0">
            <w:pPr>
              <w:pStyle w:val="9"/>
              <w:ind w:left="90"/>
              <w:rPr>
                <w:sz w:val="12"/>
              </w:rPr>
            </w:pPr>
            <w:r>
              <w:rPr>
                <w:w w:val="120"/>
                <w:sz w:val="12"/>
              </w:rPr>
              <w:t>w/o</w:t>
            </w:r>
            <w:r>
              <w:rPr>
                <w:spacing w:val="14"/>
                <w:w w:val="120"/>
                <w:sz w:val="12"/>
              </w:rPr>
              <w:t xml:space="preserve"> </w:t>
            </w:r>
            <w:r>
              <w:rPr>
                <w:w w:val="120"/>
                <w:sz w:val="12"/>
              </w:rPr>
              <w:t>self-</w:t>
            </w:r>
            <w:r>
              <w:rPr>
                <w:spacing w:val="-4"/>
                <w:w w:val="120"/>
                <w:sz w:val="12"/>
              </w:rPr>
              <w:t>loop</w:t>
            </w:r>
          </w:p>
        </w:tc>
        <w:tc>
          <w:tcPr>
            <w:tcW w:w="503" w:type="dxa"/>
          </w:tcPr>
          <w:p w14:paraId="44AFBEAC">
            <w:pPr>
              <w:pStyle w:val="9"/>
              <w:ind w:left="-1"/>
              <w:rPr>
                <w:sz w:val="12"/>
              </w:rPr>
            </w:pPr>
            <w:r>
              <w:rPr>
                <w:spacing w:val="-2"/>
                <w:w w:val="120"/>
                <w:sz w:val="12"/>
              </w:rPr>
              <w:t>0.5754</w:t>
            </w:r>
          </w:p>
        </w:tc>
        <w:tc>
          <w:tcPr>
            <w:tcW w:w="591" w:type="dxa"/>
          </w:tcPr>
          <w:p w14:paraId="63C6235A">
            <w:pPr>
              <w:pStyle w:val="9"/>
              <w:ind w:left="87"/>
              <w:rPr>
                <w:sz w:val="12"/>
              </w:rPr>
            </w:pPr>
            <w:r>
              <w:rPr>
                <w:spacing w:val="-2"/>
                <w:w w:val="120"/>
                <w:sz w:val="12"/>
              </w:rPr>
              <w:t>0.5678</w:t>
            </w:r>
          </w:p>
        </w:tc>
        <w:tc>
          <w:tcPr>
            <w:tcW w:w="503" w:type="dxa"/>
          </w:tcPr>
          <w:p w14:paraId="0410CBB9">
            <w:pPr>
              <w:pStyle w:val="9"/>
              <w:ind w:left="87"/>
              <w:rPr>
                <w:sz w:val="12"/>
              </w:rPr>
            </w:pPr>
            <w:r>
              <w:rPr>
                <w:spacing w:val="-2"/>
                <w:w w:val="120"/>
                <w:sz w:val="12"/>
              </w:rPr>
              <w:t>0.5715</w:t>
            </w:r>
          </w:p>
        </w:tc>
        <w:tc>
          <w:tcPr>
            <w:tcW w:w="176" w:type="dxa"/>
          </w:tcPr>
          <w:p w14:paraId="3C9772E2">
            <w:pPr>
              <w:pStyle w:val="9"/>
              <w:spacing w:before="0" w:line="240" w:lineRule="auto"/>
              <w:rPr>
                <w:sz w:val="10"/>
              </w:rPr>
            </w:pPr>
          </w:p>
        </w:tc>
        <w:tc>
          <w:tcPr>
            <w:tcW w:w="591" w:type="dxa"/>
          </w:tcPr>
          <w:p w14:paraId="3C489006">
            <w:pPr>
              <w:pStyle w:val="9"/>
              <w:ind w:left="-1"/>
              <w:rPr>
                <w:sz w:val="12"/>
              </w:rPr>
            </w:pPr>
            <w:r>
              <w:rPr>
                <w:spacing w:val="-2"/>
                <w:w w:val="120"/>
                <w:sz w:val="12"/>
              </w:rPr>
              <w:t>0.5267</w:t>
            </w:r>
          </w:p>
        </w:tc>
        <w:tc>
          <w:tcPr>
            <w:tcW w:w="503" w:type="dxa"/>
          </w:tcPr>
          <w:p w14:paraId="6C4AD1E8">
            <w:pPr>
              <w:pStyle w:val="9"/>
              <w:ind w:left="-1"/>
              <w:rPr>
                <w:sz w:val="12"/>
              </w:rPr>
            </w:pPr>
            <w:r>
              <w:rPr>
                <w:spacing w:val="-2"/>
                <w:w w:val="120"/>
                <w:sz w:val="12"/>
              </w:rPr>
              <w:t>0.5045</w:t>
            </w:r>
          </w:p>
        </w:tc>
        <w:tc>
          <w:tcPr>
            <w:tcW w:w="594" w:type="dxa"/>
          </w:tcPr>
          <w:p w14:paraId="5949DC2C">
            <w:pPr>
              <w:pStyle w:val="9"/>
              <w:ind w:left="86"/>
              <w:rPr>
                <w:sz w:val="12"/>
              </w:rPr>
            </w:pPr>
            <w:r>
              <w:rPr>
                <w:spacing w:val="-2"/>
                <w:w w:val="120"/>
                <w:sz w:val="12"/>
              </w:rPr>
              <w:t>0.5153</w:t>
            </w:r>
          </w:p>
        </w:tc>
      </w:tr>
      <w:tr w14:paraId="6CC3B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65E7095D">
            <w:pPr>
              <w:pStyle w:val="9"/>
              <w:ind w:left="90"/>
              <w:rPr>
                <w:sz w:val="12"/>
              </w:rPr>
            </w:pPr>
            <w:r>
              <w:rPr>
                <w:w w:val="120"/>
                <w:sz w:val="12"/>
              </w:rPr>
              <w:t>w/o</w:t>
            </w:r>
            <w:r>
              <w:rPr>
                <w:spacing w:val="15"/>
                <w:w w:val="120"/>
                <w:sz w:val="12"/>
              </w:rPr>
              <w:t xml:space="preserve"> </w:t>
            </w:r>
            <w:r>
              <w:rPr>
                <w:w w:val="120"/>
                <w:sz w:val="12"/>
              </w:rPr>
              <w:t>audio</w:t>
            </w:r>
            <w:r>
              <w:rPr>
                <w:spacing w:val="16"/>
                <w:w w:val="120"/>
                <w:sz w:val="12"/>
              </w:rPr>
              <w:t xml:space="preserve"> </w:t>
            </w:r>
            <w:r>
              <w:rPr>
                <w:w w:val="120"/>
                <w:sz w:val="12"/>
              </w:rPr>
              <w:t>and</w:t>
            </w:r>
            <w:r>
              <w:rPr>
                <w:spacing w:val="15"/>
                <w:w w:val="120"/>
                <w:sz w:val="12"/>
              </w:rPr>
              <w:t xml:space="preserve"> </w:t>
            </w:r>
            <w:r>
              <w:rPr>
                <w:w w:val="120"/>
                <w:sz w:val="12"/>
              </w:rPr>
              <w:t>vision</w:t>
            </w:r>
            <w:r>
              <w:rPr>
                <w:spacing w:val="16"/>
                <w:w w:val="120"/>
                <w:sz w:val="12"/>
              </w:rPr>
              <w:t xml:space="preserve"> </w:t>
            </w:r>
            <w:r>
              <w:rPr>
                <w:spacing w:val="-2"/>
                <w:w w:val="120"/>
                <w:sz w:val="12"/>
              </w:rPr>
              <w:t>modalities</w:t>
            </w:r>
          </w:p>
        </w:tc>
        <w:tc>
          <w:tcPr>
            <w:tcW w:w="503" w:type="dxa"/>
          </w:tcPr>
          <w:p w14:paraId="37167E0B">
            <w:pPr>
              <w:pStyle w:val="9"/>
              <w:ind w:left="-1"/>
              <w:rPr>
                <w:sz w:val="12"/>
              </w:rPr>
            </w:pPr>
            <w:r>
              <w:rPr>
                <w:spacing w:val="-2"/>
                <w:w w:val="120"/>
                <w:sz w:val="12"/>
              </w:rPr>
              <w:t>0.5807</w:t>
            </w:r>
          </w:p>
        </w:tc>
        <w:tc>
          <w:tcPr>
            <w:tcW w:w="591" w:type="dxa"/>
          </w:tcPr>
          <w:p w14:paraId="085A1479">
            <w:pPr>
              <w:pStyle w:val="9"/>
              <w:ind w:left="87"/>
              <w:rPr>
                <w:sz w:val="12"/>
              </w:rPr>
            </w:pPr>
            <w:r>
              <w:rPr>
                <w:spacing w:val="-2"/>
                <w:w w:val="120"/>
                <w:sz w:val="12"/>
              </w:rPr>
              <w:t>0.5402</w:t>
            </w:r>
          </w:p>
        </w:tc>
        <w:tc>
          <w:tcPr>
            <w:tcW w:w="503" w:type="dxa"/>
          </w:tcPr>
          <w:p w14:paraId="200F160A">
            <w:pPr>
              <w:pStyle w:val="9"/>
              <w:ind w:left="87"/>
              <w:rPr>
                <w:sz w:val="12"/>
              </w:rPr>
            </w:pPr>
            <w:r>
              <w:rPr>
                <w:spacing w:val="-2"/>
                <w:w w:val="120"/>
                <w:sz w:val="12"/>
              </w:rPr>
              <w:t>0.5598</w:t>
            </w:r>
          </w:p>
        </w:tc>
        <w:tc>
          <w:tcPr>
            <w:tcW w:w="176" w:type="dxa"/>
          </w:tcPr>
          <w:p w14:paraId="74608B2A">
            <w:pPr>
              <w:pStyle w:val="9"/>
              <w:spacing w:before="0" w:line="240" w:lineRule="auto"/>
              <w:rPr>
                <w:sz w:val="10"/>
              </w:rPr>
            </w:pPr>
          </w:p>
        </w:tc>
        <w:tc>
          <w:tcPr>
            <w:tcW w:w="591" w:type="dxa"/>
          </w:tcPr>
          <w:p w14:paraId="371299E9">
            <w:pPr>
              <w:pStyle w:val="9"/>
              <w:ind w:left="-1"/>
              <w:rPr>
                <w:sz w:val="12"/>
              </w:rPr>
            </w:pPr>
            <w:r>
              <w:rPr>
                <w:spacing w:val="-2"/>
                <w:w w:val="120"/>
                <w:sz w:val="12"/>
              </w:rPr>
              <w:t>0.5237</w:t>
            </w:r>
          </w:p>
        </w:tc>
        <w:tc>
          <w:tcPr>
            <w:tcW w:w="503" w:type="dxa"/>
          </w:tcPr>
          <w:p w14:paraId="3337006F">
            <w:pPr>
              <w:pStyle w:val="9"/>
              <w:ind w:left="-1"/>
              <w:rPr>
                <w:sz w:val="12"/>
              </w:rPr>
            </w:pPr>
            <w:r>
              <w:rPr>
                <w:spacing w:val="-2"/>
                <w:w w:val="120"/>
                <w:sz w:val="12"/>
              </w:rPr>
              <w:t>0.5134</w:t>
            </w:r>
          </w:p>
        </w:tc>
        <w:tc>
          <w:tcPr>
            <w:tcW w:w="594" w:type="dxa"/>
          </w:tcPr>
          <w:p w14:paraId="17A2E820">
            <w:pPr>
              <w:pStyle w:val="9"/>
              <w:ind w:left="86"/>
              <w:rPr>
                <w:sz w:val="12"/>
              </w:rPr>
            </w:pPr>
            <w:r>
              <w:rPr>
                <w:spacing w:val="-2"/>
                <w:w w:val="120"/>
                <w:sz w:val="12"/>
              </w:rPr>
              <w:t>0.5185</w:t>
            </w:r>
          </w:p>
        </w:tc>
      </w:tr>
      <w:tr w14:paraId="3CF88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2782" w:type="dxa"/>
          </w:tcPr>
          <w:p w14:paraId="2F74A3AE">
            <w:pPr>
              <w:pStyle w:val="9"/>
              <w:ind w:left="90"/>
              <w:rPr>
                <w:sz w:val="12"/>
              </w:rPr>
            </w:pPr>
            <w:r>
              <w:rPr>
                <w:w w:val="120"/>
                <w:sz w:val="12"/>
              </w:rPr>
              <w:t>w/o</w:t>
            </w:r>
            <w:r>
              <w:rPr>
                <w:spacing w:val="15"/>
                <w:w w:val="120"/>
                <w:sz w:val="12"/>
              </w:rPr>
              <w:t xml:space="preserve"> </w:t>
            </w:r>
            <w:r>
              <w:rPr>
                <w:w w:val="120"/>
                <w:sz w:val="12"/>
              </w:rPr>
              <w:t>vision</w:t>
            </w:r>
            <w:r>
              <w:rPr>
                <w:spacing w:val="15"/>
                <w:w w:val="120"/>
                <w:sz w:val="12"/>
              </w:rPr>
              <w:t xml:space="preserve"> </w:t>
            </w:r>
            <w:r>
              <w:rPr>
                <w:spacing w:val="-2"/>
                <w:w w:val="120"/>
                <w:sz w:val="12"/>
              </w:rPr>
              <w:t>modality</w:t>
            </w:r>
          </w:p>
        </w:tc>
        <w:tc>
          <w:tcPr>
            <w:tcW w:w="503" w:type="dxa"/>
          </w:tcPr>
          <w:p w14:paraId="2AFA7EF8">
            <w:pPr>
              <w:pStyle w:val="9"/>
              <w:ind w:left="-1"/>
              <w:rPr>
                <w:sz w:val="12"/>
              </w:rPr>
            </w:pPr>
            <w:r>
              <w:rPr>
                <w:spacing w:val="-2"/>
                <w:w w:val="120"/>
                <w:sz w:val="12"/>
              </w:rPr>
              <w:t>0.5823</w:t>
            </w:r>
          </w:p>
        </w:tc>
        <w:tc>
          <w:tcPr>
            <w:tcW w:w="591" w:type="dxa"/>
          </w:tcPr>
          <w:p w14:paraId="76546171">
            <w:pPr>
              <w:pStyle w:val="9"/>
              <w:ind w:left="87"/>
              <w:rPr>
                <w:sz w:val="12"/>
              </w:rPr>
            </w:pPr>
            <w:r>
              <w:rPr>
                <w:spacing w:val="-2"/>
                <w:w w:val="120"/>
                <w:sz w:val="12"/>
              </w:rPr>
              <w:t>0.5504</w:t>
            </w:r>
          </w:p>
        </w:tc>
        <w:tc>
          <w:tcPr>
            <w:tcW w:w="503" w:type="dxa"/>
          </w:tcPr>
          <w:p w14:paraId="73A4CA81">
            <w:pPr>
              <w:pStyle w:val="9"/>
              <w:ind w:left="87"/>
              <w:rPr>
                <w:sz w:val="12"/>
              </w:rPr>
            </w:pPr>
            <w:r>
              <w:rPr>
                <w:spacing w:val="-2"/>
                <w:w w:val="120"/>
                <w:sz w:val="12"/>
              </w:rPr>
              <w:t>0.5659</w:t>
            </w:r>
          </w:p>
        </w:tc>
        <w:tc>
          <w:tcPr>
            <w:tcW w:w="176" w:type="dxa"/>
          </w:tcPr>
          <w:p w14:paraId="4A9E1356">
            <w:pPr>
              <w:pStyle w:val="9"/>
              <w:spacing w:before="0" w:line="240" w:lineRule="auto"/>
              <w:rPr>
                <w:sz w:val="10"/>
              </w:rPr>
            </w:pPr>
          </w:p>
        </w:tc>
        <w:tc>
          <w:tcPr>
            <w:tcW w:w="591" w:type="dxa"/>
          </w:tcPr>
          <w:p w14:paraId="745339AB">
            <w:pPr>
              <w:pStyle w:val="9"/>
              <w:ind w:left="-1"/>
              <w:rPr>
                <w:sz w:val="12"/>
              </w:rPr>
            </w:pPr>
            <w:r>
              <w:rPr>
                <w:spacing w:val="-2"/>
                <w:w w:val="120"/>
                <w:sz w:val="12"/>
              </w:rPr>
              <w:t>0.5161</w:t>
            </w:r>
          </w:p>
        </w:tc>
        <w:tc>
          <w:tcPr>
            <w:tcW w:w="503" w:type="dxa"/>
          </w:tcPr>
          <w:p w14:paraId="63A4AC71">
            <w:pPr>
              <w:pStyle w:val="9"/>
              <w:ind w:left="-1"/>
              <w:rPr>
                <w:sz w:val="12"/>
              </w:rPr>
            </w:pPr>
            <w:r>
              <w:rPr>
                <w:spacing w:val="-2"/>
                <w:w w:val="120"/>
                <w:sz w:val="12"/>
              </w:rPr>
              <w:t>0.5292</w:t>
            </w:r>
          </w:p>
        </w:tc>
        <w:tc>
          <w:tcPr>
            <w:tcW w:w="594" w:type="dxa"/>
          </w:tcPr>
          <w:p w14:paraId="7C7A959F">
            <w:pPr>
              <w:pStyle w:val="9"/>
              <w:ind w:left="86"/>
              <w:rPr>
                <w:sz w:val="12"/>
              </w:rPr>
            </w:pPr>
            <w:r>
              <w:rPr>
                <w:spacing w:val="-2"/>
                <w:w w:val="120"/>
                <w:sz w:val="12"/>
              </w:rPr>
              <w:t>0.5225</w:t>
            </w:r>
          </w:p>
        </w:tc>
      </w:tr>
      <w:tr w14:paraId="55A56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2782" w:type="dxa"/>
            <w:tcBorders>
              <w:bottom w:val="single" w:color="000000" w:sz="4" w:space="0"/>
            </w:tcBorders>
          </w:tcPr>
          <w:p w14:paraId="0616EEF3">
            <w:pPr>
              <w:pStyle w:val="9"/>
              <w:spacing w:line="240" w:lineRule="auto"/>
              <w:ind w:left="90"/>
              <w:rPr>
                <w:sz w:val="12"/>
              </w:rPr>
            </w:pPr>
            <w:r>
              <w:rPr>
                <w:w w:val="120"/>
                <w:sz w:val="12"/>
              </w:rPr>
              <w:t>w/o</w:t>
            </w:r>
            <w:r>
              <w:rPr>
                <w:spacing w:val="22"/>
                <w:w w:val="120"/>
                <w:sz w:val="12"/>
              </w:rPr>
              <w:t xml:space="preserve"> </w:t>
            </w:r>
            <w:r>
              <w:rPr>
                <w:w w:val="120"/>
                <w:sz w:val="12"/>
              </w:rPr>
              <w:t>audio</w:t>
            </w:r>
            <w:r>
              <w:rPr>
                <w:spacing w:val="23"/>
                <w:w w:val="120"/>
                <w:sz w:val="12"/>
              </w:rPr>
              <w:t xml:space="preserve"> </w:t>
            </w:r>
            <w:r>
              <w:rPr>
                <w:spacing w:val="-2"/>
                <w:w w:val="120"/>
                <w:sz w:val="12"/>
              </w:rPr>
              <w:t>modality</w:t>
            </w:r>
          </w:p>
        </w:tc>
        <w:tc>
          <w:tcPr>
            <w:tcW w:w="503" w:type="dxa"/>
            <w:tcBorders>
              <w:bottom w:val="single" w:color="000000" w:sz="4" w:space="0"/>
            </w:tcBorders>
          </w:tcPr>
          <w:p w14:paraId="6DD494F0">
            <w:pPr>
              <w:pStyle w:val="9"/>
              <w:spacing w:line="240" w:lineRule="auto"/>
              <w:ind w:left="-1"/>
              <w:rPr>
                <w:b/>
                <w:sz w:val="12"/>
              </w:rPr>
            </w:pPr>
            <w:r>
              <w:rPr>
                <w:b/>
                <w:spacing w:val="-2"/>
                <w:w w:val="125"/>
                <w:sz w:val="12"/>
              </w:rPr>
              <w:t>0.5969</w:t>
            </w:r>
          </w:p>
        </w:tc>
        <w:tc>
          <w:tcPr>
            <w:tcW w:w="591" w:type="dxa"/>
            <w:tcBorders>
              <w:bottom w:val="single" w:color="000000" w:sz="4" w:space="0"/>
            </w:tcBorders>
          </w:tcPr>
          <w:p w14:paraId="6FC48194">
            <w:pPr>
              <w:pStyle w:val="9"/>
              <w:spacing w:line="240" w:lineRule="auto"/>
              <w:ind w:left="87"/>
              <w:rPr>
                <w:sz w:val="12"/>
              </w:rPr>
            </w:pPr>
            <w:r>
              <w:rPr>
                <w:spacing w:val="-2"/>
                <w:w w:val="120"/>
                <w:sz w:val="12"/>
              </w:rPr>
              <w:t>0.5435</w:t>
            </w:r>
          </w:p>
        </w:tc>
        <w:tc>
          <w:tcPr>
            <w:tcW w:w="503" w:type="dxa"/>
            <w:tcBorders>
              <w:bottom w:val="single" w:color="000000" w:sz="4" w:space="0"/>
            </w:tcBorders>
          </w:tcPr>
          <w:p w14:paraId="3F493014">
            <w:pPr>
              <w:pStyle w:val="9"/>
              <w:spacing w:line="240" w:lineRule="auto"/>
              <w:ind w:left="87"/>
              <w:rPr>
                <w:sz w:val="12"/>
              </w:rPr>
            </w:pPr>
            <w:r>
              <w:rPr>
                <w:spacing w:val="-2"/>
                <w:w w:val="120"/>
                <w:sz w:val="12"/>
              </w:rPr>
              <w:t>0.5689</w:t>
            </w:r>
          </w:p>
        </w:tc>
        <w:tc>
          <w:tcPr>
            <w:tcW w:w="176" w:type="dxa"/>
            <w:tcBorders>
              <w:bottom w:val="single" w:color="000000" w:sz="4" w:space="0"/>
            </w:tcBorders>
          </w:tcPr>
          <w:p w14:paraId="55CDD9D7">
            <w:pPr>
              <w:pStyle w:val="9"/>
              <w:spacing w:before="0" w:line="240" w:lineRule="auto"/>
              <w:rPr>
                <w:sz w:val="14"/>
              </w:rPr>
            </w:pPr>
          </w:p>
        </w:tc>
        <w:tc>
          <w:tcPr>
            <w:tcW w:w="591" w:type="dxa"/>
            <w:tcBorders>
              <w:bottom w:val="single" w:color="000000" w:sz="4" w:space="0"/>
            </w:tcBorders>
          </w:tcPr>
          <w:p w14:paraId="5E79DA23">
            <w:pPr>
              <w:pStyle w:val="9"/>
              <w:spacing w:line="240" w:lineRule="auto"/>
              <w:ind w:left="-1"/>
              <w:rPr>
                <w:sz w:val="12"/>
              </w:rPr>
            </w:pPr>
            <w:r>
              <w:rPr>
                <w:spacing w:val="-2"/>
                <w:w w:val="120"/>
                <w:sz w:val="12"/>
              </w:rPr>
              <w:t>0.5104</w:t>
            </w:r>
          </w:p>
        </w:tc>
        <w:tc>
          <w:tcPr>
            <w:tcW w:w="503" w:type="dxa"/>
            <w:tcBorders>
              <w:bottom w:val="single" w:color="000000" w:sz="4" w:space="0"/>
            </w:tcBorders>
          </w:tcPr>
          <w:p w14:paraId="008F1F96">
            <w:pPr>
              <w:pStyle w:val="9"/>
              <w:spacing w:line="240" w:lineRule="auto"/>
              <w:ind w:left="-1"/>
              <w:rPr>
                <w:b/>
                <w:sz w:val="12"/>
              </w:rPr>
            </w:pPr>
            <w:r>
              <w:rPr>
                <w:b/>
                <w:spacing w:val="-2"/>
                <w:w w:val="125"/>
                <w:sz w:val="12"/>
              </w:rPr>
              <w:t>0.5543</w:t>
            </w:r>
          </w:p>
        </w:tc>
        <w:tc>
          <w:tcPr>
            <w:tcW w:w="594" w:type="dxa"/>
            <w:tcBorders>
              <w:bottom w:val="single" w:color="000000" w:sz="4" w:space="0"/>
            </w:tcBorders>
          </w:tcPr>
          <w:p w14:paraId="2385C6E7">
            <w:pPr>
              <w:pStyle w:val="9"/>
              <w:spacing w:line="240" w:lineRule="auto"/>
              <w:ind w:left="86"/>
              <w:rPr>
                <w:sz w:val="12"/>
              </w:rPr>
            </w:pPr>
            <w:r>
              <w:rPr>
                <w:spacing w:val="-2"/>
                <w:w w:val="120"/>
                <w:sz w:val="12"/>
              </w:rPr>
              <w:t>0.5314</w:t>
            </w:r>
          </w:p>
        </w:tc>
      </w:tr>
    </w:tbl>
    <w:p w14:paraId="3FEFA8B8">
      <w:pPr>
        <w:pStyle w:val="3"/>
        <w:spacing w:before="9"/>
        <w:rPr>
          <w:sz w:val="15"/>
        </w:rPr>
      </w:pPr>
    </w:p>
    <w:p w14:paraId="25E0AD8F">
      <w:pPr>
        <w:pStyle w:val="3"/>
        <w:spacing w:after="0"/>
        <w:rPr>
          <w:sz w:val="15"/>
        </w:rPr>
        <w:sectPr>
          <w:headerReference r:id="rId11" w:type="default"/>
          <w:footerReference r:id="rId12" w:type="default"/>
          <w:pgSz w:w="11910" w:h="15880"/>
          <w:pgMar w:top="840" w:right="708" w:bottom="740" w:left="708" w:header="655" w:footer="544" w:gutter="0"/>
          <w:cols w:space="720" w:num="1"/>
        </w:sectPr>
      </w:pPr>
    </w:p>
    <w:p w14:paraId="25245732">
      <w:pPr>
        <w:pStyle w:val="3"/>
        <w:spacing w:before="91" w:line="273" w:lineRule="auto"/>
        <w:ind w:left="43"/>
        <w:jc w:val="both"/>
      </w:pPr>
      <w:r>
        <w:rPr>
          <w:w w:val="110"/>
        </w:rPr>
        <w:t>ECF and ConvECPE datasets decrease by 2.34% and 2.79%, respec</w:t>
      </w:r>
      <w:r>
        <w:rPr>
          <w:w w:val="110"/>
        </w:rPr>
        <w:softHyphen/>
      </w:r>
      <w:r>
        <w:rPr>
          <w:w w:val="110"/>
        </w:rPr>
        <w:t>tively.</w:t>
      </w:r>
      <w:r>
        <w:rPr>
          <w:spacing w:val="-10"/>
          <w:w w:val="110"/>
        </w:rPr>
        <w:t xml:space="preserve"> </w:t>
      </w:r>
      <w:r>
        <w:rPr>
          <w:w w:val="110"/>
        </w:rPr>
        <w:t>Apparently,</w:t>
      </w:r>
      <w:r>
        <w:rPr>
          <w:spacing w:val="-10"/>
          <w:w w:val="110"/>
        </w:rPr>
        <w:t xml:space="preserve"> </w:t>
      </w:r>
      <w:r>
        <w:rPr>
          <w:w w:val="110"/>
        </w:rPr>
        <w:t>the</w:t>
      </w:r>
      <w:r>
        <w:rPr>
          <w:spacing w:val="-10"/>
          <w:w w:val="110"/>
        </w:rPr>
        <w:t xml:space="preserve"> </w:t>
      </w:r>
      <w:r>
        <w:rPr>
          <w:w w:val="110"/>
        </w:rPr>
        <w:t>multimodal</w:t>
      </w:r>
      <w:r>
        <w:rPr>
          <w:spacing w:val="-10"/>
          <w:w w:val="110"/>
        </w:rPr>
        <w:t xml:space="preserve"> </w:t>
      </w:r>
      <w:r>
        <w:rPr>
          <w:w w:val="110"/>
        </w:rPr>
        <w:t>fusion</w:t>
      </w:r>
      <w:r>
        <w:rPr>
          <w:spacing w:val="-10"/>
          <w:w w:val="110"/>
        </w:rPr>
        <w:t xml:space="preserve"> </w:t>
      </w:r>
      <w:r>
        <w:rPr>
          <w:w w:val="110"/>
        </w:rPr>
        <w:t>step</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proposed</w:t>
      </w:r>
      <w:r>
        <w:rPr>
          <w:spacing w:val="-10"/>
          <w:w w:val="110"/>
        </w:rPr>
        <w:t xml:space="preserve"> </w:t>
      </w:r>
      <w:r>
        <w:rPr>
          <w:w w:val="110"/>
        </w:rPr>
        <w:t>AHMRC framework is of great importance for the final multimodal ECPEC performance. Next, we remove the ERGAT network in the relation modeling step. The F1 scores decrease by 0.49% on ECF and 2.13%</w:t>
      </w:r>
      <w:r>
        <w:rPr>
          <w:spacing w:val="40"/>
          <w:w w:val="110"/>
        </w:rPr>
        <w:t xml:space="preserve"> </w:t>
      </w:r>
      <w:r>
        <w:rPr>
          <w:w w:val="110"/>
        </w:rPr>
        <w:t>on ConvECPE, respectively. This makes sense since longer and more complex conversations require more complicated underlying relation modeling operations. Eliminating the self-loop relationship alone in ERGAT leads to a 0.45% decrease on ECF and a 2.05% decrease on ConvECPE</w:t>
      </w:r>
      <w:r>
        <w:rPr>
          <w:spacing w:val="-13"/>
          <w:w w:val="110"/>
        </w:rPr>
        <w:t xml:space="preserve"> </w:t>
      </w:r>
      <w:r>
        <w:rPr>
          <w:w w:val="110"/>
        </w:rPr>
        <w:t>in</w:t>
      </w:r>
      <w:r>
        <w:rPr>
          <w:spacing w:val="-11"/>
          <w:w w:val="110"/>
        </w:rPr>
        <w:t xml:space="preserve"> </w:t>
      </w:r>
      <w:r>
        <w:rPr>
          <w:w w:val="110"/>
        </w:rPr>
        <w:t>F1</w:t>
      </w:r>
      <w:r>
        <w:rPr>
          <w:spacing w:val="-11"/>
          <w:w w:val="110"/>
        </w:rPr>
        <w:t xml:space="preserve"> </w:t>
      </w:r>
      <w:r>
        <w:rPr>
          <w:w w:val="110"/>
        </w:rPr>
        <w:t>scores.</w:t>
      </w:r>
      <w:r>
        <w:rPr>
          <w:spacing w:val="-11"/>
          <w:w w:val="110"/>
        </w:rPr>
        <w:t xml:space="preserve"> </w:t>
      </w:r>
      <w:r>
        <w:rPr>
          <w:w w:val="110"/>
        </w:rPr>
        <w:t>It</w:t>
      </w:r>
      <w:r>
        <w:rPr>
          <w:spacing w:val="-11"/>
          <w:w w:val="110"/>
        </w:rPr>
        <w:t xml:space="preserve"> </w:t>
      </w:r>
      <w:r>
        <w:rPr>
          <w:w w:val="110"/>
        </w:rPr>
        <w:t>illustrates</w:t>
      </w:r>
      <w:r>
        <w:rPr>
          <w:spacing w:val="-11"/>
          <w:w w:val="110"/>
        </w:rPr>
        <w:t xml:space="preserve"> </w:t>
      </w:r>
      <w:r>
        <w:rPr>
          <w:w w:val="110"/>
        </w:rPr>
        <w:t>the</w:t>
      </w:r>
      <w:r>
        <w:rPr>
          <w:spacing w:val="-11"/>
          <w:w w:val="110"/>
        </w:rPr>
        <w:t xml:space="preserve"> </w:t>
      </w:r>
      <w:r>
        <w:rPr>
          <w:w w:val="110"/>
        </w:rPr>
        <w:t>significance</w:t>
      </w:r>
      <w:r>
        <w:rPr>
          <w:spacing w:val="-11"/>
          <w:w w:val="110"/>
        </w:rPr>
        <w:t xml:space="preserve"> </w:t>
      </w:r>
      <w:r>
        <w:rPr>
          <w:w w:val="110"/>
        </w:rPr>
        <w:t>of</w:t>
      </w:r>
      <w:r>
        <w:rPr>
          <w:spacing w:val="-11"/>
          <w:w w:val="110"/>
        </w:rPr>
        <w:t xml:space="preserve"> </w:t>
      </w:r>
      <w:r>
        <w:rPr>
          <w:w w:val="110"/>
        </w:rPr>
        <w:t>the</w:t>
      </w:r>
      <w:r>
        <w:rPr>
          <w:spacing w:val="-11"/>
          <w:w w:val="110"/>
        </w:rPr>
        <w:t xml:space="preserve"> </w:t>
      </w:r>
      <w:r>
        <w:rPr>
          <w:w w:val="110"/>
        </w:rPr>
        <w:t>self-relative relationship in the MECPEC task.</w:t>
      </w:r>
    </w:p>
    <w:p w14:paraId="36C31A17">
      <w:pPr>
        <w:pStyle w:val="3"/>
        <w:spacing w:before="6" w:line="273" w:lineRule="auto"/>
        <w:ind w:left="43" w:firstLine="239"/>
        <w:jc w:val="both"/>
      </w:pPr>
      <w:r>
        <w:rPr>
          <w:w w:val="110"/>
        </w:rPr>
        <w:t>We</w:t>
      </w:r>
      <w:r>
        <w:rPr>
          <w:spacing w:val="-2"/>
          <w:w w:val="110"/>
        </w:rPr>
        <w:t xml:space="preserve"> </w:t>
      </w:r>
      <w:r>
        <w:rPr>
          <w:w w:val="110"/>
        </w:rPr>
        <w:t>also</w:t>
      </w:r>
      <w:r>
        <w:rPr>
          <w:spacing w:val="-2"/>
          <w:w w:val="110"/>
        </w:rPr>
        <w:t xml:space="preserve"> </w:t>
      </w:r>
      <w:r>
        <w:rPr>
          <w:w w:val="110"/>
        </w:rPr>
        <w:t>investigate</w:t>
      </w:r>
      <w:r>
        <w:rPr>
          <w:spacing w:val="-2"/>
          <w:w w:val="110"/>
        </w:rPr>
        <w:t xml:space="preserve"> </w:t>
      </w:r>
      <w:r>
        <w:rPr>
          <w:w w:val="110"/>
        </w:rPr>
        <w:t>the</w:t>
      </w:r>
      <w:r>
        <w:rPr>
          <w:spacing w:val="-2"/>
          <w:w w:val="110"/>
        </w:rPr>
        <w:t xml:space="preserve"> </w:t>
      </w:r>
      <w:r>
        <w:rPr>
          <w:w w:val="110"/>
        </w:rPr>
        <w:t>influence</w:t>
      </w:r>
      <w:r>
        <w:rPr>
          <w:spacing w:val="-2"/>
          <w:w w:val="110"/>
        </w:rPr>
        <w:t xml:space="preserve"> </w:t>
      </w:r>
      <w:r>
        <w:rPr>
          <w:w w:val="110"/>
        </w:rPr>
        <w:t>of</w:t>
      </w:r>
      <w:r>
        <w:rPr>
          <w:spacing w:val="-2"/>
          <w:w w:val="110"/>
        </w:rPr>
        <w:t xml:space="preserve"> </w:t>
      </w:r>
      <w:r>
        <w:rPr>
          <w:w w:val="110"/>
        </w:rPr>
        <w:t>different</w:t>
      </w:r>
      <w:r>
        <w:rPr>
          <w:spacing w:val="-2"/>
          <w:w w:val="110"/>
        </w:rPr>
        <w:t xml:space="preserve"> </w:t>
      </w:r>
      <w:r>
        <w:rPr>
          <w:w w:val="110"/>
        </w:rPr>
        <w:t>modalities</w:t>
      </w:r>
      <w:r>
        <w:rPr>
          <w:spacing w:val="-2"/>
          <w:w w:val="110"/>
        </w:rPr>
        <w:t xml:space="preserve"> </w:t>
      </w:r>
      <w:r>
        <w:rPr>
          <w:w w:val="110"/>
        </w:rPr>
        <w:t>on</w:t>
      </w:r>
      <w:r>
        <w:rPr>
          <w:spacing w:val="-2"/>
          <w:w w:val="110"/>
        </w:rPr>
        <w:t xml:space="preserve"> </w:t>
      </w:r>
      <w:r>
        <w:rPr>
          <w:w w:val="110"/>
        </w:rPr>
        <w:t>the</w:t>
      </w:r>
      <w:r>
        <w:rPr>
          <w:spacing w:val="-2"/>
          <w:w w:val="110"/>
        </w:rPr>
        <w:t xml:space="preserve"> </w:t>
      </w:r>
      <w:r>
        <w:rPr>
          <w:w w:val="110"/>
        </w:rPr>
        <w:t>per</w:t>
      </w:r>
      <w:r>
        <w:rPr>
          <w:w w:val="110"/>
        </w:rPr>
        <w:softHyphen/>
      </w:r>
      <w:r>
        <w:rPr>
          <w:w w:val="110"/>
        </w:rPr>
        <w:t xml:space="preserve">formance of E–C pair extraction. When we use only the textual modal information, the F1 scores decrease by 1.62% on ECF and 1.73% on </w:t>
      </w:r>
      <w:r>
        <w:rPr>
          <w:spacing w:val="-2"/>
          <w:w w:val="110"/>
        </w:rPr>
        <w:t>ConvECPE. This suggests that multimodal data helps to accurately iden</w:t>
      </w:r>
      <w:r>
        <w:rPr>
          <w:spacing w:val="-2"/>
          <w:w w:val="110"/>
        </w:rPr>
        <w:softHyphen/>
      </w:r>
      <w:r>
        <w:rPr>
          <w:w w:val="110"/>
        </w:rPr>
        <w:t>tify E–C pairs in conversations. Furthermore, when we add additional audio</w:t>
      </w:r>
      <w:r>
        <w:rPr>
          <w:spacing w:val="-5"/>
          <w:w w:val="110"/>
        </w:rPr>
        <w:t xml:space="preserve"> </w:t>
      </w:r>
      <w:r>
        <w:rPr>
          <w:w w:val="110"/>
        </w:rPr>
        <w:t>information,</w:t>
      </w:r>
      <w:r>
        <w:rPr>
          <w:spacing w:val="-5"/>
          <w:w w:val="110"/>
        </w:rPr>
        <w:t xml:space="preserve"> </w:t>
      </w:r>
      <w:r>
        <w:rPr>
          <w:w w:val="110"/>
        </w:rPr>
        <w:t>the</w:t>
      </w:r>
      <w:r>
        <w:rPr>
          <w:spacing w:val="-5"/>
          <w:w w:val="110"/>
        </w:rPr>
        <w:t xml:space="preserve"> </w:t>
      </w:r>
      <w:r>
        <w:rPr>
          <w:w w:val="110"/>
        </w:rPr>
        <w:t>F1</w:t>
      </w:r>
      <w:r>
        <w:rPr>
          <w:spacing w:val="-5"/>
          <w:w w:val="110"/>
        </w:rPr>
        <w:t xml:space="preserve"> </w:t>
      </w:r>
      <w:r>
        <w:rPr>
          <w:w w:val="110"/>
        </w:rPr>
        <w:t>scores</w:t>
      </w:r>
      <w:r>
        <w:rPr>
          <w:spacing w:val="-5"/>
          <w:w w:val="110"/>
        </w:rPr>
        <w:t xml:space="preserve"> </w:t>
      </w:r>
      <w:r>
        <w:rPr>
          <w:w w:val="110"/>
        </w:rPr>
        <w:t>decrease</w:t>
      </w:r>
      <w:r>
        <w:rPr>
          <w:spacing w:val="-5"/>
          <w:w w:val="110"/>
        </w:rPr>
        <w:t xml:space="preserve"> </w:t>
      </w:r>
      <w:r>
        <w:rPr>
          <w:w w:val="110"/>
        </w:rPr>
        <w:t>by</w:t>
      </w:r>
      <w:r>
        <w:rPr>
          <w:spacing w:val="-5"/>
          <w:w w:val="110"/>
        </w:rPr>
        <w:t xml:space="preserve"> </w:t>
      </w:r>
      <w:r>
        <w:rPr>
          <w:w w:val="110"/>
        </w:rPr>
        <w:t>1.01%</w:t>
      </w:r>
      <w:r>
        <w:rPr>
          <w:spacing w:val="-5"/>
          <w:w w:val="110"/>
        </w:rPr>
        <w:t xml:space="preserve"> </w:t>
      </w:r>
      <w:r>
        <w:rPr>
          <w:w w:val="110"/>
        </w:rPr>
        <w:t>on</w:t>
      </w:r>
      <w:r>
        <w:rPr>
          <w:spacing w:val="-5"/>
          <w:w w:val="110"/>
        </w:rPr>
        <w:t xml:space="preserve"> </w:t>
      </w:r>
      <w:r>
        <w:rPr>
          <w:w w:val="110"/>
        </w:rPr>
        <w:t>ECF</w:t>
      </w:r>
      <w:r>
        <w:rPr>
          <w:spacing w:val="-5"/>
          <w:w w:val="110"/>
        </w:rPr>
        <w:t xml:space="preserve"> </w:t>
      </w:r>
      <w:r>
        <w:rPr>
          <w:w w:val="110"/>
        </w:rPr>
        <w:t>and</w:t>
      </w:r>
      <w:r>
        <w:rPr>
          <w:spacing w:val="-5"/>
          <w:w w:val="110"/>
        </w:rPr>
        <w:t xml:space="preserve"> </w:t>
      </w:r>
      <w:r>
        <w:rPr>
          <w:w w:val="110"/>
        </w:rPr>
        <w:t>1.33% on</w:t>
      </w:r>
      <w:r>
        <w:rPr>
          <w:spacing w:val="-1"/>
          <w:w w:val="110"/>
        </w:rPr>
        <w:t xml:space="preserve"> </w:t>
      </w:r>
      <w:r>
        <w:rPr>
          <w:w w:val="110"/>
        </w:rPr>
        <w:t>ConvECPE</w:t>
      </w:r>
      <w:r>
        <w:rPr>
          <w:spacing w:val="-1"/>
          <w:w w:val="110"/>
        </w:rPr>
        <w:t xml:space="preserve"> </w:t>
      </w:r>
      <w:r>
        <w:rPr>
          <w:w w:val="110"/>
        </w:rPr>
        <w:t>compared</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original</w:t>
      </w:r>
      <w:r>
        <w:rPr>
          <w:spacing w:val="-1"/>
          <w:w w:val="110"/>
        </w:rPr>
        <w:t xml:space="preserve"> </w:t>
      </w:r>
      <w:r>
        <w:rPr>
          <w:w w:val="110"/>
        </w:rPr>
        <w:t>AHMRC.</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contrary,</w:t>
      </w:r>
      <w:r>
        <w:rPr>
          <w:spacing w:val="-1"/>
          <w:w w:val="110"/>
        </w:rPr>
        <w:t xml:space="preserve"> </w:t>
      </w:r>
      <w:r>
        <w:rPr>
          <w:w w:val="110"/>
        </w:rPr>
        <w:t>the F1 scores decrease by 0.71% on ECF and 0.44% on ConvECPE when video</w:t>
      </w:r>
      <w:r>
        <w:rPr>
          <w:spacing w:val="-2"/>
          <w:w w:val="110"/>
        </w:rPr>
        <w:t xml:space="preserve"> </w:t>
      </w:r>
      <w:r>
        <w:rPr>
          <w:w w:val="110"/>
        </w:rPr>
        <w:t>information</w:t>
      </w:r>
      <w:r>
        <w:rPr>
          <w:spacing w:val="-2"/>
          <w:w w:val="110"/>
        </w:rPr>
        <w:t xml:space="preserve"> </w:t>
      </w:r>
      <w:r>
        <w:rPr>
          <w:w w:val="110"/>
        </w:rPr>
        <w:t>is</w:t>
      </w:r>
      <w:r>
        <w:rPr>
          <w:spacing w:val="-2"/>
          <w:w w:val="110"/>
        </w:rPr>
        <w:t xml:space="preserve"> </w:t>
      </w:r>
      <w:r>
        <w:rPr>
          <w:w w:val="110"/>
        </w:rPr>
        <w:t>added</w:t>
      </w:r>
      <w:r>
        <w:rPr>
          <w:spacing w:val="-2"/>
          <w:w w:val="110"/>
        </w:rPr>
        <w:t xml:space="preserve"> </w:t>
      </w:r>
      <w:r>
        <w:rPr>
          <w:w w:val="110"/>
        </w:rPr>
        <w:t>instead.</w:t>
      </w:r>
      <w:r>
        <w:rPr>
          <w:spacing w:val="-2"/>
          <w:w w:val="110"/>
        </w:rPr>
        <w:t xml:space="preserve"> </w:t>
      </w:r>
      <w:r>
        <w:rPr>
          <w:w w:val="110"/>
        </w:rPr>
        <w:t>These</w:t>
      </w:r>
      <w:r>
        <w:rPr>
          <w:spacing w:val="-2"/>
          <w:w w:val="110"/>
        </w:rPr>
        <w:t xml:space="preserve"> </w:t>
      </w:r>
      <w:r>
        <w:rPr>
          <w:w w:val="110"/>
        </w:rPr>
        <w:t>results</w:t>
      </w:r>
      <w:r>
        <w:rPr>
          <w:spacing w:val="-2"/>
          <w:w w:val="110"/>
        </w:rPr>
        <w:t xml:space="preserve"> </w:t>
      </w:r>
      <w:r>
        <w:rPr>
          <w:w w:val="110"/>
        </w:rPr>
        <w:t>highlight</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text modality serves as the primary contributor in MECPEC, while audio and</w:t>
      </w:r>
      <w:r>
        <w:rPr>
          <w:spacing w:val="-2"/>
          <w:w w:val="110"/>
        </w:rPr>
        <w:t xml:space="preserve"> </w:t>
      </w:r>
      <w:r>
        <w:rPr>
          <w:w w:val="110"/>
        </w:rPr>
        <w:t>video</w:t>
      </w:r>
      <w:r>
        <w:rPr>
          <w:spacing w:val="-2"/>
          <w:w w:val="110"/>
        </w:rPr>
        <w:t xml:space="preserve"> </w:t>
      </w:r>
      <w:r>
        <w:rPr>
          <w:w w:val="110"/>
        </w:rPr>
        <w:t>features</w:t>
      </w:r>
      <w:r>
        <w:rPr>
          <w:spacing w:val="-2"/>
          <w:w w:val="110"/>
        </w:rPr>
        <w:t xml:space="preserve"> </w:t>
      </w:r>
      <w:r>
        <w:rPr>
          <w:w w:val="110"/>
        </w:rPr>
        <w:t>provide</w:t>
      </w:r>
      <w:r>
        <w:rPr>
          <w:spacing w:val="-2"/>
          <w:w w:val="110"/>
        </w:rPr>
        <w:t xml:space="preserve"> </w:t>
      </w:r>
      <w:r>
        <w:rPr>
          <w:w w:val="110"/>
        </w:rPr>
        <w:t>beneficial</w:t>
      </w:r>
      <w:r>
        <w:rPr>
          <w:spacing w:val="-3"/>
          <w:w w:val="110"/>
        </w:rPr>
        <w:t xml:space="preserve"> </w:t>
      </w:r>
      <w:r>
        <w:rPr>
          <w:w w:val="110"/>
        </w:rPr>
        <w:t>complements.</w:t>
      </w:r>
      <w:r>
        <w:rPr>
          <w:spacing w:val="-2"/>
          <w:w w:val="110"/>
        </w:rPr>
        <w:t xml:space="preserve"> </w:t>
      </w:r>
      <w:r>
        <w:rPr>
          <w:w w:val="110"/>
        </w:rPr>
        <w:t>In</w:t>
      </w:r>
      <w:r>
        <w:rPr>
          <w:spacing w:val="-2"/>
          <w:w w:val="110"/>
        </w:rPr>
        <w:t xml:space="preserve"> </w:t>
      </w:r>
      <w:r>
        <w:rPr>
          <w:w w:val="110"/>
        </w:rPr>
        <w:t>scenarios</w:t>
      </w:r>
      <w:r>
        <w:rPr>
          <w:spacing w:val="-2"/>
          <w:w w:val="110"/>
        </w:rPr>
        <w:t xml:space="preserve"> </w:t>
      </w:r>
      <w:r>
        <w:rPr>
          <w:w w:val="110"/>
        </w:rPr>
        <w:t>where purely textual predictions are challenging, audio and video data can provide assistance to some extent, with the video modality providing relatively more support than the audio modality.</w:t>
      </w:r>
    </w:p>
    <w:p w14:paraId="021C2FE4">
      <w:pPr>
        <w:pStyle w:val="3"/>
        <w:spacing w:before="96"/>
      </w:pPr>
    </w:p>
    <w:p w14:paraId="1A5026D6">
      <w:pPr>
        <w:pStyle w:val="8"/>
        <w:numPr>
          <w:ilvl w:val="1"/>
          <w:numId w:val="1"/>
        </w:numPr>
        <w:tabs>
          <w:tab w:val="left" w:pos="388"/>
        </w:tabs>
        <w:spacing w:before="0" w:after="0" w:line="240" w:lineRule="auto"/>
        <w:ind w:left="388" w:right="0" w:hanging="345"/>
        <w:jc w:val="left"/>
        <w:rPr>
          <w:i/>
          <w:sz w:val="16"/>
        </w:rPr>
      </w:pPr>
      <w:bookmarkStart w:id="41" w:name="Hyper-parameter analysis"/>
      <w:bookmarkEnd w:id="41"/>
      <w:r>
        <w:rPr>
          <w:i/>
          <w:sz w:val="16"/>
        </w:rPr>
        <w:t>Hyper-parameter</w:t>
      </w:r>
      <w:r>
        <w:rPr>
          <w:i/>
          <w:spacing w:val="13"/>
          <w:sz w:val="16"/>
        </w:rPr>
        <w:t xml:space="preserve"> </w:t>
      </w:r>
      <w:r>
        <w:rPr>
          <w:i/>
          <w:spacing w:val="-2"/>
          <w:sz w:val="16"/>
        </w:rPr>
        <w:t>analysis</w:t>
      </w:r>
    </w:p>
    <w:p w14:paraId="18143268">
      <w:pPr>
        <w:pStyle w:val="3"/>
        <w:spacing w:before="95"/>
        <w:rPr>
          <w:i/>
        </w:rPr>
      </w:pPr>
    </w:p>
    <w:p w14:paraId="7CEF2DAE">
      <w:pPr>
        <w:pStyle w:val="3"/>
        <w:spacing w:line="273" w:lineRule="auto"/>
        <w:ind w:left="43" w:firstLine="239"/>
        <w:jc w:val="both"/>
      </w:pPr>
      <w:r>
        <w:rPr>
          <w:w w:val="110"/>
        </w:rPr>
        <w:t>In this subsection, we analyze the following hyper-parameters used in the AHMRC framework:</w:t>
      </w:r>
    </w:p>
    <w:p w14:paraId="1D7D3E75">
      <w:pPr>
        <w:pStyle w:val="8"/>
        <w:numPr>
          <w:ilvl w:val="0"/>
          <w:numId w:val="8"/>
        </w:numPr>
        <w:tabs>
          <w:tab w:val="left" w:pos="519"/>
          <w:tab w:val="left" w:pos="521"/>
        </w:tabs>
        <w:spacing w:before="178" w:after="0" w:line="268" w:lineRule="auto"/>
        <w:ind w:left="521" w:right="0" w:hanging="215"/>
        <w:jc w:val="both"/>
        <w:rPr>
          <w:sz w:val="16"/>
        </w:rPr>
      </w:pPr>
      <w:r>
        <w:rPr>
          <w:sz w:val="16"/>
        </w:rPr>
        <mc:AlternateContent>
          <mc:Choice Requires="wps">
            <w:drawing>
              <wp:anchor distT="0" distB="0" distL="0" distR="0" simplePos="0" relativeHeight="251740160" behindDoc="1" locked="0" layoutInCell="1" allowOverlap="1">
                <wp:simplePos x="0" y="0"/>
                <wp:positionH relativeFrom="page">
                  <wp:posOffset>780415</wp:posOffset>
                </wp:positionH>
                <wp:positionV relativeFrom="paragraph">
                  <wp:posOffset>297180</wp:posOffset>
                </wp:positionV>
                <wp:extent cx="937895" cy="339725"/>
                <wp:effectExtent l="0" t="0" r="0" b="0"/>
                <wp:wrapNone/>
                <wp:docPr id="295" name="Textbox 295"/>
                <wp:cNvGraphicFramePr/>
                <a:graphic xmlns:a="http://schemas.openxmlformats.org/drawingml/2006/main">
                  <a:graphicData uri="http://schemas.microsoft.com/office/word/2010/wordprocessingShape">
                    <wps:wsp>
                      <wps:cNvSpPr txBox="1"/>
                      <wps:spPr>
                        <a:xfrm>
                          <a:off x="0" y="0"/>
                          <a:ext cx="937894" cy="339725"/>
                        </a:xfrm>
                        <a:prstGeom prst="rect">
                          <a:avLst/>
                        </a:prstGeom>
                      </wps:spPr>
                      <wps:txbx>
                        <w:txbxContent>
                          <w:p w14:paraId="1D4B1333">
                            <w:pPr>
                              <w:tabs>
                                <w:tab w:val="left" w:pos="1415"/>
                              </w:tabs>
                              <w:spacing w:before="1"/>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wps:txbx>
                      <wps:bodyPr wrap="square" lIns="0" tIns="0" rIns="0" bIns="0" rtlCol="0">
                        <a:noAutofit/>
                      </wps:bodyPr>
                    </wps:wsp>
                  </a:graphicData>
                </a:graphic>
              </wp:anchor>
            </w:drawing>
          </mc:Choice>
          <mc:Fallback>
            <w:pict>
              <v:shape id="Textbox 295" o:spid="_x0000_s1026" o:spt="202" type="#_x0000_t202" style="position:absolute;left:0pt;margin-left:61.45pt;margin-top:23.4pt;height:26.75pt;width:73.85pt;mso-position-horizontal-relative:page;z-index:-251576320;mso-width-relative:page;mso-height-relative:page;" filled="f" stroked="f" coordsize="21600,21600" o:gfxdata="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QmdMXXAAAACgEAAA8AAAAAAAAAAQAgAAAAIgAAAGRycy9kb3ducmV2LnhtbFBLAQIUABQAAAAI&#10;AIdO4kA8L+xQtQEAAHcDAAAOAAAAAAAAAAEAIAAAACYBAABkcnMvZTJvRG9jLnhtbFBLBQYAAAAA&#10;BgAGAFkBAABNBQAAAAA=&#10;">
                <v:fill on="f" focussize="0,0"/>
                <v:stroke on="f"/>
                <v:imagedata o:title=""/>
                <o:lock v:ext="edit" aspectratio="f"/>
                <v:textbox inset="0mm,0mm,0mm,0mm">
                  <w:txbxContent>
                    <w:p w14:paraId="1D4B1333">
                      <w:pPr>
                        <w:tabs>
                          <w:tab w:val="left" w:pos="1415"/>
                        </w:tabs>
                        <w:spacing w:before="1"/>
                        <w:ind w:left="0" w:right="0" w:firstLine="0"/>
                        <w:jc w:val="left"/>
                        <w:rPr>
                          <w:rFonts w:ascii="Cambria"/>
                          <w:sz w:val="16"/>
                        </w:rPr>
                      </w:pPr>
                      <w:r>
                        <w:rPr>
                          <w:rFonts w:ascii="Cambria"/>
                          <w:spacing w:val="-10"/>
                          <w:w w:val="110"/>
                          <w:sz w:val="16"/>
                        </w:rPr>
                        <w:t>[</w:t>
                      </w:r>
                      <w:r>
                        <w:rPr>
                          <w:rFonts w:ascii="Cambria"/>
                          <w:sz w:val="16"/>
                        </w:rPr>
                        <w:tab/>
                      </w:r>
                      <w:r>
                        <w:rPr>
                          <w:rFonts w:ascii="Cambria"/>
                          <w:spacing w:val="-10"/>
                          <w:w w:val="110"/>
                          <w:sz w:val="16"/>
                        </w:rPr>
                        <w:t>]</w:t>
                      </w:r>
                    </w:p>
                  </w:txbxContent>
                </v:textbox>
              </v:shape>
            </w:pict>
          </mc:Fallback>
        </mc:AlternateContent>
      </w:r>
      <w:r>
        <w:rPr>
          <w:b/>
          <w:w w:val="110"/>
          <w:sz w:val="16"/>
        </w:rPr>
        <w:t>The</w:t>
      </w:r>
      <w:r>
        <w:rPr>
          <w:b/>
          <w:spacing w:val="-4"/>
          <w:w w:val="110"/>
          <w:sz w:val="16"/>
        </w:rPr>
        <w:t xml:space="preserve"> </w:t>
      </w:r>
      <w:r>
        <w:rPr>
          <w:b/>
          <w:w w:val="110"/>
          <w:sz w:val="16"/>
        </w:rPr>
        <w:t>control</w:t>
      </w:r>
      <w:r>
        <w:rPr>
          <w:b/>
          <w:spacing w:val="-3"/>
          <w:w w:val="110"/>
          <w:sz w:val="16"/>
        </w:rPr>
        <w:t xml:space="preserve"> </w:t>
      </w:r>
      <w:r>
        <w:rPr>
          <w:b/>
          <w:w w:val="110"/>
          <w:sz w:val="16"/>
        </w:rPr>
        <w:t>hyper-parameter</w:t>
      </w:r>
      <w:r>
        <w:rPr>
          <w:b/>
          <w:spacing w:val="-3"/>
          <w:w w:val="110"/>
          <w:sz w:val="16"/>
        </w:rPr>
        <w:t xml:space="preserve"> </w:t>
      </w:r>
      <w:r>
        <w:rPr>
          <w:rFonts w:ascii="Cambria" w:eastAsia="Cambria"/>
          <w:w w:val="110"/>
          <w:sz w:val="16"/>
        </w:rPr>
        <w:t>𝑤</w:t>
      </w:r>
      <w:r>
        <w:rPr>
          <w:w w:val="110"/>
          <w:sz w:val="16"/>
        </w:rPr>
        <w:t>.</w:t>
      </w:r>
      <w:r>
        <w:rPr>
          <w:spacing w:val="-3"/>
          <w:w w:val="110"/>
          <w:sz w:val="16"/>
        </w:rPr>
        <w:t xml:space="preserve"> </w:t>
      </w:r>
      <w:r>
        <w:rPr>
          <w:w w:val="110"/>
          <w:sz w:val="16"/>
        </w:rPr>
        <w:t>In</w:t>
      </w:r>
      <w:r>
        <w:rPr>
          <w:spacing w:val="-3"/>
          <w:w w:val="110"/>
          <w:sz w:val="16"/>
        </w:rPr>
        <w:t xml:space="preserve"> </w:t>
      </w:r>
      <w:r>
        <w:rPr>
          <w:w w:val="110"/>
          <w:sz w:val="16"/>
        </w:rPr>
        <w:t>the</w:t>
      </w:r>
      <w:r>
        <w:rPr>
          <w:spacing w:val="-3"/>
          <w:w w:val="110"/>
          <w:sz w:val="16"/>
        </w:rPr>
        <w:t xml:space="preserve"> </w:t>
      </w:r>
      <w:r>
        <w:rPr>
          <w:w w:val="110"/>
          <w:sz w:val="16"/>
        </w:rPr>
        <w:t>feature</w:t>
      </w:r>
      <w:r>
        <w:rPr>
          <w:spacing w:val="-3"/>
          <w:w w:val="110"/>
          <w:sz w:val="16"/>
        </w:rPr>
        <w:t xml:space="preserve"> </w:t>
      </w:r>
      <w:r>
        <w:rPr>
          <w:w w:val="110"/>
          <w:sz w:val="16"/>
        </w:rPr>
        <w:t>extraction</w:t>
      </w:r>
      <w:r>
        <w:rPr>
          <w:spacing w:val="-4"/>
          <w:w w:val="110"/>
          <w:sz w:val="16"/>
        </w:rPr>
        <w:t xml:space="preserve"> </w:t>
      </w:r>
      <w:r>
        <w:rPr>
          <w:w w:val="110"/>
          <w:sz w:val="16"/>
        </w:rPr>
        <w:t xml:space="preserve">step, the hyper-parameter </w:t>
      </w:r>
      <w:r>
        <w:rPr>
          <w:rFonts w:ascii="Cambria" w:eastAsia="Cambria"/>
          <w:w w:val="110"/>
          <w:sz w:val="16"/>
        </w:rPr>
        <w:t xml:space="preserve">𝑤 </w:t>
      </w:r>
      <w:r>
        <w:rPr>
          <w:w w:val="110"/>
          <w:sz w:val="16"/>
        </w:rPr>
        <w:t>controls the restricted utterance window</w:t>
      </w:r>
    </w:p>
    <w:p w14:paraId="5C66F883">
      <w:pPr>
        <w:pStyle w:val="3"/>
        <w:spacing w:before="2" w:line="232" w:lineRule="auto"/>
        <w:ind w:left="521" w:firstLine="61"/>
        <w:jc w:val="both"/>
      </w:pPr>
      <w:r>
        <w:rPr>
          <w:rFonts w:ascii="Cambria" w:hAnsi="Cambria" w:eastAsia="Cambria"/>
          <w:w w:val="110"/>
        </w:rPr>
        <w:t>𝑢</w:t>
      </w:r>
      <w:r>
        <w:rPr>
          <w:rFonts w:ascii="Cambria" w:hAnsi="Cambria" w:eastAsia="Cambria"/>
          <w:w w:val="110"/>
          <w:position w:val="-3"/>
          <w:sz w:val="12"/>
        </w:rPr>
        <w:t>𝑖−𝑤</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𝑢</w:t>
      </w:r>
      <w:r>
        <w:rPr>
          <w:rFonts w:ascii="Cambria" w:hAnsi="Cambria" w:eastAsia="Cambria"/>
          <w:w w:val="110"/>
          <w:position w:val="-3"/>
          <w:sz w:val="12"/>
        </w:rPr>
        <w:t>𝑖</w:t>
      </w:r>
      <w:r>
        <w:rPr>
          <w:rFonts w:ascii="Cambria" w:hAnsi="Cambria" w:eastAsia="Cambria"/>
          <w:w w:val="110"/>
        </w:rPr>
        <w:t>,</w:t>
      </w:r>
      <w:r>
        <w:rPr>
          <w:rFonts w:ascii="Cambria" w:hAnsi="Cambria" w:eastAsia="Cambria"/>
          <w:spacing w:val="-9"/>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𝑢</w:t>
      </w:r>
      <w:r>
        <w:rPr>
          <w:rFonts w:ascii="Cambria" w:hAnsi="Cambria" w:eastAsia="Cambria"/>
          <w:w w:val="110"/>
          <w:position w:val="-3"/>
          <w:sz w:val="12"/>
        </w:rPr>
        <w:t>𝑖+𝑤</w:t>
      </w:r>
      <w:r>
        <w:rPr>
          <w:rFonts w:ascii="Cambria" w:hAnsi="Cambria" w:eastAsia="Cambria"/>
          <w:spacing w:val="63"/>
          <w:w w:val="110"/>
          <w:position w:val="-3"/>
          <w:sz w:val="12"/>
        </w:rPr>
        <w:t xml:space="preserve"> </w:t>
      </w:r>
      <w:r>
        <w:rPr>
          <w:w w:val="110"/>
        </w:rPr>
        <w:t xml:space="preserve">for the local query, whose size is </w:t>
      </w:r>
      <w:r>
        <w:rPr>
          <w:rFonts w:ascii="Cambria" w:hAnsi="Cambria" w:eastAsia="Cambria"/>
          <w:w w:val="110"/>
        </w:rPr>
        <w:t>2𝑤 + 1</w:t>
      </w:r>
      <w:r>
        <w:rPr>
          <w:w w:val="110"/>
        </w:rPr>
        <w:t>. In</w:t>
      </w:r>
      <w:r>
        <w:rPr>
          <w:spacing w:val="12"/>
          <w:w w:val="110"/>
        </w:rPr>
        <w:t xml:space="preserve"> </w:t>
      </w:r>
      <w:r>
        <w:rPr>
          <w:w w:val="110"/>
        </w:rPr>
        <w:t>conversation,</w:t>
      </w:r>
      <w:r>
        <w:rPr>
          <w:spacing w:val="13"/>
          <w:w w:val="110"/>
        </w:rPr>
        <w:t xml:space="preserve"> </w:t>
      </w:r>
      <w:r>
        <w:rPr>
          <w:w w:val="110"/>
        </w:rPr>
        <w:t>the</w:t>
      </w:r>
      <w:r>
        <w:rPr>
          <w:spacing w:val="12"/>
          <w:w w:val="110"/>
        </w:rPr>
        <w:t xml:space="preserve"> </w:t>
      </w:r>
      <w:r>
        <w:rPr>
          <w:w w:val="110"/>
        </w:rPr>
        <w:t>distance</w:t>
      </w:r>
      <w:r>
        <w:rPr>
          <w:spacing w:val="13"/>
          <w:w w:val="110"/>
        </w:rPr>
        <w:t xml:space="preserve"> </w:t>
      </w:r>
      <w:r>
        <w:rPr>
          <w:w w:val="110"/>
        </w:rPr>
        <w:t>between</w:t>
      </w:r>
      <w:r>
        <w:rPr>
          <w:spacing w:val="12"/>
          <w:w w:val="110"/>
        </w:rPr>
        <w:t xml:space="preserve"> </w:t>
      </w:r>
      <w:r>
        <w:rPr>
          <w:w w:val="110"/>
        </w:rPr>
        <w:t>emotion</w:t>
      </w:r>
      <w:r>
        <w:rPr>
          <w:spacing w:val="13"/>
          <w:w w:val="110"/>
        </w:rPr>
        <w:t xml:space="preserve"> </w:t>
      </w:r>
      <w:r>
        <w:rPr>
          <w:w w:val="110"/>
        </w:rPr>
        <w:t>and</w:t>
      </w:r>
      <w:r>
        <w:rPr>
          <w:spacing w:val="12"/>
          <w:w w:val="110"/>
        </w:rPr>
        <w:t xml:space="preserve"> </w:t>
      </w:r>
      <w:r>
        <w:rPr>
          <w:w w:val="110"/>
        </w:rPr>
        <w:t>cause</w:t>
      </w:r>
      <w:r>
        <w:rPr>
          <w:spacing w:val="13"/>
          <w:w w:val="110"/>
        </w:rPr>
        <w:t xml:space="preserve"> </w:t>
      </w:r>
      <w:r>
        <w:rPr>
          <w:spacing w:val="-2"/>
          <w:w w:val="110"/>
        </w:rPr>
        <w:t>utter-</w:t>
      </w:r>
    </w:p>
    <w:p w14:paraId="24DF3657">
      <w:pPr>
        <w:pStyle w:val="3"/>
        <w:spacing w:before="26" w:line="271" w:lineRule="auto"/>
        <w:ind w:left="521"/>
        <w:jc w:val="both"/>
      </w:pPr>
      <w:r>
        <w:rPr>
          <w:w w:val="110"/>
        </w:rPr>
        <w:t>ances</w:t>
      </w:r>
      <w:r>
        <w:rPr>
          <w:spacing w:val="-5"/>
          <w:w w:val="110"/>
        </w:rPr>
        <w:t xml:space="preserve"> </w:t>
      </w:r>
      <w:r>
        <w:rPr>
          <w:w w:val="110"/>
        </w:rPr>
        <w:t>is</w:t>
      </w:r>
      <w:r>
        <w:rPr>
          <w:spacing w:val="-5"/>
          <w:w w:val="110"/>
        </w:rPr>
        <w:t xml:space="preserve"> </w:t>
      </w:r>
      <w:r>
        <w:rPr>
          <w:w w:val="110"/>
        </w:rPr>
        <w:t>usually</w:t>
      </w:r>
      <w:r>
        <w:rPr>
          <w:spacing w:val="-5"/>
          <w:w w:val="110"/>
        </w:rPr>
        <w:t xml:space="preserve"> </w:t>
      </w:r>
      <w:r>
        <w:rPr>
          <w:w w:val="110"/>
        </w:rPr>
        <w:t>limited.</w:t>
      </w:r>
      <w:r>
        <w:rPr>
          <w:spacing w:val="-5"/>
          <w:w w:val="110"/>
        </w:rPr>
        <w:t xml:space="preserve"> </w:t>
      </w:r>
      <w:r>
        <w:rPr>
          <w:w w:val="110"/>
        </w:rPr>
        <w:t>By</w:t>
      </w:r>
      <w:r>
        <w:rPr>
          <w:spacing w:val="-5"/>
          <w:w w:val="110"/>
        </w:rPr>
        <w:t xml:space="preserve"> </w:t>
      </w:r>
      <w:r>
        <w:rPr>
          <w:w w:val="110"/>
        </w:rPr>
        <w:t>restricting</w:t>
      </w:r>
      <w:r>
        <w:rPr>
          <w:spacing w:val="-5"/>
          <w:w w:val="110"/>
        </w:rPr>
        <w:t xml:space="preserve"> </w:t>
      </w:r>
      <w:r>
        <w:rPr>
          <w:w w:val="110"/>
        </w:rPr>
        <w:t>the</w:t>
      </w:r>
      <w:r>
        <w:rPr>
          <w:spacing w:val="-5"/>
          <w:w w:val="110"/>
        </w:rPr>
        <w:t xml:space="preserve"> </w:t>
      </w:r>
      <w:r>
        <w:rPr>
          <w:w w:val="110"/>
        </w:rPr>
        <w:t>size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local</w:t>
      </w:r>
      <w:r>
        <w:rPr>
          <w:spacing w:val="-5"/>
          <w:w w:val="110"/>
        </w:rPr>
        <w:t xml:space="preserve"> </w:t>
      </w:r>
      <w:r>
        <w:rPr>
          <w:w w:val="110"/>
        </w:rPr>
        <w:t>query window,</w:t>
      </w:r>
      <w:r>
        <w:rPr>
          <w:spacing w:val="-8"/>
          <w:w w:val="110"/>
        </w:rPr>
        <w:t xml:space="preserve"> </w:t>
      </w:r>
      <w:r>
        <w:rPr>
          <w:w w:val="110"/>
        </w:rPr>
        <w:t>the</w:t>
      </w:r>
      <w:r>
        <w:rPr>
          <w:spacing w:val="-8"/>
          <w:w w:val="110"/>
        </w:rPr>
        <w:t xml:space="preserve"> </w:t>
      </w:r>
      <w:r>
        <w:rPr>
          <w:w w:val="110"/>
        </w:rPr>
        <w:t>low</w:t>
      </w:r>
      <w:r>
        <w:rPr>
          <w:spacing w:val="-8"/>
          <w:w w:val="110"/>
        </w:rPr>
        <w:t xml:space="preserve"> </w:t>
      </w:r>
      <w:r>
        <w:rPr>
          <w:w w:val="110"/>
        </w:rPr>
        <w:t>computational</w:t>
      </w:r>
      <w:r>
        <w:rPr>
          <w:spacing w:val="-8"/>
          <w:w w:val="110"/>
        </w:rPr>
        <w:t xml:space="preserve"> </w:t>
      </w:r>
      <w:r>
        <w:rPr>
          <w:w w:val="110"/>
        </w:rPr>
        <w:t>cost</w:t>
      </w:r>
      <w:r>
        <w:rPr>
          <w:spacing w:val="-8"/>
          <w:w w:val="110"/>
        </w:rPr>
        <w:t xml:space="preserve"> </w:t>
      </w:r>
      <w:r>
        <w:rPr>
          <w:w w:val="110"/>
        </w:rPr>
        <w:t>and</w:t>
      </w:r>
      <w:r>
        <w:rPr>
          <w:spacing w:val="-8"/>
          <w:w w:val="110"/>
        </w:rPr>
        <w:t xml:space="preserve"> </w:t>
      </w:r>
      <w:r>
        <w:rPr>
          <w:w w:val="110"/>
        </w:rPr>
        <w:t>high</w:t>
      </w:r>
      <w:r>
        <w:rPr>
          <w:spacing w:val="-8"/>
          <w:w w:val="110"/>
        </w:rPr>
        <w:t xml:space="preserve"> </w:t>
      </w:r>
      <w:r>
        <w:rPr>
          <w:w w:val="110"/>
        </w:rPr>
        <w:t>performance</w:t>
      </w:r>
      <w:r>
        <w:rPr>
          <w:spacing w:val="-8"/>
          <w:w w:val="110"/>
        </w:rPr>
        <w:t xml:space="preserve"> </w:t>
      </w:r>
      <w:r>
        <w:rPr>
          <w:w w:val="110"/>
        </w:rPr>
        <w:t>of</w:t>
      </w:r>
      <w:r>
        <w:rPr>
          <w:spacing w:val="-8"/>
          <w:w w:val="110"/>
        </w:rPr>
        <w:t xml:space="preserve"> </w:t>
      </w:r>
      <w:r>
        <w:rPr>
          <w:w w:val="110"/>
        </w:rPr>
        <w:t xml:space="preserve">E–C pair extraction can be achieved simultaneously. To evaluate the impact of the hyper-parameter </w:t>
      </w:r>
      <w:r>
        <w:rPr>
          <w:rFonts w:ascii="Cambria" w:hAnsi="Cambria" w:eastAsia="Cambria"/>
          <w:w w:val="110"/>
        </w:rPr>
        <w:t xml:space="preserve">𝑤 </w:t>
      </w:r>
      <w:r>
        <w:rPr>
          <w:w w:val="110"/>
        </w:rPr>
        <w:t>on the performance of MECPEC,</w:t>
      </w:r>
      <w:r>
        <w:rPr>
          <w:spacing w:val="-11"/>
          <w:w w:val="110"/>
        </w:rPr>
        <w:t xml:space="preserve"> </w:t>
      </w:r>
      <w:r>
        <w:rPr>
          <w:w w:val="110"/>
        </w:rPr>
        <w:t>we</w:t>
      </w:r>
      <w:r>
        <w:rPr>
          <w:spacing w:val="-11"/>
          <w:w w:val="110"/>
        </w:rPr>
        <w:t xml:space="preserve"> </w:t>
      </w:r>
      <w:r>
        <w:rPr>
          <w:w w:val="110"/>
        </w:rPr>
        <w:t>train</w:t>
      </w:r>
      <w:r>
        <w:rPr>
          <w:spacing w:val="-11"/>
          <w:w w:val="110"/>
        </w:rPr>
        <w:t xml:space="preserve"> </w:t>
      </w:r>
      <w:r>
        <w:rPr>
          <w:w w:val="110"/>
        </w:rPr>
        <w:t>the</w:t>
      </w:r>
      <w:r>
        <w:rPr>
          <w:spacing w:val="-11"/>
          <w:w w:val="110"/>
        </w:rPr>
        <w:t xml:space="preserve"> </w:t>
      </w:r>
      <w:r>
        <w:rPr>
          <w:w w:val="110"/>
        </w:rPr>
        <w:t>AHMRC</w:t>
      </w:r>
      <w:r>
        <w:rPr>
          <w:spacing w:val="-11"/>
          <w:w w:val="110"/>
        </w:rPr>
        <w:t xml:space="preserve"> </w:t>
      </w:r>
      <w:r>
        <w:rPr>
          <w:w w:val="110"/>
        </w:rPr>
        <w:t>framework</w:t>
      </w:r>
      <w:r>
        <w:rPr>
          <w:spacing w:val="-11"/>
          <w:w w:val="110"/>
        </w:rPr>
        <w:t xml:space="preserve"> </w:t>
      </w:r>
      <w:r>
        <w:rPr>
          <w:w w:val="110"/>
        </w:rPr>
        <w:t>by</w:t>
      </w:r>
      <w:r>
        <w:rPr>
          <w:spacing w:val="-11"/>
          <w:w w:val="110"/>
        </w:rPr>
        <w:t xml:space="preserve"> </w:t>
      </w:r>
      <w:r>
        <w:rPr>
          <w:w w:val="110"/>
        </w:rPr>
        <w:t>adjusting</w:t>
      </w:r>
      <w:r>
        <w:rPr>
          <w:spacing w:val="-11"/>
          <w:w w:val="110"/>
        </w:rPr>
        <w:t xml:space="preserve"> </w:t>
      </w:r>
      <w:r>
        <w:rPr>
          <w:rFonts w:ascii="Cambria" w:hAnsi="Cambria" w:eastAsia="Cambria"/>
          <w:w w:val="110"/>
        </w:rPr>
        <w:t>𝑤</w:t>
      </w:r>
      <w:r>
        <w:rPr>
          <w:rFonts w:ascii="Cambria" w:hAnsi="Cambria" w:eastAsia="Cambria"/>
          <w:spacing w:val="-5"/>
          <w:w w:val="110"/>
        </w:rPr>
        <w:t xml:space="preserve"> </w:t>
      </w:r>
      <w:r>
        <w:rPr>
          <w:w w:val="110"/>
        </w:rPr>
        <w:t xml:space="preserve">from 2 to 10 on ECF and from 6 to 14 on ConvECPE. The influence of </w:t>
      </w:r>
      <w:r>
        <w:rPr>
          <w:rFonts w:ascii="Cambria" w:hAnsi="Cambria" w:eastAsia="Cambria"/>
          <w:w w:val="110"/>
        </w:rPr>
        <w:t xml:space="preserve">𝑤 </w:t>
      </w:r>
      <w:r>
        <w:rPr>
          <w:w w:val="110"/>
        </w:rPr>
        <w:t xml:space="preserve">on the E–C pair extraction performance is shown in </w:t>
      </w:r>
      <w:r>
        <w:fldChar w:fldCharType="begin"/>
      </w:r>
      <w:r>
        <w:instrText xml:space="preserve"> HYPERLINK \l "_bookmark22" </w:instrText>
      </w:r>
      <w:r>
        <w:fldChar w:fldCharType="separate"/>
      </w:r>
      <w:r>
        <w:rPr>
          <w:color w:val="007FAC"/>
          <w:w w:val="110"/>
        </w:rPr>
        <w:t>Fig.</w:t>
      </w:r>
      <w:r>
        <w:rPr>
          <w:color w:val="007FAC"/>
          <w:w w:val="110"/>
        </w:rPr>
        <w:fldChar w:fldCharType="end"/>
      </w:r>
      <w:r>
        <w:rPr>
          <w:color w:val="007FAC"/>
          <w:w w:val="110"/>
        </w:rPr>
        <w:t xml:space="preserve"> </w:t>
      </w:r>
      <w:r>
        <w:fldChar w:fldCharType="begin"/>
      </w:r>
      <w:r>
        <w:instrText xml:space="preserve"> HYPERLINK \l "_bookmark22" </w:instrText>
      </w:r>
      <w:r>
        <w:fldChar w:fldCharType="separate"/>
      </w:r>
      <w:r>
        <w:rPr>
          <w:color w:val="007FAC"/>
          <w:w w:val="110"/>
        </w:rPr>
        <w:t>6</w:t>
      </w:r>
      <w:r>
        <w:rPr>
          <w:color w:val="007FAC"/>
          <w:w w:val="110"/>
        </w:rPr>
        <w:fldChar w:fldCharType="end"/>
      </w:r>
      <w:r>
        <w:rPr>
          <w:w w:val="110"/>
        </w:rPr>
        <w:t>. We</w:t>
      </w:r>
      <w:r>
        <w:rPr>
          <w:spacing w:val="-10"/>
          <w:w w:val="110"/>
        </w:rPr>
        <w:t xml:space="preserve"> </w:t>
      </w:r>
      <w:r>
        <w:rPr>
          <w:w w:val="110"/>
        </w:rPr>
        <w:t>find</w:t>
      </w:r>
      <w:r>
        <w:rPr>
          <w:spacing w:val="-10"/>
          <w:w w:val="110"/>
        </w:rPr>
        <w:t xml:space="preserve"> </w:t>
      </w:r>
      <w:r>
        <w:rPr>
          <w:w w:val="110"/>
        </w:rPr>
        <w:t>that</w:t>
      </w:r>
      <w:r>
        <w:rPr>
          <w:spacing w:val="-10"/>
          <w:w w:val="110"/>
        </w:rPr>
        <w:t xml:space="preserve"> </w:t>
      </w:r>
      <w:r>
        <w:rPr>
          <w:w w:val="110"/>
        </w:rPr>
        <w:t>the</w:t>
      </w:r>
      <w:r>
        <w:rPr>
          <w:spacing w:val="-10"/>
          <w:w w:val="110"/>
        </w:rPr>
        <w:t xml:space="preserve"> </w:t>
      </w:r>
      <w:r>
        <w:rPr>
          <w:w w:val="110"/>
        </w:rPr>
        <w:t>F1</w:t>
      </w:r>
      <w:r>
        <w:rPr>
          <w:spacing w:val="-10"/>
          <w:w w:val="110"/>
        </w:rPr>
        <w:t xml:space="preserve"> </w:t>
      </w:r>
      <w:r>
        <w:rPr>
          <w:w w:val="110"/>
        </w:rPr>
        <w:t>score</w:t>
      </w:r>
      <w:r>
        <w:rPr>
          <w:spacing w:val="-10"/>
          <w:w w:val="110"/>
        </w:rPr>
        <w:t xml:space="preserve"> </w:t>
      </w:r>
      <w:r>
        <w:rPr>
          <w:w w:val="110"/>
        </w:rPr>
        <w:t>increases</w:t>
      </w:r>
      <w:r>
        <w:rPr>
          <w:spacing w:val="-10"/>
          <w:w w:val="110"/>
        </w:rPr>
        <w:t xml:space="preserve"> </w:t>
      </w:r>
      <w:r>
        <w:rPr>
          <w:w w:val="110"/>
        </w:rPr>
        <w:t>and</w:t>
      </w:r>
      <w:r>
        <w:rPr>
          <w:spacing w:val="-10"/>
          <w:w w:val="110"/>
        </w:rPr>
        <w:t xml:space="preserve"> </w:t>
      </w:r>
      <w:r>
        <w:rPr>
          <w:w w:val="110"/>
        </w:rPr>
        <w:t>then</w:t>
      </w:r>
      <w:r>
        <w:rPr>
          <w:spacing w:val="-10"/>
          <w:w w:val="110"/>
        </w:rPr>
        <w:t xml:space="preserve"> </w:t>
      </w:r>
      <w:r>
        <w:rPr>
          <w:w w:val="110"/>
        </w:rPr>
        <w:t>decreases</w:t>
      </w:r>
      <w:r>
        <w:rPr>
          <w:spacing w:val="-10"/>
          <w:w w:val="110"/>
        </w:rPr>
        <w:t xml:space="preserve"> </w:t>
      </w:r>
      <w:r>
        <w:rPr>
          <w:w w:val="110"/>
        </w:rPr>
        <w:t>with</w:t>
      </w:r>
      <w:r>
        <w:rPr>
          <w:spacing w:val="-10"/>
          <w:w w:val="110"/>
        </w:rPr>
        <w:t xml:space="preserve"> </w:t>
      </w:r>
      <w:r>
        <w:rPr>
          <w:w w:val="110"/>
        </w:rPr>
        <w:t>some fluctuations</w:t>
      </w:r>
      <w:r>
        <w:rPr>
          <w:spacing w:val="-11"/>
          <w:w w:val="110"/>
        </w:rPr>
        <w:t xml:space="preserve"> </w:t>
      </w:r>
      <w:r>
        <w:rPr>
          <w:w w:val="110"/>
        </w:rPr>
        <w:t>on</w:t>
      </w:r>
      <w:r>
        <w:rPr>
          <w:spacing w:val="-11"/>
          <w:w w:val="110"/>
        </w:rPr>
        <w:t xml:space="preserve"> </w:t>
      </w:r>
      <w:r>
        <w:rPr>
          <w:w w:val="110"/>
        </w:rPr>
        <w:t>both</w:t>
      </w:r>
      <w:r>
        <w:rPr>
          <w:spacing w:val="-11"/>
          <w:w w:val="110"/>
        </w:rPr>
        <w:t xml:space="preserve"> </w:t>
      </w:r>
      <w:r>
        <w:rPr>
          <w:w w:val="110"/>
        </w:rPr>
        <w:t>datasets</w:t>
      </w:r>
      <w:r>
        <w:rPr>
          <w:spacing w:val="-11"/>
          <w:w w:val="110"/>
        </w:rPr>
        <w:t xml:space="preserve"> </w:t>
      </w:r>
      <w:r>
        <w:rPr>
          <w:w w:val="110"/>
        </w:rPr>
        <w:t>as</w:t>
      </w:r>
      <w:r>
        <w:rPr>
          <w:spacing w:val="-11"/>
          <w:w w:val="110"/>
        </w:rPr>
        <w:t xml:space="preserve"> </w:t>
      </w:r>
      <w:r>
        <w:rPr>
          <w:rFonts w:ascii="Cambria" w:hAnsi="Cambria" w:eastAsia="Cambria"/>
          <w:w w:val="110"/>
        </w:rPr>
        <w:t>𝑤</w:t>
      </w:r>
      <w:r>
        <w:rPr>
          <w:rFonts w:ascii="Cambria" w:hAnsi="Cambria" w:eastAsia="Cambria"/>
          <w:spacing w:val="-10"/>
          <w:w w:val="110"/>
        </w:rPr>
        <w:t xml:space="preserve"> </w:t>
      </w:r>
      <w:r>
        <w:rPr>
          <w:w w:val="110"/>
        </w:rPr>
        <w:t>increases.</w:t>
      </w:r>
      <w:r>
        <w:rPr>
          <w:spacing w:val="-11"/>
          <w:w w:val="110"/>
        </w:rPr>
        <w:t xml:space="preserve"> </w:t>
      </w:r>
      <w:r>
        <w:rPr>
          <w:w w:val="110"/>
        </w:rPr>
        <w:t>The</w:t>
      </w:r>
      <w:r>
        <w:rPr>
          <w:spacing w:val="-11"/>
          <w:w w:val="110"/>
        </w:rPr>
        <w:t xml:space="preserve"> </w:t>
      </w:r>
      <w:r>
        <w:rPr>
          <w:w w:val="110"/>
        </w:rPr>
        <w:t>highest</w:t>
      </w:r>
      <w:r>
        <w:rPr>
          <w:spacing w:val="-11"/>
          <w:w w:val="110"/>
        </w:rPr>
        <w:t xml:space="preserve"> </w:t>
      </w:r>
      <w:r>
        <w:rPr>
          <w:w w:val="110"/>
        </w:rPr>
        <w:t>F1</w:t>
      </w:r>
      <w:r>
        <w:rPr>
          <w:spacing w:val="-11"/>
          <w:w w:val="110"/>
        </w:rPr>
        <w:t xml:space="preserve"> </w:t>
      </w:r>
      <w:r>
        <w:rPr>
          <w:w w:val="110"/>
        </w:rPr>
        <w:t>score is</w:t>
      </w:r>
      <w:r>
        <w:rPr>
          <w:spacing w:val="-11"/>
          <w:w w:val="110"/>
        </w:rPr>
        <w:t xml:space="preserve"> </w:t>
      </w:r>
      <w:r>
        <w:rPr>
          <w:w w:val="110"/>
        </w:rPr>
        <w:t>obtained</w:t>
      </w:r>
      <w:r>
        <w:rPr>
          <w:spacing w:val="-11"/>
          <w:w w:val="110"/>
        </w:rPr>
        <w:t xml:space="preserve"> </w:t>
      </w:r>
      <w:r>
        <w:rPr>
          <w:w w:val="110"/>
        </w:rPr>
        <w:t>at</w:t>
      </w:r>
      <w:r>
        <w:rPr>
          <w:spacing w:val="-11"/>
          <w:w w:val="110"/>
        </w:rPr>
        <w:t xml:space="preserve"> </w:t>
      </w:r>
      <w:r>
        <w:rPr>
          <w:rFonts w:ascii="Cambria" w:hAnsi="Cambria" w:eastAsia="Cambria"/>
          <w:w w:val="110"/>
        </w:rPr>
        <w:t>𝑤</w:t>
      </w:r>
      <w:r>
        <w:rPr>
          <w:rFonts w:ascii="Cambria" w:hAnsi="Cambria" w:eastAsia="Cambria"/>
          <w:spacing w:val="-10"/>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7</w:t>
      </w:r>
      <w:r>
        <w:rPr>
          <w:rFonts w:ascii="Cambria" w:hAnsi="Cambria" w:eastAsia="Cambria"/>
          <w:spacing w:val="-10"/>
          <w:w w:val="110"/>
        </w:rPr>
        <w:t xml:space="preserve"> </w:t>
      </w:r>
      <w:r>
        <w:rPr>
          <w:w w:val="110"/>
        </w:rPr>
        <w:t>on</w:t>
      </w:r>
      <w:r>
        <w:rPr>
          <w:spacing w:val="-11"/>
          <w:w w:val="110"/>
        </w:rPr>
        <w:t xml:space="preserve"> </w:t>
      </w:r>
      <w:r>
        <w:rPr>
          <w:w w:val="110"/>
        </w:rPr>
        <w:t>ECF</w:t>
      </w:r>
      <w:r>
        <w:rPr>
          <w:spacing w:val="-11"/>
          <w:w w:val="110"/>
        </w:rPr>
        <w:t xml:space="preserve"> </w:t>
      </w:r>
      <w:r>
        <w:rPr>
          <w:w w:val="110"/>
        </w:rPr>
        <w:t>and</w:t>
      </w:r>
      <w:r>
        <w:rPr>
          <w:spacing w:val="-11"/>
          <w:w w:val="110"/>
        </w:rPr>
        <w:t xml:space="preserve"> </w:t>
      </w:r>
      <w:r>
        <w:rPr>
          <w:rFonts w:ascii="Cambria" w:hAnsi="Cambria" w:eastAsia="Cambria"/>
          <w:w w:val="110"/>
        </w:rPr>
        <w:t>𝑤</w:t>
      </w:r>
      <w:r>
        <w:rPr>
          <w:rFonts w:ascii="Cambria" w:hAnsi="Cambria" w:eastAsia="Cambria"/>
          <w:spacing w:val="-9"/>
          <w:w w:val="110"/>
        </w:rPr>
        <w:t xml:space="preserve"> </w:t>
      </w:r>
      <w:r>
        <w:rPr>
          <w:rFonts w:ascii="Cambria" w:hAnsi="Cambria" w:eastAsia="Cambria"/>
          <w:w w:val="110"/>
        </w:rPr>
        <w:t>=</w:t>
      </w:r>
      <w:r>
        <w:rPr>
          <w:rFonts w:ascii="Cambria" w:hAnsi="Cambria" w:eastAsia="Cambria"/>
          <w:spacing w:val="-10"/>
          <w:w w:val="110"/>
        </w:rPr>
        <w:t xml:space="preserve"> </w:t>
      </w:r>
      <w:r>
        <w:rPr>
          <w:rFonts w:ascii="Cambria" w:hAnsi="Cambria" w:eastAsia="Cambria"/>
          <w:w w:val="110"/>
        </w:rPr>
        <w:t>9</w:t>
      </w:r>
      <w:r>
        <w:rPr>
          <w:rFonts w:ascii="Cambria" w:hAnsi="Cambria" w:eastAsia="Cambria"/>
          <w:spacing w:val="-10"/>
          <w:w w:val="110"/>
        </w:rPr>
        <w:t xml:space="preserve"> </w:t>
      </w:r>
      <w:r>
        <w:rPr>
          <w:w w:val="110"/>
        </w:rPr>
        <w:t>on</w:t>
      </w:r>
      <w:r>
        <w:rPr>
          <w:spacing w:val="-11"/>
          <w:w w:val="110"/>
        </w:rPr>
        <w:t xml:space="preserve"> </w:t>
      </w:r>
      <w:r>
        <w:rPr>
          <w:w w:val="110"/>
        </w:rPr>
        <w:t>ConvECPE.</w:t>
      </w:r>
      <w:r>
        <w:rPr>
          <w:spacing w:val="-11"/>
          <w:w w:val="110"/>
        </w:rPr>
        <w:t xml:space="preserve"> </w:t>
      </w:r>
      <w:r>
        <w:rPr>
          <w:w w:val="110"/>
        </w:rPr>
        <w:t>We</w:t>
      </w:r>
      <w:r>
        <w:rPr>
          <w:spacing w:val="-11"/>
          <w:w w:val="110"/>
        </w:rPr>
        <w:t xml:space="preserve"> </w:t>
      </w:r>
      <w:r>
        <w:rPr>
          <w:w w:val="110"/>
        </w:rPr>
        <w:t>believe that</w:t>
      </w:r>
      <w:r>
        <w:rPr>
          <w:spacing w:val="-6"/>
          <w:w w:val="110"/>
        </w:rPr>
        <w:t xml:space="preserve"> </w:t>
      </w:r>
      <w:r>
        <w:rPr>
          <w:w w:val="110"/>
        </w:rPr>
        <w:t>a</w:t>
      </w:r>
      <w:r>
        <w:rPr>
          <w:spacing w:val="-6"/>
          <w:w w:val="110"/>
        </w:rPr>
        <w:t xml:space="preserve"> </w:t>
      </w:r>
      <w:r>
        <w:rPr>
          <w:w w:val="110"/>
        </w:rPr>
        <w:t>small</w:t>
      </w:r>
      <w:r>
        <w:rPr>
          <w:spacing w:val="-6"/>
          <w:w w:val="110"/>
        </w:rPr>
        <w:t xml:space="preserve"> </w:t>
      </w:r>
      <w:r>
        <w:rPr>
          <w:w w:val="110"/>
        </w:rPr>
        <w:t>query</w:t>
      </w:r>
      <w:r>
        <w:rPr>
          <w:spacing w:val="-6"/>
          <w:w w:val="110"/>
        </w:rPr>
        <w:t xml:space="preserve"> </w:t>
      </w:r>
      <w:r>
        <w:rPr>
          <w:w w:val="110"/>
        </w:rPr>
        <w:t>window</w:t>
      </w:r>
      <w:r>
        <w:rPr>
          <w:spacing w:val="-6"/>
          <w:w w:val="110"/>
        </w:rPr>
        <w:t xml:space="preserve"> </w:t>
      </w:r>
      <w:r>
        <w:rPr>
          <w:w w:val="110"/>
        </w:rPr>
        <w:t>may</w:t>
      </w:r>
      <w:r>
        <w:rPr>
          <w:spacing w:val="-6"/>
          <w:w w:val="110"/>
        </w:rPr>
        <w:t xml:space="preserve"> </w:t>
      </w:r>
      <w:r>
        <w:rPr>
          <w:w w:val="110"/>
        </w:rPr>
        <w:t>prevent</w:t>
      </w:r>
      <w:r>
        <w:rPr>
          <w:spacing w:val="-6"/>
          <w:w w:val="110"/>
        </w:rPr>
        <w:t xml:space="preserve"> </w:t>
      </w:r>
      <w:r>
        <w:rPr>
          <w:w w:val="110"/>
        </w:rPr>
        <w:t>the</w:t>
      </w:r>
      <w:r>
        <w:rPr>
          <w:spacing w:val="-6"/>
          <w:w w:val="110"/>
        </w:rPr>
        <w:t xml:space="preserve"> </w:t>
      </w:r>
      <w:r>
        <w:rPr>
          <w:w w:val="110"/>
        </w:rPr>
        <w:t>AHMRC</w:t>
      </w:r>
      <w:r>
        <w:rPr>
          <w:spacing w:val="-6"/>
          <w:w w:val="110"/>
        </w:rPr>
        <w:t xml:space="preserve"> </w:t>
      </w:r>
      <w:r>
        <w:rPr>
          <w:w w:val="110"/>
        </w:rPr>
        <w:t>framework from attending to enough utterances, while a large query win</w:t>
      </w:r>
      <w:r>
        <w:rPr>
          <w:w w:val="110"/>
        </w:rPr>
        <w:softHyphen/>
      </w:r>
      <w:r>
        <w:rPr>
          <w:w w:val="110"/>
        </w:rPr>
        <w:t>dow may introduce redundant information that interferes with the inference of E–C pairs.</w:t>
      </w:r>
    </w:p>
    <w:p w14:paraId="7C432727">
      <w:pPr>
        <w:pStyle w:val="8"/>
        <w:numPr>
          <w:ilvl w:val="0"/>
          <w:numId w:val="8"/>
        </w:numPr>
        <w:tabs>
          <w:tab w:val="left" w:pos="519"/>
          <w:tab w:val="left" w:pos="521"/>
        </w:tabs>
        <w:spacing w:before="0" w:after="0" w:line="271" w:lineRule="auto"/>
        <w:ind w:left="521" w:right="0" w:hanging="215"/>
        <w:jc w:val="both"/>
        <w:rPr>
          <w:sz w:val="16"/>
        </w:rPr>
      </w:pPr>
      <w:r>
        <w:rPr>
          <w:b/>
          <w:spacing w:val="-2"/>
          <w:w w:val="110"/>
          <w:sz w:val="16"/>
        </w:rPr>
        <w:t>The</w:t>
      </w:r>
      <w:r>
        <w:rPr>
          <w:b/>
          <w:spacing w:val="-6"/>
          <w:w w:val="110"/>
          <w:sz w:val="16"/>
        </w:rPr>
        <w:t xml:space="preserve"> </w:t>
      </w:r>
      <w:r>
        <w:rPr>
          <w:b/>
          <w:spacing w:val="-2"/>
          <w:w w:val="110"/>
          <w:sz w:val="16"/>
        </w:rPr>
        <w:t>number</w:t>
      </w:r>
      <w:r>
        <w:rPr>
          <w:b/>
          <w:spacing w:val="-6"/>
          <w:w w:val="110"/>
          <w:sz w:val="16"/>
        </w:rPr>
        <w:t xml:space="preserve"> </w:t>
      </w:r>
      <w:r>
        <w:rPr>
          <w:b/>
          <w:spacing w:val="-2"/>
          <w:w w:val="110"/>
          <w:sz w:val="16"/>
        </w:rPr>
        <w:t>of</w:t>
      </w:r>
      <w:r>
        <w:rPr>
          <w:b/>
          <w:spacing w:val="-6"/>
          <w:w w:val="110"/>
          <w:sz w:val="16"/>
        </w:rPr>
        <w:t xml:space="preserve"> </w:t>
      </w:r>
      <w:r>
        <w:rPr>
          <w:b/>
          <w:spacing w:val="-2"/>
          <w:w w:val="110"/>
          <w:sz w:val="16"/>
        </w:rPr>
        <w:t>MMA</w:t>
      </w:r>
      <w:r>
        <w:rPr>
          <w:b/>
          <w:spacing w:val="-6"/>
          <w:w w:val="110"/>
          <w:sz w:val="16"/>
        </w:rPr>
        <w:t xml:space="preserve"> </w:t>
      </w:r>
      <w:r>
        <w:rPr>
          <w:b/>
          <w:spacing w:val="-2"/>
          <w:w w:val="110"/>
          <w:sz w:val="16"/>
        </w:rPr>
        <w:t>layers</w:t>
      </w:r>
      <w:r>
        <w:rPr>
          <w:b/>
          <w:spacing w:val="-6"/>
          <w:w w:val="110"/>
          <w:sz w:val="16"/>
        </w:rPr>
        <w:t xml:space="preserve"> </w:t>
      </w:r>
      <w:r>
        <w:rPr>
          <w:rFonts w:ascii="Cambria" w:hAnsi="Cambria" w:eastAsia="Cambria"/>
          <w:spacing w:val="-2"/>
          <w:w w:val="110"/>
          <w:sz w:val="16"/>
        </w:rPr>
        <w:t>𝑛</w:t>
      </w:r>
      <w:r>
        <w:rPr>
          <w:spacing w:val="-2"/>
          <w:w w:val="110"/>
          <w:sz w:val="16"/>
        </w:rPr>
        <w:t>.</w:t>
      </w:r>
      <w:r>
        <w:rPr>
          <w:spacing w:val="-6"/>
          <w:w w:val="110"/>
          <w:sz w:val="16"/>
        </w:rPr>
        <w:t xml:space="preserve"> </w:t>
      </w:r>
      <w:r>
        <w:rPr>
          <w:spacing w:val="-2"/>
          <w:w w:val="110"/>
          <w:sz w:val="16"/>
        </w:rPr>
        <w:t>The</w:t>
      </w:r>
      <w:r>
        <w:rPr>
          <w:spacing w:val="-6"/>
          <w:w w:val="110"/>
          <w:sz w:val="16"/>
        </w:rPr>
        <w:t xml:space="preserve"> </w:t>
      </w:r>
      <w:r>
        <w:rPr>
          <w:spacing w:val="-2"/>
          <w:w w:val="110"/>
          <w:sz w:val="16"/>
        </w:rPr>
        <w:t>MMA</w:t>
      </w:r>
      <w:r>
        <w:rPr>
          <w:spacing w:val="-6"/>
          <w:w w:val="110"/>
          <w:sz w:val="16"/>
        </w:rPr>
        <w:t xml:space="preserve"> </w:t>
      </w:r>
      <w:r>
        <w:rPr>
          <w:spacing w:val="-2"/>
          <w:w w:val="110"/>
          <w:sz w:val="16"/>
        </w:rPr>
        <w:t>submodule</w:t>
      </w:r>
      <w:r>
        <w:rPr>
          <w:spacing w:val="-6"/>
          <w:w w:val="110"/>
          <w:sz w:val="16"/>
        </w:rPr>
        <w:t xml:space="preserve"> </w:t>
      </w:r>
      <w:r>
        <w:rPr>
          <w:spacing w:val="-2"/>
          <w:w w:val="110"/>
          <w:sz w:val="16"/>
        </w:rPr>
        <w:t>learns</w:t>
      </w:r>
      <w:r>
        <w:rPr>
          <w:spacing w:val="-6"/>
          <w:w w:val="110"/>
          <w:sz w:val="16"/>
        </w:rPr>
        <w:t xml:space="preserve"> </w:t>
      </w:r>
      <w:r>
        <w:rPr>
          <w:spacing w:val="-2"/>
          <w:w w:val="110"/>
          <w:sz w:val="16"/>
        </w:rPr>
        <w:t xml:space="preserve">the </w:t>
      </w:r>
      <w:r>
        <w:rPr>
          <w:w w:val="110"/>
          <w:sz w:val="16"/>
        </w:rPr>
        <w:t>cross-modal correlations between text, audio, and video modal</w:t>
      </w:r>
      <w:r>
        <w:rPr>
          <w:w w:val="110"/>
          <w:sz w:val="16"/>
        </w:rPr>
        <w:softHyphen/>
      </w:r>
      <w:r>
        <w:rPr>
          <w:w w:val="110"/>
          <w:sz w:val="16"/>
        </w:rPr>
        <w:t>ities by interacting the features in any two modalities through a transformer-like</w:t>
      </w:r>
      <w:r>
        <w:rPr>
          <w:spacing w:val="-4"/>
          <w:w w:val="110"/>
          <w:sz w:val="16"/>
        </w:rPr>
        <w:t xml:space="preserve"> </w:t>
      </w:r>
      <w:r>
        <w:rPr>
          <w:w w:val="110"/>
          <w:sz w:val="16"/>
        </w:rPr>
        <w:t>structure.</w:t>
      </w:r>
      <w:r>
        <w:rPr>
          <w:spacing w:val="-4"/>
          <w:w w:val="110"/>
          <w:sz w:val="16"/>
        </w:rPr>
        <w:t xml:space="preserve"> </w:t>
      </w:r>
      <w:r>
        <w:rPr>
          <w:w w:val="110"/>
          <w:sz w:val="16"/>
        </w:rPr>
        <w:t>To</w:t>
      </w:r>
      <w:r>
        <w:rPr>
          <w:spacing w:val="-4"/>
          <w:w w:val="110"/>
          <w:sz w:val="16"/>
        </w:rPr>
        <w:t xml:space="preserve"> </w:t>
      </w:r>
      <w:r>
        <w:rPr>
          <w:w w:val="110"/>
          <w:sz w:val="16"/>
        </w:rPr>
        <w:t>evaluate</w:t>
      </w:r>
      <w:r>
        <w:rPr>
          <w:spacing w:val="-4"/>
          <w:w w:val="110"/>
          <w:sz w:val="16"/>
        </w:rPr>
        <w:t xml:space="preserve"> </w:t>
      </w:r>
      <w:r>
        <w:rPr>
          <w:w w:val="110"/>
          <w:sz w:val="16"/>
        </w:rPr>
        <w:t>the</w:t>
      </w:r>
      <w:r>
        <w:rPr>
          <w:spacing w:val="-4"/>
          <w:w w:val="110"/>
          <w:sz w:val="16"/>
        </w:rPr>
        <w:t xml:space="preserve"> </w:t>
      </w:r>
      <w:r>
        <w:rPr>
          <w:w w:val="110"/>
          <w:sz w:val="16"/>
        </w:rPr>
        <w:t>impact</w:t>
      </w:r>
      <w:r>
        <w:rPr>
          <w:spacing w:val="-4"/>
          <w:w w:val="110"/>
          <w:sz w:val="16"/>
        </w:rPr>
        <w:t xml:space="preserve"> </w:t>
      </w:r>
      <w:r>
        <w:rPr>
          <w:w w:val="110"/>
          <w:sz w:val="16"/>
        </w:rPr>
        <w:t>of</w:t>
      </w:r>
      <w:r>
        <w:rPr>
          <w:spacing w:val="-4"/>
          <w:w w:val="110"/>
          <w:sz w:val="16"/>
        </w:rPr>
        <w:t xml:space="preserve"> </w:t>
      </w:r>
      <w:r>
        <w:rPr>
          <w:w w:val="110"/>
          <w:sz w:val="16"/>
        </w:rPr>
        <w:t>the</w:t>
      </w:r>
      <w:r>
        <w:rPr>
          <w:spacing w:val="-4"/>
          <w:w w:val="110"/>
          <w:sz w:val="16"/>
        </w:rPr>
        <w:t xml:space="preserve"> </w:t>
      </w:r>
      <w:r>
        <w:rPr>
          <w:w w:val="110"/>
          <w:sz w:val="16"/>
        </w:rPr>
        <w:t>number</w:t>
      </w:r>
    </w:p>
    <w:p w14:paraId="7CC40F7A">
      <w:pPr>
        <w:spacing w:before="150" w:line="240" w:lineRule="auto"/>
        <w:rPr>
          <w:sz w:val="14"/>
        </w:rPr>
      </w:pPr>
      <w:r>
        <w:br w:type="column"/>
      </w:r>
    </w:p>
    <w:p w14:paraId="79C3425C">
      <w:pPr>
        <w:spacing w:before="0"/>
        <w:ind w:left="43" w:right="0" w:firstLine="0"/>
        <w:jc w:val="left"/>
        <w:rPr>
          <w:b/>
          <w:sz w:val="14"/>
        </w:rPr>
      </w:pPr>
      <w:r>
        <w:rPr>
          <w:b/>
          <w:w w:val="110"/>
          <w:sz w:val="14"/>
        </w:rPr>
        <w:t>Table</w:t>
      </w:r>
      <w:r>
        <w:rPr>
          <w:b/>
          <w:spacing w:val="11"/>
          <w:w w:val="110"/>
          <w:sz w:val="14"/>
        </w:rPr>
        <w:t xml:space="preserve"> </w:t>
      </w:r>
      <w:r>
        <w:rPr>
          <w:b/>
          <w:spacing w:val="-10"/>
          <w:w w:val="110"/>
          <w:sz w:val="14"/>
        </w:rPr>
        <w:t>6</w:t>
      </w:r>
    </w:p>
    <w:p w14:paraId="4136AE20">
      <w:pPr>
        <w:spacing w:before="28" w:line="283" w:lineRule="auto"/>
        <w:ind w:left="43" w:right="0" w:firstLine="0"/>
        <w:jc w:val="left"/>
        <w:rPr>
          <w:sz w:val="14"/>
        </w:rPr>
      </w:pPr>
      <w:bookmarkStart w:id="42" w:name="_bookmark21"/>
      <w:bookmarkEnd w:id="42"/>
      <w:r>
        <w:rPr>
          <w:w w:val="110"/>
          <w:sz w:val="14"/>
        </w:rPr>
        <w:t xml:space="preserve">The influence of the number of MMA layers </w:t>
      </w:r>
      <w:r>
        <w:rPr>
          <w:rFonts w:ascii="Cambria" w:hAnsi="Cambria" w:eastAsia="Cambria"/>
          <w:w w:val="110"/>
          <w:sz w:val="14"/>
        </w:rPr>
        <w:t xml:space="preserve">𝑛 </w:t>
      </w:r>
      <w:r>
        <w:rPr>
          <w:w w:val="110"/>
          <w:sz w:val="14"/>
        </w:rPr>
        <w:t>on the performance of E–C pair</w:t>
      </w:r>
      <w:r>
        <w:rPr>
          <w:spacing w:val="40"/>
          <w:w w:val="110"/>
          <w:sz w:val="14"/>
        </w:rPr>
        <w:t xml:space="preserve"> </w:t>
      </w:r>
      <w:r>
        <w:rPr>
          <w:spacing w:val="-2"/>
          <w:w w:val="110"/>
          <w:sz w:val="14"/>
        </w:rPr>
        <w:t>extraction.</w:t>
      </w:r>
    </w:p>
    <w:tbl>
      <w:tblPr>
        <w:tblStyle w:val="5"/>
        <w:tblW w:w="0" w:type="auto"/>
        <w:tblInd w:w="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80"/>
        <w:gridCol w:w="601"/>
        <w:gridCol w:w="787"/>
        <w:gridCol w:w="601"/>
        <w:gridCol w:w="373"/>
        <w:gridCol w:w="690"/>
        <w:gridCol w:w="699"/>
        <w:gridCol w:w="692"/>
      </w:tblGrid>
      <w:tr w14:paraId="6DA646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80" w:type="dxa"/>
            <w:tcBorders>
              <w:top w:val="single" w:color="000000" w:sz="4" w:space="0"/>
            </w:tcBorders>
          </w:tcPr>
          <w:p w14:paraId="64C59BF6">
            <w:pPr>
              <w:pStyle w:val="9"/>
              <w:spacing w:before="35" w:line="240" w:lineRule="auto"/>
              <w:ind w:left="143"/>
              <w:rPr>
                <w:rFonts w:ascii="Cambria" w:eastAsia="Cambria"/>
                <w:sz w:val="12"/>
              </w:rPr>
            </w:pPr>
            <w:r>
              <w:rPr>
                <w:rFonts w:ascii="Cambria" w:eastAsia="Cambria"/>
                <w:spacing w:val="-10"/>
                <w:sz w:val="12"/>
              </w:rPr>
              <w:t>𝑛</w:t>
            </w:r>
          </w:p>
        </w:tc>
        <w:tc>
          <w:tcPr>
            <w:tcW w:w="601" w:type="dxa"/>
            <w:tcBorders>
              <w:top w:val="single" w:color="000000" w:sz="4" w:space="0"/>
              <w:bottom w:val="single" w:color="000000" w:sz="4" w:space="0"/>
            </w:tcBorders>
          </w:tcPr>
          <w:p w14:paraId="0CF41FBF">
            <w:pPr>
              <w:pStyle w:val="9"/>
              <w:spacing w:before="37" w:line="240" w:lineRule="auto"/>
              <w:ind w:left="-1"/>
              <w:rPr>
                <w:sz w:val="12"/>
              </w:rPr>
            </w:pPr>
            <w:r>
              <w:rPr>
                <w:spacing w:val="-5"/>
                <w:sz w:val="12"/>
              </w:rPr>
              <w:t>ECF</w:t>
            </w:r>
          </w:p>
        </w:tc>
        <w:tc>
          <w:tcPr>
            <w:tcW w:w="787" w:type="dxa"/>
            <w:tcBorders>
              <w:top w:val="single" w:color="000000" w:sz="4" w:space="0"/>
              <w:bottom w:val="single" w:color="000000" w:sz="4" w:space="0"/>
            </w:tcBorders>
          </w:tcPr>
          <w:p w14:paraId="7E4F9FF1">
            <w:pPr>
              <w:pStyle w:val="9"/>
              <w:spacing w:before="0" w:line="240" w:lineRule="auto"/>
              <w:rPr>
                <w:sz w:val="14"/>
              </w:rPr>
            </w:pPr>
          </w:p>
        </w:tc>
        <w:tc>
          <w:tcPr>
            <w:tcW w:w="601" w:type="dxa"/>
            <w:tcBorders>
              <w:top w:val="single" w:color="000000" w:sz="4" w:space="0"/>
              <w:bottom w:val="single" w:color="000000" w:sz="4" w:space="0"/>
            </w:tcBorders>
          </w:tcPr>
          <w:p w14:paraId="06327C83">
            <w:pPr>
              <w:pStyle w:val="9"/>
              <w:spacing w:before="0" w:line="240" w:lineRule="auto"/>
              <w:rPr>
                <w:sz w:val="14"/>
              </w:rPr>
            </w:pPr>
          </w:p>
        </w:tc>
        <w:tc>
          <w:tcPr>
            <w:tcW w:w="373" w:type="dxa"/>
            <w:tcBorders>
              <w:top w:val="single" w:color="000000" w:sz="4" w:space="0"/>
            </w:tcBorders>
          </w:tcPr>
          <w:p w14:paraId="3A47B99C">
            <w:pPr>
              <w:pStyle w:val="9"/>
              <w:spacing w:before="0" w:line="240" w:lineRule="auto"/>
              <w:rPr>
                <w:sz w:val="14"/>
              </w:rPr>
            </w:pPr>
          </w:p>
        </w:tc>
        <w:tc>
          <w:tcPr>
            <w:tcW w:w="690" w:type="dxa"/>
            <w:tcBorders>
              <w:top w:val="single" w:color="000000" w:sz="4" w:space="0"/>
              <w:bottom w:val="single" w:color="000000" w:sz="4" w:space="0"/>
            </w:tcBorders>
          </w:tcPr>
          <w:p w14:paraId="4E4A7DE4">
            <w:pPr>
              <w:pStyle w:val="9"/>
              <w:spacing w:before="37" w:line="240" w:lineRule="auto"/>
              <w:ind w:left="-1"/>
              <w:rPr>
                <w:sz w:val="12"/>
              </w:rPr>
            </w:pPr>
            <w:r>
              <w:rPr>
                <w:spacing w:val="-2"/>
                <w:w w:val="105"/>
                <w:sz w:val="12"/>
              </w:rPr>
              <w:t>ConvECPE</w:t>
            </w:r>
          </w:p>
        </w:tc>
        <w:tc>
          <w:tcPr>
            <w:tcW w:w="1391" w:type="dxa"/>
            <w:gridSpan w:val="2"/>
            <w:tcBorders>
              <w:top w:val="single" w:color="000000" w:sz="4" w:space="0"/>
              <w:bottom w:val="single" w:color="000000" w:sz="4" w:space="0"/>
            </w:tcBorders>
          </w:tcPr>
          <w:p w14:paraId="251D7647">
            <w:pPr>
              <w:pStyle w:val="9"/>
              <w:spacing w:before="0" w:line="240" w:lineRule="auto"/>
              <w:rPr>
                <w:sz w:val="14"/>
              </w:rPr>
            </w:pPr>
          </w:p>
        </w:tc>
      </w:tr>
      <w:tr w14:paraId="50D3F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80" w:type="dxa"/>
            <w:tcBorders>
              <w:bottom w:val="single" w:color="000000" w:sz="4" w:space="0"/>
            </w:tcBorders>
          </w:tcPr>
          <w:p w14:paraId="0FF11D4A">
            <w:pPr>
              <w:pStyle w:val="9"/>
              <w:spacing w:before="0" w:line="240" w:lineRule="auto"/>
              <w:rPr>
                <w:sz w:val="14"/>
              </w:rPr>
            </w:pPr>
          </w:p>
        </w:tc>
        <w:tc>
          <w:tcPr>
            <w:tcW w:w="601" w:type="dxa"/>
            <w:tcBorders>
              <w:top w:val="single" w:color="000000" w:sz="4" w:space="0"/>
              <w:bottom w:val="single" w:color="000000" w:sz="4" w:space="0"/>
            </w:tcBorders>
          </w:tcPr>
          <w:p w14:paraId="3C922999">
            <w:pPr>
              <w:pStyle w:val="9"/>
              <w:spacing w:before="37" w:line="240" w:lineRule="auto"/>
              <w:ind w:left="-1"/>
              <w:rPr>
                <w:sz w:val="12"/>
              </w:rPr>
            </w:pPr>
            <w:r>
              <w:rPr>
                <w:spacing w:val="-10"/>
                <w:w w:val="110"/>
                <w:sz w:val="12"/>
              </w:rPr>
              <w:t>P</w:t>
            </w:r>
          </w:p>
        </w:tc>
        <w:tc>
          <w:tcPr>
            <w:tcW w:w="787" w:type="dxa"/>
            <w:tcBorders>
              <w:top w:val="single" w:color="000000" w:sz="4" w:space="0"/>
              <w:bottom w:val="single" w:color="000000" w:sz="4" w:space="0"/>
            </w:tcBorders>
          </w:tcPr>
          <w:p w14:paraId="46028B06">
            <w:pPr>
              <w:pStyle w:val="9"/>
              <w:spacing w:before="37" w:line="240" w:lineRule="auto"/>
              <w:ind w:left="186"/>
              <w:rPr>
                <w:sz w:val="12"/>
              </w:rPr>
            </w:pPr>
            <w:r>
              <w:rPr>
                <w:spacing w:val="-10"/>
                <w:w w:val="105"/>
                <w:sz w:val="12"/>
              </w:rPr>
              <w:t>R</w:t>
            </w:r>
          </w:p>
        </w:tc>
        <w:tc>
          <w:tcPr>
            <w:tcW w:w="601" w:type="dxa"/>
            <w:tcBorders>
              <w:top w:val="single" w:color="000000" w:sz="4" w:space="0"/>
              <w:bottom w:val="single" w:color="000000" w:sz="4" w:space="0"/>
            </w:tcBorders>
          </w:tcPr>
          <w:p w14:paraId="214D6104">
            <w:pPr>
              <w:pStyle w:val="9"/>
              <w:spacing w:before="37" w:line="240" w:lineRule="auto"/>
              <w:ind w:left="186"/>
              <w:rPr>
                <w:sz w:val="12"/>
              </w:rPr>
            </w:pPr>
            <w:r>
              <w:rPr>
                <w:spacing w:val="-5"/>
                <w:w w:val="110"/>
                <w:sz w:val="12"/>
              </w:rPr>
              <w:t>F1</w:t>
            </w:r>
          </w:p>
        </w:tc>
        <w:tc>
          <w:tcPr>
            <w:tcW w:w="373" w:type="dxa"/>
            <w:tcBorders>
              <w:bottom w:val="single" w:color="000000" w:sz="4" w:space="0"/>
            </w:tcBorders>
          </w:tcPr>
          <w:p w14:paraId="10D21831">
            <w:pPr>
              <w:pStyle w:val="9"/>
              <w:spacing w:before="0" w:line="240" w:lineRule="auto"/>
              <w:rPr>
                <w:sz w:val="14"/>
              </w:rPr>
            </w:pPr>
          </w:p>
        </w:tc>
        <w:tc>
          <w:tcPr>
            <w:tcW w:w="690" w:type="dxa"/>
            <w:tcBorders>
              <w:top w:val="single" w:color="000000" w:sz="4" w:space="0"/>
              <w:bottom w:val="single" w:color="000000" w:sz="4" w:space="0"/>
            </w:tcBorders>
          </w:tcPr>
          <w:p w14:paraId="575CADB4">
            <w:pPr>
              <w:pStyle w:val="9"/>
              <w:spacing w:before="37" w:line="240" w:lineRule="auto"/>
              <w:ind w:left="-1"/>
              <w:rPr>
                <w:sz w:val="12"/>
              </w:rPr>
            </w:pPr>
            <w:r>
              <w:rPr>
                <w:spacing w:val="-10"/>
                <w:w w:val="110"/>
                <w:sz w:val="12"/>
              </w:rPr>
              <w:t>P</w:t>
            </w:r>
          </w:p>
        </w:tc>
        <w:tc>
          <w:tcPr>
            <w:tcW w:w="699" w:type="dxa"/>
            <w:tcBorders>
              <w:top w:val="single" w:color="000000" w:sz="4" w:space="0"/>
              <w:bottom w:val="single" w:color="000000" w:sz="4" w:space="0"/>
            </w:tcBorders>
          </w:tcPr>
          <w:p w14:paraId="6E8B35A3">
            <w:pPr>
              <w:pStyle w:val="9"/>
              <w:spacing w:before="37" w:line="240" w:lineRule="auto"/>
              <w:ind w:left="96"/>
              <w:rPr>
                <w:sz w:val="12"/>
              </w:rPr>
            </w:pPr>
            <w:r>
              <w:rPr>
                <w:spacing w:val="-10"/>
                <w:w w:val="105"/>
                <w:sz w:val="12"/>
              </w:rPr>
              <w:t>R</w:t>
            </w:r>
          </w:p>
        </w:tc>
        <w:tc>
          <w:tcPr>
            <w:tcW w:w="692" w:type="dxa"/>
            <w:tcBorders>
              <w:top w:val="single" w:color="000000" w:sz="4" w:space="0"/>
              <w:bottom w:val="single" w:color="000000" w:sz="4" w:space="0"/>
            </w:tcBorders>
          </w:tcPr>
          <w:p w14:paraId="25DFCB92">
            <w:pPr>
              <w:pStyle w:val="9"/>
              <w:spacing w:before="37" w:line="240" w:lineRule="auto"/>
              <w:ind w:left="185"/>
              <w:rPr>
                <w:sz w:val="12"/>
              </w:rPr>
            </w:pPr>
            <w:r>
              <w:rPr>
                <w:spacing w:val="-5"/>
                <w:w w:val="110"/>
                <w:sz w:val="12"/>
              </w:rPr>
              <w:t>F1</w:t>
            </w:r>
          </w:p>
        </w:tc>
      </w:tr>
      <w:tr w14:paraId="1E188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580" w:type="dxa"/>
            <w:tcBorders>
              <w:top w:val="single" w:color="000000" w:sz="4" w:space="0"/>
            </w:tcBorders>
          </w:tcPr>
          <w:p w14:paraId="6927647C">
            <w:pPr>
              <w:pStyle w:val="9"/>
              <w:spacing w:before="37"/>
              <w:ind w:left="90"/>
              <w:rPr>
                <w:sz w:val="12"/>
              </w:rPr>
            </w:pPr>
            <w:r>
              <w:rPr>
                <w:spacing w:val="-10"/>
                <w:w w:val="120"/>
                <w:sz w:val="12"/>
              </w:rPr>
              <w:t>1</w:t>
            </w:r>
          </w:p>
        </w:tc>
        <w:tc>
          <w:tcPr>
            <w:tcW w:w="601" w:type="dxa"/>
            <w:tcBorders>
              <w:top w:val="single" w:color="000000" w:sz="4" w:space="0"/>
            </w:tcBorders>
          </w:tcPr>
          <w:p w14:paraId="5E035BCE">
            <w:pPr>
              <w:pStyle w:val="9"/>
              <w:spacing w:before="37"/>
              <w:ind w:left="-1"/>
              <w:rPr>
                <w:b/>
                <w:sz w:val="12"/>
              </w:rPr>
            </w:pPr>
            <w:r>
              <w:rPr>
                <w:b/>
                <w:spacing w:val="-2"/>
                <w:w w:val="125"/>
                <w:sz w:val="12"/>
              </w:rPr>
              <w:t>0.6166</w:t>
            </w:r>
          </w:p>
        </w:tc>
        <w:tc>
          <w:tcPr>
            <w:tcW w:w="787" w:type="dxa"/>
            <w:tcBorders>
              <w:top w:val="single" w:color="000000" w:sz="4" w:space="0"/>
            </w:tcBorders>
          </w:tcPr>
          <w:p w14:paraId="4832934D">
            <w:pPr>
              <w:pStyle w:val="9"/>
              <w:spacing w:before="37"/>
              <w:ind w:left="186"/>
              <w:rPr>
                <w:sz w:val="12"/>
              </w:rPr>
            </w:pPr>
            <w:r>
              <w:rPr>
                <w:spacing w:val="-2"/>
                <w:w w:val="120"/>
                <w:sz w:val="12"/>
              </w:rPr>
              <w:t>0.5150</w:t>
            </w:r>
          </w:p>
        </w:tc>
        <w:tc>
          <w:tcPr>
            <w:tcW w:w="601" w:type="dxa"/>
            <w:tcBorders>
              <w:top w:val="single" w:color="000000" w:sz="4" w:space="0"/>
            </w:tcBorders>
          </w:tcPr>
          <w:p w14:paraId="7B98836F">
            <w:pPr>
              <w:pStyle w:val="9"/>
              <w:spacing w:before="37"/>
              <w:ind w:left="186"/>
              <w:rPr>
                <w:sz w:val="12"/>
              </w:rPr>
            </w:pPr>
            <w:r>
              <w:rPr>
                <w:spacing w:val="-2"/>
                <w:w w:val="120"/>
                <w:sz w:val="12"/>
              </w:rPr>
              <w:t>0.5612</w:t>
            </w:r>
          </w:p>
        </w:tc>
        <w:tc>
          <w:tcPr>
            <w:tcW w:w="373" w:type="dxa"/>
            <w:tcBorders>
              <w:top w:val="single" w:color="000000" w:sz="4" w:space="0"/>
            </w:tcBorders>
          </w:tcPr>
          <w:p w14:paraId="6426858A">
            <w:pPr>
              <w:pStyle w:val="9"/>
              <w:spacing w:before="0" w:line="240" w:lineRule="auto"/>
              <w:rPr>
                <w:sz w:val="12"/>
              </w:rPr>
            </w:pPr>
          </w:p>
        </w:tc>
        <w:tc>
          <w:tcPr>
            <w:tcW w:w="690" w:type="dxa"/>
            <w:tcBorders>
              <w:top w:val="single" w:color="000000" w:sz="4" w:space="0"/>
            </w:tcBorders>
          </w:tcPr>
          <w:p w14:paraId="21763D97">
            <w:pPr>
              <w:pStyle w:val="9"/>
              <w:spacing w:before="37"/>
              <w:ind w:left="-1"/>
              <w:rPr>
                <w:sz w:val="12"/>
              </w:rPr>
            </w:pPr>
            <w:r>
              <w:rPr>
                <w:spacing w:val="-2"/>
                <w:w w:val="120"/>
                <w:sz w:val="12"/>
              </w:rPr>
              <w:t>0.5304</w:t>
            </w:r>
          </w:p>
        </w:tc>
        <w:tc>
          <w:tcPr>
            <w:tcW w:w="699" w:type="dxa"/>
            <w:tcBorders>
              <w:top w:val="single" w:color="000000" w:sz="4" w:space="0"/>
            </w:tcBorders>
          </w:tcPr>
          <w:p w14:paraId="02516904">
            <w:pPr>
              <w:pStyle w:val="9"/>
              <w:spacing w:before="37"/>
              <w:ind w:left="96"/>
              <w:rPr>
                <w:b/>
                <w:sz w:val="12"/>
              </w:rPr>
            </w:pPr>
            <w:r>
              <w:rPr>
                <w:b/>
                <w:spacing w:val="-2"/>
                <w:w w:val="125"/>
                <w:sz w:val="12"/>
              </w:rPr>
              <w:t>0.5289</w:t>
            </w:r>
          </w:p>
        </w:tc>
        <w:tc>
          <w:tcPr>
            <w:tcW w:w="692" w:type="dxa"/>
            <w:tcBorders>
              <w:top w:val="single" w:color="000000" w:sz="4" w:space="0"/>
            </w:tcBorders>
          </w:tcPr>
          <w:p w14:paraId="19922EC2">
            <w:pPr>
              <w:pStyle w:val="9"/>
              <w:spacing w:before="37"/>
              <w:ind w:left="185"/>
              <w:rPr>
                <w:sz w:val="12"/>
              </w:rPr>
            </w:pPr>
            <w:r>
              <w:rPr>
                <w:spacing w:val="-2"/>
                <w:w w:val="120"/>
                <w:sz w:val="12"/>
              </w:rPr>
              <w:t>0.5297</w:t>
            </w:r>
          </w:p>
        </w:tc>
      </w:tr>
      <w:tr w14:paraId="35638A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80" w:type="dxa"/>
          </w:tcPr>
          <w:p w14:paraId="31EFCAE0">
            <w:pPr>
              <w:pStyle w:val="9"/>
              <w:ind w:left="90"/>
              <w:rPr>
                <w:sz w:val="12"/>
              </w:rPr>
            </w:pPr>
            <w:r>
              <w:rPr>
                <w:spacing w:val="-10"/>
                <w:w w:val="120"/>
                <w:sz w:val="12"/>
              </w:rPr>
              <w:t>2</w:t>
            </w:r>
          </w:p>
        </w:tc>
        <w:tc>
          <w:tcPr>
            <w:tcW w:w="601" w:type="dxa"/>
          </w:tcPr>
          <w:p w14:paraId="1B86DF37">
            <w:pPr>
              <w:pStyle w:val="9"/>
              <w:ind w:left="-1"/>
              <w:rPr>
                <w:sz w:val="12"/>
              </w:rPr>
            </w:pPr>
            <w:r>
              <w:rPr>
                <w:spacing w:val="-2"/>
                <w:w w:val="120"/>
                <w:sz w:val="12"/>
              </w:rPr>
              <w:t>0.5905</w:t>
            </w:r>
          </w:p>
        </w:tc>
        <w:tc>
          <w:tcPr>
            <w:tcW w:w="787" w:type="dxa"/>
          </w:tcPr>
          <w:p w14:paraId="1CDE87AB">
            <w:pPr>
              <w:pStyle w:val="9"/>
              <w:ind w:left="186"/>
              <w:rPr>
                <w:sz w:val="12"/>
              </w:rPr>
            </w:pPr>
            <w:r>
              <w:rPr>
                <w:spacing w:val="-2"/>
                <w:w w:val="120"/>
                <w:sz w:val="12"/>
              </w:rPr>
              <w:t>0.5284</w:t>
            </w:r>
          </w:p>
        </w:tc>
        <w:tc>
          <w:tcPr>
            <w:tcW w:w="601" w:type="dxa"/>
          </w:tcPr>
          <w:p w14:paraId="5F14084A">
            <w:pPr>
              <w:pStyle w:val="9"/>
              <w:ind w:left="186"/>
              <w:rPr>
                <w:sz w:val="12"/>
              </w:rPr>
            </w:pPr>
            <w:r>
              <w:rPr>
                <w:spacing w:val="-2"/>
                <w:w w:val="120"/>
                <w:sz w:val="12"/>
              </w:rPr>
              <w:t>0.5577</w:t>
            </w:r>
          </w:p>
        </w:tc>
        <w:tc>
          <w:tcPr>
            <w:tcW w:w="373" w:type="dxa"/>
          </w:tcPr>
          <w:p w14:paraId="0420588A">
            <w:pPr>
              <w:pStyle w:val="9"/>
              <w:spacing w:before="0" w:line="240" w:lineRule="auto"/>
              <w:rPr>
                <w:sz w:val="10"/>
              </w:rPr>
            </w:pPr>
          </w:p>
        </w:tc>
        <w:tc>
          <w:tcPr>
            <w:tcW w:w="690" w:type="dxa"/>
          </w:tcPr>
          <w:p w14:paraId="7DA988E4">
            <w:pPr>
              <w:pStyle w:val="9"/>
              <w:ind w:left="-1"/>
              <w:rPr>
                <w:sz w:val="12"/>
              </w:rPr>
            </w:pPr>
            <w:r>
              <w:rPr>
                <w:spacing w:val="-2"/>
                <w:w w:val="120"/>
                <w:sz w:val="12"/>
              </w:rPr>
              <w:t>0.5430</w:t>
            </w:r>
          </w:p>
        </w:tc>
        <w:tc>
          <w:tcPr>
            <w:tcW w:w="699" w:type="dxa"/>
          </w:tcPr>
          <w:p w14:paraId="090834C8">
            <w:pPr>
              <w:pStyle w:val="9"/>
              <w:ind w:left="96"/>
              <w:rPr>
                <w:sz w:val="12"/>
              </w:rPr>
            </w:pPr>
            <w:r>
              <w:rPr>
                <w:spacing w:val="-2"/>
                <w:w w:val="120"/>
                <w:sz w:val="12"/>
              </w:rPr>
              <w:t>0.5288</w:t>
            </w:r>
          </w:p>
        </w:tc>
        <w:tc>
          <w:tcPr>
            <w:tcW w:w="692" w:type="dxa"/>
          </w:tcPr>
          <w:p w14:paraId="72C2A477">
            <w:pPr>
              <w:pStyle w:val="9"/>
              <w:ind w:left="185"/>
              <w:rPr>
                <w:b/>
                <w:sz w:val="12"/>
              </w:rPr>
            </w:pPr>
            <w:r>
              <w:rPr>
                <w:b/>
                <w:spacing w:val="-2"/>
                <w:w w:val="125"/>
                <w:sz w:val="12"/>
              </w:rPr>
              <w:t>0.5358</w:t>
            </w:r>
          </w:p>
        </w:tc>
      </w:tr>
      <w:tr w14:paraId="7E9B2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80" w:type="dxa"/>
          </w:tcPr>
          <w:p w14:paraId="59E2B21A">
            <w:pPr>
              <w:pStyle w:val="9"/>
              <w:ind w:left="90"/>
              <w:rPr>
                <w:sz w:val="12"/>
              </w:rPr>
            </w:pPr>
            <w:r>
              <w:rPr>
                <w:spacing w:val="-10"/>
                <w:w w:val="120"/>
                <w:sz w:val="12"/>
              </w:rPr>
              <w:t>3</w:t>
            </w:r>
          </w:p>
        </w:tc>
        <w:tc>
          <w:tcPr>
            <w:tcW w:w="601" w:type="dxa"/>
          </w:tcPr>
          <w:p w14:paraId="174F1A75">
            <w:pPr>
              <w:pStyle w:val="9"/>
              <w:ind w:left="-1"/>
              <w:rPr>
                <w:sz w:val="12"/>
              </w:rPr>
            </w:pPr>
            <w:r>
              <w:rPr>
                <w:spacing w:val="-2"/>
                <w:w w:val="120"/>
                <w:sz w:val="12"/>
              </w:rPr>
              <w:t>0.5928</w:t>
            </w:r>
          </w:p>
        </w:tc>
        <w:tc>
          <w:tcPr>
            <w:tcW w:w="787" w:type="dxa"/>
          </w:tcPr>
          <w:p w14:paraId="0EB9D7B7">
            <w:pPr>
              <w:pStyle w:val="9"/>
              <w:ind w:left="186"/>
              <w:rPr>
                <w:b/>
                <w:sz w:val="12"/>
              </w:rPr>
            </w:pPr>
            <w:r>
              <w:rPr>
                <w:b/>
                <w:spacing w:val="-2"/>
                <w:w w:val="125"/>
                <w:sz w:val="12"/>
              </w:rPr>
              <w:t>0.5600</w:t>
            </w:r>
          </w:p>
        </w:tc>
        <w:tc>
          <w:tcPr>
            <w:tcW w:w="601" w:type="dxa"/>
          </w:tcPr>
          <w:p w14:paraId="00007750">
            <w:pPr>
              <w:pStyle w:val="9"/>
              <w:ind w:left="186" w:right="-15"/>
              <w:rPr>
                <w:b/>
                <w:sz w:val="12"/>
              </w:rPr>
            </w:pPr>
            <w:r>
              <w:rPr>
                <w:b/>
                <w:spacing w:val="-2"/>
                <w:w w:val="125"/>
                <w:sz w:val="12"/>
              </w:rPr>
              <w:t>0.5760</w:t>
            </w:r>
          </w:p>
        </w:tc>
        <w:tc>
          <w:tcPr>
            <w:tcW w:w="373" w:type="dxa"/>
          </w:tcPr>
          <w:p w14:paraId="35F61DC1">
            <w:pPr>
              <w:pStyle w:val="9"/>
              <w:spacing w:before="0" w:line="240" w:lineRule="auto"/>
              <w:rPr>
                <w:sz w:val="10"/>
              </w:rPr>
            </w:pPr>
          </w:p>
        </w:tc>
        <w:tc>
          <w:tcPr>
            <w:tcW w:w="690" w:type="dxa"/>
          </w:tcPr>
          <w:p w14:paraId="34A24C56">
            <w:pPr>
              <w:pStyle w:val="9"/>
              <w:ind w:left="-1"/>
              <w:rPr>
                <w:sz w:val="12"/>
              </w:rPr>
            </w:pPr>
            <w:r>
              <w:rPr>
                <w:spacing w:val="-2"/>
                <w:w w:val="120"/>
                <w:sz w:val="12"/>
              </w:rPr>
              <w:t>0.5335</w:t>
            </w:r>
          </w:p>
        </w:tc>
        <w:tc>
          <w:tcPr>
            <w:tcW w:w="699" w:type="dxa"/>
          </w:tcPr>
          <w:p w14:paraId="58B7BA19">
            <w:pPr>
              <w:pStyle w:val="9"/>
              <w:ind w:left="96"/>
              <w:rPr>
                <w:sz w:val="12"/>
              </w:rPr>
            </w:pPr>
            <w:r>
              <w:rPr>
                <w:spacing w:val="-2"/>
                <w:w w:val="120"/>
                <w:sz w:val="12"/>
              </w:rPr>
              <w:t>0.5049</w:t>
            </w:r>
          </w:p>
        </w:tc>
        <w:tc>
          <w:tcPr>
            <w:tcW w:w="692" w:type="dxa"/>
          </w:tcPr>
          <w:p w14:paraId="40D498AE">
            <w:pPr>
              <w:pStyle w:val="9"/>
              <w:ind w:left="185"/>
              <w:rPr>
                <w:sz w:val="12"/>
              </w:rPr>
            </w:pPr>
            <w:r>
              <w:rPr>
                <w:spacing w:val="-2"/>
                <w:w w:val="120"/>
                <w:sz w:val="12"/>
              </w:rPr>
              <w:t>0.5188</w:t>
            </w:r>
          </w:p>
        </w:tc>
      </w:tr>
      <w:tr w14:paraId="14509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80" w:type="dxa"/>
          </w:tcPr>
          <w:p w14:paraId="11E8C3E5">
            <w:pPr>
              <w:pStyle w:val="9"/>
              <w:ind w:left="90"/>
              <w:rPr>
                <w:sz w:val="12"/>
              </w:rPr>
            </w:pPr>
            <w:r>
              <w:rPr>
                <w:spacing w:val="-10"/>
                <w:w w:val="120"/>
                <w:sz w:val="12"/>
              </w:rPr>
              <w:t>4</w:t>
            </w:r>
          </w:p>
        </w:tc>
        <w:tc>
          <w:tcPr>
            <w:tcW w:w="601" w:type="dxa"/>
          </w:tcPr>
          <w:p w14:paraId="4E70EA62">
            <w:pPr>
              <w:pStyle w:val="9"/>
              <w:ind w:left="-1"/>
              <w:rPr>
                <w:sz w:val="12"/>
              </w:rPr>
            </w:pPr>
            <w:r>
              <w:rPr>
                <w:spacing w:val="-2"/>
                <w:w w:val="120"/>
                <w:sz w:val="12"/>
              </w:rPr>
              <w:t>0.5788</w:t>
            </w:r>
          </w:p>
        </w:tc>
        <w:tc>
          <w:tcPr>
            <w:tcW w:w="787" w:type="dxa"/>
          </w:tcPr>
          <w:p w14:paraId="150851E8">
            <w:pPr>
              <w:pStyle w:val="9"/>
              <w:ind w:left="186"/>
              <w:rPr>
                <w:sz w:val="12"/>
              </w:rPr>
            </w:pPr>
            <w:r>
              <w:rPr>
                <w:spacing w:val="-2"/>
                <w:w w:val="120"/>
                <w:sz w:val="12"/>
              </w:rPr>
              <w:t>0.5300</w:t>
            </w:r>
          </w:p>
        </w:tc>
        <w:tc>
          <w:tcPr>
            <w:tcW w:w="601" w:type="dxa"/>
          </w:tcPr>
          <w:p w14:paraId="312BAAF5">
            <w:pPr>
              <w:pStyle w:val="9"/>
              <w:ind w:left="186"/>
              <w:rPr>
                <w:sz w:val="12"/>
              </w:rPr>
            </w:pPr>
            <w:r>
              <w:rPr>
                <w:spacing w:val="-2"/>
                <w:w w:val="120"/>
                <w:sz w:val="12"/>
              </w:rPr>
              <w:t>0.5533</w:t>
            </w:r>
          </w:p>
        </w:tc>
        <w:tc>
          <w:tcPr>
            <w:tcW w:w="373" w:type="dxa"/>
          </w:tcPr>
          <w:p w14:paraId="73B94313">
            <w:pPr>
              <w:pStyle w:val="9"/>
              <w:spacing w:before="0" w:line="240" w:lineRule="auto"/>
              <w:rPr>
                <w:sz w:val="10"/>
              </w:rPr>
            </w:pPr>
          </w:p>
        </w:tc>
        <w:tc>
          <w:tcPr>
            <w:tcW w:w="690" w:type="dxa"/>
          </w:tcPr>
          <w:p w14:paraId="355AF50C">
            <w:pPr>
              <w:pStyle w:val="9"/>
              <w:ind w:left="-1"/>
              <w:rPr>
                <w:b/>
                <w:sz w:val="12"/>
              </w:rPr>
            </w:pPr>
            <w:r>
              <w:rPr>
                <w:b/>
                <w:spacing w:val="-2"/>
                <w:w w:val="125"/>
                <w:sz w:val="12"/>
              </w:rPr>
              <w:t>0.5433</w:t>
            </w:r>
          </w:p>
        </w:tc>
        <w:tc>
          <w:tcPr>
            <w:tcW w:w="699" w:type="dxa"/>
          </w:tcPr>
          <w:p w14:paraId="3CF0E1FD">
            <w:pPr>
              <w:pStyle w:val="9"/>
              <w:ind w:left="96"/>
              <w:rPr>
                <w:sz w:val="12"/>
              </w:rPr>
            </w:pPr>
            <w:r>
              <w:rPr>
                <w:spacing w:val="-2"/>
                <w:w w:val="120"/>
                <w:sz w:val="12"/>
              </w:rPr>
              <w:t>0.5219</w:t>
            </w:r>
          </w:p>
        </w:tc>
        <w:tc>
          <w:tcPr>
            <w:tcW w:w="692" w:type="dxa"/>
          </w:tcPr>
          <w:p w14:paraId="2F19D4DE">
            <w:pPr>
              <w:pStyle w:val="9"/>
              <w:ind w:left="185"/>
              <w:rPr>
                <w:sz w:val="12"/>
              </w:rPr>
            </w:pPr>
            <w:r>
              <w:rPr>
                <w:spacing w:val="-2"/>
                <w:w w:val="120"/>
                <w:sz w:val="12"/>
              </w:rPr>
              <w:t>0.5324</w:t>
            </w:r>
          </w:p>
        </w:tc>
      </w:tr>
      <w:tr w14:paraId="53304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80" w:type="dxa"/>
          </w:tcPr>
          <w:p w14:paraId="7154872F">
            <w:pPr>
              <w:pStyle w:val="9"/>
              <w:ind w:left="90"/>
              <w:rPr>
                <w:sz w:val="12"/>
              </w:rPr>
            </w:pPr>
            <w:r>
              <w:rPr>
                <w:spacing w:val="-10"/>
                <w:w w:val="120"/>
                <w:sz w:val="12"/>
              </w:rPr>
              <w:t>5</w:t>
            </w:r>
          </w:p>
        </w:tc>
        <w:tc>
          <w:tcPr>
            <w:tcW w:w="601" w:type="dxa"/>
          </w:tcPr>
          <w:p w14:paraId="444C79B2">
            <w:pPr>
              <w:pStyle w:val="9"/>
              <w:ind w:left="-1"/>
              <w:rPr>
                <w:sz w:val="12"/>
              </w:rPr>
            </w:pPr>
            <w:r>
              <w:rPr>
                <w:spacing w:val="-2"/>
                <w:w w:val="120"/>
                <w:sz w:val="12"/>
              </w:rPr>
              <w:t>0.6027</w:t>
            </w:r>
          </w:p>
        </w:tc>
        <w:tc>
          <w:tcPr>
            <w:tcW w:w="787" w:type="dxa"/>
          </w:tcPr>
          <w:p w14:paraId="084636B2">
            <w:pPr>
              <w:pStyle w:val="9"/>
              <w:ind w:left="186"/>
              <w:rPr>
                <w:sz w:val="12"/>
              </w:rPr>
            </w:pPr>
            <w:r>
              <w:rPr>
                <w:spacing w:val="-2"/>
                <w:w w:val="120"/>
                <w:sz w:val="12"/>
              </w:rPr>
              <w:t>0.5241</w:t>
            </w:r>
          </w:p>
        </w:tc>
        <w:tc>
          <w:tcPr>
            <w:tcW w:w="601" w:type="dxa"/>
          </w:tcPr>
          <w:p w14:paraId="78FEF507">
            <w:pPr>
              <w:pStyle w:val="9"/>
              <w:ind w:left="186"/>
              <w:rPr>
                <w:sz w:val="12"/>
              </w:rPr>
            </w:pPr>
            <w:r>
              <w:rPr>
                <w:spacing w:val="-2"/>
                <w:w w:val="120"/>
                <w:sz w:val="12"/>
              </w:rPr>
              <w:t>0.5607</w:t>
            </w:r>
          </w:p>
        </w:tc>
        <w:tc>
          <w:tcPr>
            <w:tcW w:w="373" w:type="dxa"/>
          </w:tcPr>
          <w:p w14:paraId="63729AB3">
            <w:pPr>
              <w:pStyle w:val="9"/>
              <w:spacing w:before="0" w:line="240" w:lineRule="auto"/>
              <w:rPr>
                <w:sz w:val="10"/>
              </w:rPr>
            </w:pPr>
          </w:p>
        </w:tc>
        <w:tc>
          <w:tcPr>
            <w:tcW w:w="690" w:type="dxa"/>
          </w:tcPr>
          <w:p w14:paraId="5A4F5A14">
            <w:pPr>
              <w:pStyle w:val="9"/>
              <w:ind w:left="-1"/>
              <w:rPr>
                <w:sz w:val="12"/>
              </w:rPr>
            </w:pPr>
            <w:r>
              <w:rPr>
                <w:spacing w:val="-2"/>
                <w:w w:val="120"/>
                <w:sz w:val="12"/>
              </w:rPr>
              <w:t>0.5247</w:t>
            </w:r>
          </w:p>
        </w:tc>
        <w:tc>
          <w:tcPr>
            <w:tcW w:w="699" w:type="dxa"/>
          </w:tcPr>
          <w:p w14:paraId="3DD4B0F5">
            <w:pPr>
              <w:pStyle w:val="9"/>
              <w:ind w:left="96"/>
              <w:rPr>
                <w:sz w:val="12"/>
              </w:rPr>
            </w:pPr>
            <w:r>
              <w:rPr>
                <w:spacing w:val="-2"/>
                <w:w w:val="120"/>
                <w:sz w:val="12"/>
              </w:rPr>
              <w:t>0.5179</w:t>
            </w:r>
          </w:p>
        </w:tc>
        <w:tc>
          <w:tcPr>
            <w:tcW w:w="692" w:type="dxa"/>
          </w:tcPr>
          <w:p w14:paraId="7B263883">
            <w:pPr>
              <w:pStyle w:val="9"/>
              <w:ind w:left="185"/>
              <w:rPr>
                <w:sz w:val="12"/>
              </w:rPr>
            </w:pPr>
            <w:r>
              <w:rPr>
                <w:spacing w:val="-2"/>
                <w:w w:val="120"/>
                <w:sz w:val="12"/>
              </w:rPr>
              <w:t>0.5317</w:t>
            </w:r>
          </w:p>
        </w:tc>
      </w:tr>
      <w:tr w14:paraId="2587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580" w:type="dxa"/>
            <w:tcBorders>
              <w:bottom w:val="single" w:color="000000" w:sz="4" w:space="0"/>
            </w:tcBorders>
          </w:tcPr>
          <w:p w14:paraId="558342A7">
            <w:pPr>
              <w:pStyle w:val="9"/>
              <w:spacing w:line="240" w:lineRule="auto"/>
              <w:ind w:left="90"/>
              <w:rPr>
                <w:sz w:val="12"/>
              </w:rPr>
            </w:pPr>
            <w:r>
              <w:rPr>
                <w:spacing w:val="-10"/>
                <w:w w:val="120"/>
                <w:sz w:val="12"/>
              </w:rPr>
              <w:t>6</w:t>
            </w:r>
          </w:p>
        </w:tc>
        <w:tc>
          <w:tcPr>
            <w:tcW w:w="601" w:type="dxa"/>
            <w:tcBorders>
              <w:bottom w:val="single" w:color="000000" w:sz="4" w:space="0"/>
            </w:tcBorders>
          </w:tcPr>
          <w:p w14:paraId="5C5501BD">
            <w:pPr>
              <w:pStyle w:val="9"/>
              <w:spacing w:line="240" w:lineRule="auto"/>
              <w:ind w:left="-1"/>
              <w:rPr>
                <w:sz w:val="12"/>
              </w:rPr>
            </w:pPr>
            <w:r>
              <w:rPr>
                <w:spacing w:val="-2"/>
                <w:w w:val="120"/>
                <w:sz w:val="12"/>
              </w:rPr>
              <w:t>0.5971</w:t>
            </w:r>
          </w:p>
        </w:tc>
        <w:tc>
          <w:tcPr>
            <w:tcW w:w="787" w:type="dxa"/>
            <w:tcBorders>
              <w:bottom w:val="single" w:color="000000" w:sz="4" w:space="0"/>
            </w:tcBorders>
          </w:tcPr>
          <w:p w14:paraId="2354772E">
            <w:pPr>
              <w:pStyle w:val="9"/>
              <w:spacing w:line="240" w:lineRule="auto"/>
              <w:ind w:left="186"/>
              <w:rPr>
                <w:sz w:val="12"/>
              </w:rPr>
            </w:pPr>
            <w:r>
              <w:rPr>
                <w:spacing w:val="-2"/>
                <w:w w:val="120"/>
                <w:sz w:val="12"/>
              </w:rPr>
              <w:t>0.5461</w:t>
            </w:r>
          </w:p>
        </w:tc>
        <w:tc>
          <w:tcPr>
            <w:tcW w:w="601" w:type="dxa"/>
            <w:tcBorders>
              <w:bottom w:val="single" w:color="000000" w:sz="4" w:space="0"/>
            </w:tcBorders>
          </w:tcPr>
          <w:p w14:paraId="52CF67CA">
            <w:pPr>
              <w:pStyle w:val="9"/>
              <w:spacing w:line="240" w:lineRule="auto"/>
              <w:ind w:left="186"/>
              <w:rPr>
                <w:sz w:val="12"/>
              </w:rPr>
            </w:pPr>
            <w:r>
              <w:rPr>
                <w:spacing w:val="-2"/>
                <w:w w:val="120"/>
                <w:sz w:val="12"/>
              </w:rPr>
              <w:t>0.5705</w:t>
            </w:r>
          </w:p>
        </w:tc>
        <w:tc>
          <w:tcPr>
            <w:tcW w:w="373" w:type="dxa"/>
            <w:tcBorders>
              <w:bottom w:val="single" w:color="000000" w:sz="4" w:space="0"/>
            </w:tcBorders>
          </w:tcPr>
          <w:p w14:paraId="2C31E982">
            <w:pPr>
              <w:pStyle w:val="9"/>
              <w:spacing w:before="0" w:line="240" w:lineRule="auto"/>
              <w:rPr>
                <w:sz w:val="14"/>
              </w:rPr>
            </w:pPr>
          </w:p>
        </w:tc>
        <w:tc>
          <w:tcPr>
            <w:tcW w:w="690" w:type="dxa"/>
            <w:tcBorders>
              <w:bottom w:val="single" w:color="000000" w:sz="4" w:space="0"/>
            </w:tcBorders>
          </w:tcPr>
          <w:p w14:paraId="0F064FCA">
            <w:pPr>
              <w:pStyle w:val="9"/>
              <w:spacing w:line="240" w:lineRule="auto"/>
              <w:ind w:left="-1"/>
              <w:rPr>
                <w:sz w:val="12"/>
              </w:rPr>
            </w:pPr>
            <w:r>
              <w:rPr>
                <w:spacing w:val="-2"/>
                <w:w w:val="120"/>
                <w:sz w:val="12"/>
              </w:rPr>
              <w:t>0.5404</w:t>
            </w:r>
          </w:p>
        </w:tc>
        <w:tc>
          <w:tcPr>
            <w:tcW w:w="699" w:type="dxa"/>
            <w:tcBorders>
              <w:bottom w:val="single" w:color="000000" w:sz="4" w:space="0"/>
            </w:tcBorders>
          </w:tcPr>
          <w:p w14:paraId="1758C4D7">
            <w:pPr>
              <w:pStyle w:val="9"/>
              <w:spacing w:line="240" w:lineRule="auto"/>
              <w:ind w:left="96"/>
              <w:rPr>
                <w:sz w:val="12"/>
              </w:rPr>
            </w:pPr>
            <w:r>
              <w:rPr>
                <w:spacing w:val="-2"/>
                <w:w w:val="120"/>
                <w:sz w:val="12"/>
              </w:rPr>
              <w:t>0.5092</w:t>
            </w:r>
          </w:p>
        </w:tc>
        <w:tc>
          <w:tcPr>
            <w:tcW w:w="692" w:type="dxa"/>
            <w:tcBorders>
              <w:bottom w:val="single" w:color="000000" w:sz="4" w:space="0"/>
            </w:tcBorders>
          </w:tcPr>
          <w:p w14:paraId="76D8D5D0">
            <w:pPr>
              <w:pStyle w:val="9"/>
              <w:spacing w:line="240" w:lineRule="auto"/>
              <w:ind w:left="185"/>
              <w:rPr>
                <w:sz w:val="12"/>
              </w:rPr>
            </w:pPr>
            <w:r>
              <w:rPr>
                <w:spacing w:val="-2"/>
                <w:w w:val="120"/>
                <w:sz w:val="12"/>
              </w:rPr>
              <w:t>0.5243</w:t>
            </w:r>
          </w:p>
        </w:tc>
      </w:tr>
    </w:tbl>
    <w:p w14:paraId="2BAD5490">
      <w:pPr>
        <w:pStyle w:val="3"/>
        <w:rPr>
          <w:sz w:val="14"/>
        </w:rPr>
      </w:pPr>
    </w:p>
    <w:p w14:paraId="1234EF46">
      <w:pPr>
        <w:pStyle w:val="3"/>
        <w:rPr>
          <w:sz w:val="14"/>
        </w:rPr>
      </w:pPr>
    </w:p>
    <w:p w14:paraId="7DF4D5EE">
      <w:pPr>
        <w:pStyle w:val="3"/>
        <w:rPr>
          <w:sz w:val="14"/>
        </w:rPr>
      </w:pPr>
    </w:p>
    <w:p w14:paraId="263C8FCF">
      <w:pPr>
        <w:pStyle w:val="3"/>
        <w:spacing w:before="147"/>
        <w:rPr>
          <w:sz w:val="14"/>
        </w:rPr>
      </w:pPr>
    </w:p>
    <w:p w14:paraId="17E92A65">
      <w:pPr>
        <w:pStyle w:val="3"/>
        <w:spacing w:line="271" w:lineRule="auto"/>
        <w:ind w:left="521" w:right="41"/>
        <w:jc w:val="both"/>
      </w:pPr>
      <w:r>
        <w:rPr>
          <w:w w:val="110"/>
        </w:rPr>
        <w:t>of</w:t>
      </w:r>
      <w:r>
        <w:rPr>
          <w:spacing w:val="-5"/>
          <w:w w:val="110"/>
        </w:rPr>
        <w:t xml:space="preserve"> </w:t>
      </w:r>
      <w:r>
        <w:rPr>
          <w:w w:val="110"/>
        </w:rPr>
        <w:t>MMA</w:t>
      </w:r>
      <w:r>
        <w:rPr>
          <w:spacing w:val="-5"/>
          <w:w w:val="110"/>
        </w:rPr>
        <w:t xml:space="preserve"> </w:t>
      </w:r>
      <w:r>
        <w:rPr>
          <w:w w:val="110"/>
        </w:rPr>
        <w:t>layers</w:t>
      </w:r>
      <w:r>
        <w:rPr>
          <w:spacing w:val="-5"/>
          <w:w w:val="110"/>
        </w:rPr>
        <w:t xml:space="preserve"> </w:t>
      </w:r>
      <w:r>
        <w:rPr>
          <w:rFonts w:ascii="Cambria" w:hAnsi="Cambria" w:eastAsia="Cambria"/>
          <w:w w:val="110"/>
        </w:rPr>
        <w:t xml:space="preserve">𝑛 </w:t>
      </w:r>
      <w:r>
        <w:rPr>
          <w:w w:val="110"/>
        </w:rPr>
        <w:t>on</w:t>
      </w:r>
      <w:r>
        <w:rPr>
          <w:spacing w:val="-5"/>
          <w:w w:val="110"/>
        </w:rPr>
        <w:t xml:space="preserve"> </w:t>
      </w:r>
      <w:r>
        <w:rPr>
          <w:w w:val="110"/>
        </w:rPr>
        <w:t>the</w:t>
      </w:r>
      <w:r>
        <w:rPr>
          <w:spacing w:val="-5"/>
          <w:w w:val="110"/>
        </w:rPr>
        <w:t xml:space="preserve"> </w:t>
      </w:r>
      <w:r>
        <w:rPr>
          <w:w w:val="110"/>
        </w:rPr>
        <w:t>performance</w:t>
      </w:r>
      <w:r>
        <w:rPr>
          <w:spacing w:val="-5"/>
          <w:w w:val="110"/>
        </w:rPr>
        <w:t xml:space="preserve"> </w:t>
      </w:r>
      <w:r>
        <w:rPr>
          <w:w w:val="110"/>
        </w:rPr>
        <w:t>of</w:t>
      </w:r>
      <w:r>
        <w:rPr>
          <w:spacing w:val="-5"/>
          <w:w w:val="110"/>
        </w:rPr>
        <w:t xml:space="preserve"> </w:t>
      </w:r>
      <w:r>
        <w:rPr>
          <w:w w:val="110"/>
        </w:rPr>
        <w:t>E–C</w:t>
      </w:r>
      <w:r>
        <w:rPr>
          <w:spacing w:val="-5"/>
          <w:w w:val="110"/>
        </w:rPr>
        <w:t xml:space="preserve"> </w:t>
      </w:r>
      <w:r>
        <w:rPr>
          <w:w w:val="110"/>
        </w:rPr>
        <w:t>pair</w:t>
      </w:r>
      <w:r>
        <w:rPr>
          <w:spacing w:val="-5"/>
          <w:w w:val="110"/>
        </w:rPr>
        <w:t xml:space="preserve"> </w:t>
      </w:r>
      <w:r>
        <w:rPr>
          <w:w w:val="110"/>
        </w:rPr>
        <w:t>extraction,</w:t>
      </w:r>
      <w:r>
        <w:rPr>
          <w:spacing w:val="-5"/>
          <w:w w:val="110"/>
        </w:rPr>
        <w:t xml:space="preserve"> </w:t>
      </w:r>
      <w:r>
        <w:rPr>
          <w:w w:val="110"/>
        </w:rPr>
        <w:t xml:space="preserve">we </w:t>
      </w:r>
      <w:r>
        <w:rPr>
          <w:spacing w:val="-2"/>
          <w:w w:val="110"/>
        </w:rPr>
        <w:t>train</w:t>
      </w:r>
      <w:r>
        <w:rPr>
          <w:spacing w:val="-7"/>
          <w:w w:val="110"/>
        </w:rPr>
        <w:t xml:space="preserve"> </w:t>
      </w:r>
      <w:r>
        <w:rPr>
          <w:spacing w:val="-2"/>
          <w:w w:val="110"/>
        </w:rPr>
        <w:t>the</w:t>
      </w:r>
      <w:r>
        <w:rPr>
          <w:spacing w:val="-7"/>
          <w:w w:val="110"/>
        </w:rPr>
        <w:t xml:space="preserve"> </w:t>
      </w:r>
      <w:r>
        <w:rPr>
          <w:spacing w:val="-2"/>
          <w:w w:val="110"/>
        </w:rPr>
        <w:t>AHMRC</w:t>
      </w:r>
      <w:r>
        <w:rPr>
          <w:spacing w:val="-7"/>
          <w:w w:val="110"/>
        </w:rPr>
        <w:t xml:space="preserve"> </w:t>
      </w:r>
      <w:r>
        <w:rPr>
          <w:spacing w:val="-2"/>
          <w:w w:val="110"/>
        </w:rPr>
        <w:t>framework</w:t>
      </w:r>
      <w:r>
        <w:rPr>
          <w:spacing w:val="-7"/>
          <w:w w:val="110"/>
        </w:rPr>
        <w:t xml:space="preserve"> </w:t>
      </w:r>
      <w:r>
        <w:rPr>
          <w:spacing w:val="-2"/>
          <w:w w:val="110"/>
        </w:rPr>
        <w:t>by</w:t>
      </w:r>
      <w:r>
        <w:rPr>
          <w:spacing w:val="-7"/>
          <w:w w:val="110"/>
        </w:rPr>
        <w:t xml:space="preserve"> </w:t>
      </w:r>
      <w:r>
        <w:rPr>
          <w:spacing w:val="-2"/>
          <w:w w:val="110"/>
        </w:rPr>
        <w:t>adjusting</w:t>
      </w:r>
      <w:r>
        <w:rPr>
          <w:spacing w:val="-7"/>
          <w:w w:val="110"/>
        </w:rPr>
        <w:t xml:space="preserve"> </w:t>
      </w:r>
      <w:r>
        <w:rPr>
          <w:rFonts w:ascii="Cambria" w:hAnsi="Cambria" w:eastAsia="Cambria"/>
          <w:spacing w:val="-2"/>
          <w:w w:val="110"/>
        </w:rPr>
        <w:t xml:space="preserve">𝑛 </w:t>
      </w:r>
      <w:r>
        <w:rPr>
          <w:spacing w:val="-2"/>
          <w:w w:val="110"/>
        </w:rPr>
        <w:t>from</w:t>
      </w:r>
      <w:r>
        <w:rPr>
          <w:spacing w:val="-7"/>
          <w:w w:val="110"/>
        </w:rPr>
        <w:t xml:space="preserve"> </w:t>
      </w:r>
      <w:r>
        <w:rPr>
          <w:spacing w:val="-2"/>
          <w:w w:val="110"/>
        </w:rPr>
        <w:t>1</w:t>
      </w:r>
      <w:r>
        <w:rPr>
          <w:spacing w:val="-7"/>
          <w:w w:val="110"/>
        </w:rPr>
        <w:t xml:space="preserve"> </w:t>
      </w:r>
      <w:r>
        <w:rPr>
          <w:spacing w:val="-2"/>
          <w:w w:val="110"/>
        </w:rPr>
        <w:t>to</w:t>
      </w:r>
      <w:r>
        <w:rPr>
          <w:spacing w:val="-7"/>
          <w:w w:val="110"/>
        </w:rPr>
        <w:t xml:space="preserve"> </w:t>
      </w:r>
      <w:r>
        <w:rPr>
          <w:spacing w:val="-2"/>
          <w:w w:val="110"/>
        </w:rPr>
        <w:t>6</w:t>
      </w:r>
      <w:r>
        <w:rPr>
          <w:spacing w:val="-7"/>
          <w:w w:val="110"/>
        </w:rPr>
        <w:t xml:space="preserve"> </w:t>
      </w:r>
      <w:r>
        <w:rPr>
          <w:spacing w:val="-2"/>
          <w:w w:val="110"/>
        </w:rPr>
        <w:t>and</w:t>
      </w:r>
      <w:r>
        <w:rPr>
          <w:spacing w:val="-7"/>
          <w:w w:val="110"/>
        </w:rPr>
        <w:t xml:space="preserve"> </w:t>
      </w:r>
      <w:r>
        <w:rPr>
          <w:spacing w:val="-2"/>
          <w:w w:val="110"/>
        </w:rPr>
        <w:t xml:space="preserve">show </w:t>
      </w:r>
      <w:r>
        <w:rPr>
          <w:w w:val="110"/>
        </w:rPr>
        <w:t xml:space="preserve">the result in </w:t>
      </w:r>
      <w:r>
        <w:fldChar w:fldCharType="begin"/>
      </w:r>
      <w:r>
        <w:instrText xml:space="preserve"> HYPERLINK \l "_bookmark21" </w:instrText>
      </w:r>
      <w:r>
        <w:fldChar w:fldCharType="separate"/>
      </w:r>
      <w:r>
        <w:rPr>
          <w:color w:val="007FAC"/>
          <w:w w:val="110"/>
        </w:rPr>
        <w:t>Table</w:t>
      </w:r>
      <w:r>
        <w:rPr>
          <w:color w:val="007FAC"/>
          <w:w w:val="110"/>
        </w:rPr>
        <w:fldChar w:fldCharType="end"/>
      </w:r>
      <w:r>
        <w:rPr>
          <w:color w:val="007FAC"/>
          <w:w w:val="110"/>
        </w:rPr>
        <w:t xml:space="preserve"> </w:t>
      </w:r>
      <w:r>
        <w:fldChar w:fldCharType="begin"/>
      </w:r>
      <w:r>
        <w:instrText xml:space="preserve"> HYPERLINK \l "_bookmark21" </w:instrText>
      </w:r>
      <w:r>
        <w:fldChar w:fldCharType="separate"/>
      </w:r>
      <w:r>
        <w:rPr>
          <w:color w:val="007FAC"/>
          <w:w w:val="110"/>
        </w:rPr>
        <w:t>6</w:t>
      </w:r>
      <w:r>
        <w:rPr>
          <w:color w:val="007FAC"/>
          <w:w w:val="110"/>
        </w:rPr>
        <w:fldChar w:fldCharType="end"/>
      </w:r>
      <w:r>
        <w:rPr>
          <w:w w:val="110"/>
        </w:rPr>
        <w:t>. The F1 score of AHMRC shows a trend of initial increase followed by a decrease with slight fluctuations</w:t>
      </w:r>
      <w:r>
        <w:rPr>
          <w:spacing w:val="80"/>
          <w:w w:val="110"/>
        </w:rPr>
        <w:t xml:space="preserve"> </w:t>
      </w:r>
      <w:r>
        <w:rPr>
          <w:w w:val="110"/>
        </w:rPr>
        <w:t>as</w:t>
      </w:r>
      <w:r>
        <w:rPr>
          <w:spacing w:val="-9"/>
          <w:w w:val="110"/>
        </w:rPr>
        <w:t xml:space="preserve"> </w:t>
      </w:r>
      <w:r>
        <w:rPr>
          <w:w w:val="110"/>
        </w:rPr>
        <w:t>the</w:t>
      </w:r>
      <w:r>
        <w:rPr>
          <w:spacing w:val="-9"/>
          <w:w w:val="110"/>
        </w:rPr>
        <w:t xml:space="preserve"> </w:t>
      </w:r>
      <w:r>
        <w:rPr>
          <w:w w:val="110"/>
        </w:rPr>
        <w:t>number</w:t>
      </w:r>
      <w:r>
        <w:rPr>
          <w:spacing w:val="-9"/>
          <w:w w:val="110"/>
        </w:rPr>
        <w:t xml:space="preserve"> </w:t>
      </w:r>
      <w:r>
        <w:rPr>
          <w:w w:val="110"/>
        </w:rPr>
        <w:t>of</w:t>
      </w:r>
      <w:r>
        <w:rPr>
          <w:spacing w:val="-9"/>
          <w:w w:val="110"/>
        </w:rPr>
        <w:t xml:space="preserve"> </w:t>
      </w:r>
      <w:r>
        <w:rPr>
          <w:w w:val="110"/>
        </w:rPr>
        <w:t>MMA</w:t>
      </w:r>
      <w:r>
        <w:rPr>
          <w:spacing w:val="-9"/>
          <w:w w:val="110"/>
        </w:rPr>
        <w:t xml:space="preserve"> </w:t>
      </w:r>
      <w:r>
        <w:rPr>
          <w:w w:val="110"/>
        </w:rPr>
        <w:t>layers</w:t>
      </w:r>
      <w:r>
        <w:rPr>
          <w:spacing w:val="-9"/>
          <w:w w:val="110"/>
        </w:rPr>
        <w:t xml:space="preserve"> </w:t>
      </w:r>
      <w:r>
        <w:rPr>
          <w:w w:val="110"/>
        </w:rPr>
        <w:t>increases.</w:t>
      </w:r>
      <w:r>
        <w:rPr>
          <w:spacing w:val="-9"/>
          <w:w w:val="110"/>
        </w:rPr>
        <w:t xml:space="preserve"> </w:t>
      </w:r>
      <w:r>
        <w:rPr>
          <w:w w:val="110"/>
        </w:rPr>
        <w:t>The</w:t>
      </w:r>
      <w:r>
        <w:rPr>
          <w:spacing w:val="-9"/>
          <w:w w:val="110"/>
        </w:rPr>
        <w:t xml:space="preserve"> </w:t>
      </w:r>
      <w:r>
        <w:rPr>
          <w:w w:val="110"/>
        </w:rPr>
        <w:t>best</w:t>
      </w:r>
      <w:r>
        <w:rPr>
          <w:spacing w:val="-9"/>
          <w:w w:val="110"/>
        </w:rPr>
        <w:t xml:space="preserve"> </w:t>
      </w:r>
      <w:r>
        <w:rPr>
          <w:w w:val="110"/>
        </w:rPr>
        <w:t>performance</w:t>
      </w:r>
      <w:r>
        <w:rPr>
          <w:spacing w:val="-9"/>
          <w:w w:val="110"/>
        </w:rPr>
        <w:t xml:space="preserve"> </w:t>
      </w:r>
      <w:r>
        <w:rPr>
          <w:w w:val="110"/>
        </w:rPr>
        <w:t>is achieved</w:t>
      </w:r>
      <w:r>
        <w:rPr>
          <w:spacing w:val="-3"/>
          <w:w w:val="110"/>
        </w:rPr>
        <w:t xml:space="preserve"> </w:t>
      </w:r>
      <w:r>
        <w:rPr>
          <w:w w:val="110"/>
        </w:rPr>
        <w:t>when</w:t>
      </w:r>
      <w:r>
        <w:rPr>
          <w:spacing w:val="-3"/>
          <w:w w:val="110"/>
        </w:rPr>
        <w:t xml:space="preserve"> </w:t>
      </w:r>
      <w:r>
        <w:rPr>
          <w:rFonts w:ascii="Cambria" w:hAnsi="Cambria" w:eastAsia="Cambria"/>
          <w:w w:val="110"/>
        </w:rPr>
        <w:t xml:space="preserve">𝑛 </w:t>
      </w:r>
      <w:r>
        <w:rPr>
          <w:w w:val="110"/>
        </w:rPr>
        <w:t>is</w:t>
      </w:r>
      <w:r>
        <w:rPr>
          <w:spacing w:val="-3"/>
          <w:w w:val="110"/>
        </w:rPr>
        <w:t xml:space="preserve"> </w:t>
      </w:r>
      <w:r>
        <w:rPr>
          <w:w w:val="110"/>
        </w:rPr>
        <w:t>set</w:t>
      </w:r>
      <w:r>
        <w:rPr>
          <w:spacing w:val="-3"/>
          <w:w w:val="110"/>
        </w:rPr>
        <w:t xml:space="preserve"> </w:t>
      </w:r>
      <w:r>
        <w:rPr>
          <w:w w:val="110"/>
        </w:rPr>
        <w:t>to</w:t>
      </w:r>
      <w:r>
        <w:rPr>
          <w:spacing w:val="-3"/>
          <w:w w:val="110"/>
        </w:rPr>
        <w:t xml:space="preserve"> </w:t>
      </w:r>
      <w:r>
        <w:rPr>
          <w:w w:val="110"/>
        </w:rPr>
        <w:t>3</w:t>
      </w:r>
      <w:r>
        <w:rPr>
          <w:spacing w:val="-3"/>
          <w:w w:val="110"/>
        </w:rPr>
        <w:t xml:space="preserve"> </w:t>
      </w:r>
      <w:r>
        <w:rPr>
          <w:w w:val="110"/>
        </w:rPr>
        <w:t>for</w:t>
      </w:r>
      <w:r>
        <w:rPr>
          <w:spacing w:val="-3"/>
          <w:w w:val="110"/>
        </w:rPr>
        <w:t xml:space="preserve"> </w:t>
      </w:r>
      <w:r>
        <w:rPr>
          <w:w w:val="110"/>
        </w:rPr>
        <w:t>ECF</w:t>
      </w:r>
      <w:r>
        <w:rPr>
          <w:spacing w:val="-3"/>
          <w:w w:val="110"/>
        </w:rPr>
        <w:t xml:space="preserve"> </w:t>
      </w:r>
      <w:r>
        <w:rPr>
          <w:w w:val="110"/>
        </w:rPr>
        <w:t>and</w:t>
      </w:r>
      <w:r>
        <w:rPr>
          <w:spacing w:val="-3"/>
          <w:w w:val="110"/>
        </w:rPr>
        <w:t xml:space="preserve"> </w:t>
      </w:r>
      <w:r>
        <w:rPr>
          <w:w w:val="110"/>
        </w:rPr>
        <w:t>2</w:t>
      </w:r>
      <w:r>
        <w:rPr>
          <w:spacing w:val="-3"/>
          <w:w w:val="110"/>
        </w:rPr>
        <w:t xml:space="preserve"> </w:t>
      </w:r>
      <w:r>
        <w:rPr>
          <w:w w:val="110"/>
        </w:rPr>
        <w:t>for</w:t>
      </w:r>
      <w:r>
        <w:rPr>
          <w:spacing w:val="-3"/>
          <w:w w:val="110"/>
        </w:rPr>
        <w:t xml:space="preserve"> </w:t>
      </w:r>
      <w:r>
        <w:rPr>
          <w:w w:val="110"/>
        </w:rPr>
        <w:t>ConvECPEC.</w:t>
      </w:r>
      <w:r>
        <w:rPr>
          <w:spacing w:val="-3"/>
          <w:w w:val="110"/>
        </w:rPr>
        <w:t xml:space="preserve"> </w:t>
      </w:r>
      <w:r>
        <w:rPr>
          <w:w w:val="110"/>
        </w:rPr>
        <w:t xml:space="preserve">Too few layers will result in insufficient multimodal feature fusion, but too many layers will result in the loss of dominant modal features. Therefore, an appropriate </w:t>
      </w:r>
      <w:r>
        <w:rPr>
          <w:rFonts w:ascii="Cambria" w:hAnsi="Cambria" w:eastAsia="Cambria"/>
          <w:w w:val="110"/>
        </w:rPr>
        <w:t xml:space="preserve">𝑛 </w:t>
      </w:r>
      <w:r>
        <w:rPr>
          <w:w w:val="110"/>
        </w:rPr>
        <w:t>is crucial for multimodal feature fusion in the AHMRC framework.</w:t>
      </w:r>
    </w:p>
    <w:p w14:paraId="5467B394">
      <w:pPr>
        <w:pStyle w:val="8"/>
        <w:numPr>
          <w:ilvl w:val="0"/>
          <w:numId w:val="8"/>
        </w:numPr>
        <w:tabs>
          <w:tab w:val="left" w:pos="519"/>
          <w:tab w:val="left" w:pos="521"/>
        </w:tabs>
        <w:spacing w:before="0" w:after="0" w:line="271" w:lineRule="auto"/>
        <w:ind w:left="521" w:right="41" w:hanging="215"/>
        <w:jc w:val="both"/>
        <w:rPr>
          <w:sz w:val="16"/>
        </w:rPr>
      </w:pPr>
      <w:r>
        <w:rPr>
          <w:b/>
          <w:sz w:val="16"/>
        </w:rPr>
        <w:t xml:space="preserve">The number of ERGAT layers </w:t>
      </w:r>
      <w:r>
        <w:rPr>
          <w:rFonts w:ascii="Cambria" w:hAnsi="Cambria" w:eastAsia="Cambria"/>
          <w:sz w:val="16"/>
        </w:rPr>
        <w:t>𝐿</w:t>
      </w:r>
      <w:r>
        <w:rPr>
          <w:sz w:val="16"/>
        </w:rPr>
        <w:t>. The ERGAT network is utilized</w:t>
      </w:r>
      <w:r>
        <w:rPr>
          <w:spacing w:val="80"/>
          <w:w w:val="110"/>
          <w:sz w:val="16"/>
        </w:rPr>
        <w:t xml:space="preserve"> </w:t>
      </w:r>
      <w:r>
        <w:rPr>
          <w:w w:val="110"/>
          <w:sz w:val="16"/>
        </w:rPr>
        <w:t>in AHMRC to model the utterance relationship by propagating messages within a heterogeneous graph and aggregating the contextual</w:t>
      </w:r>
      <w:r>
        <w:rPr>
          <w:spacing w:val="-4"/>
          <w:w w:val="110"/>
          <w:sz w:val="16"/>
        </w:rPr>
        <w:t xml:space="preserve"> </w:t>
      </w:r>
      <w:r>
        <w:rPr>
          <w:w w:val="110"/>
          <w:sz w:val="16"/>
        </w:rPr>
        <w:t>information</w:t>
      </w:r>
      <w:r>
        <w:rPr>
          <w:spacing w:val="-4"/>
          <w:w w:val="110"/>
          <w:sz w:val="16"/>
        </w:rPr>
        <w:t xml:space="preserve"> </w:t>
      </w:r>
      <w:r>
        <w:rPr>
          <w:w w:val="110"/>
          <w:sz w:val="16"/>
        </w:rPr>
        <w:t>enriched</w:t>
      </w:r>
      <w:r>
        <w:rPr>
          <w:spacing w:val="-4"/>
          <w:w w:val="110"/>
          <w:sz w:val="16"/>
        </w:rPr>
        <w:t xml:space="preserve"> </w:t>
      </w:r>
      <w:r>
        <w:rPr>
          <w:w w:val="110"/>
          <w:sz w:val="16"/>
        </w:rPr>
        <w:t>with</w:t>
      </w:r>
      <w:r>
        <w:rPr>
          <w:spacing w:val="-4"/>
          <w:w w:val="110"/>
          <w:sz w:val="16"/>
        </w:rPr>
        <w:t xml:space="preserve"> </w:t>
      </w:r>
      <w:r>
        <w:rPr>
          <w:w w:val="110"/>
          <w:sz w:val="16"/>
        </w:rPr>
        <w:t>speaker</w:t>
      </w:r>
      <w:r>
        <w:rPr>
          <w:spacing w:val="-4"/>
          <w:w w:val="110"/>
          <w:sz w:val="16"/>
        </w:rPr>
        <w:t xml:space="preserve"> </w:t>
      </w:r>
      <w:r>
        <w:rPr>
          <w:w w:val="110"/>
          <w:sz w:val="16"/>
        </w:rPr>
        <w:t>identifications.</w:t>
      </w:r>
      <w:r>
        <w:rPr>
          <w:spacing w:val="-4"/>
          <w:w w:val="110"/>
          <w:sz w:val="16"/>
        </w:rPr>
        <w:t xml:space="preserve"> </w:t>
      </w:r>
      <w:r>
        <w:rPr>
          <w:w w:val="110"/>
          <w:sz w:val="16"/>
        </w:rPr>
        <w:t xml:space="preserve">To evaluate the impact of the number of ERGAT layers </w:t>
      </w:r>
      <w:r>
        <w:rPr>
          <w:rFonts w:ascii="Cambria" w:hAnsi="Cambria" w:eastAsia="Cambria"/>
          <w:w w:val="110"/>
          <w:sz w:val="16"/>
        </w:rPr>
        <w:t xml:space="preserve">𝐿 </w:t>
      </w:r>
      <w:r>
        <w:rPr>
          <w:w w:val="110"/>
          <w:sz w:val="16"/>
        </w:rPr>
        <w:t xml:space="preserve">on the </w:t>
      </w:r>
      <w:r>
        <w:rPr>
          <w:spacing w:val="-2"/>
          <w:w w:val="110"/>
          <w:sz w:val="16"/>
        </w:rPr>
        <w:t>performance</w:t>
      </w:r>
      <w:r>
        <w:rPr>
          <w:spacing w:val="-5"/>
          <w:w w:val="110"/>
          <w:sz w:val="16"/>
        </w:rPr>
        <w:t xml:space="preserve"> </w:t>
      </w:r>
      <w:r>
        <w:rPr>
          <w:spacing w:val="-2"/>
          <w:w w:val="110"/>
          <w:sz w:val="16"/>
        </w:rPr>
        <w:t>of</w:t>
      </w:r>
      <w:r>
        <w:rPr>
          <w:spacing w:val="-5"/>
          <w:w w:val="110"/>
          <w:sz w:val="16"/>
        </w:rPr>
        <w:t xml:space="preserve"> </w:t>
      </w:r>
      <w:r>
        <w:rPr>
          <w:spacing w:val="-2"/>
          <w:w w:val="110"/>
          <w:sz w:val="16"/>
        </w:rPr>
        <w:t>E–C</w:t>
      </w:r>
      <w:r>
        <w:rPr>
          <w:spacing w:val="-5"/>
          <w:w w:val="110"/>
          <w:sz w:val="16"/>
        </w:rPr>
        <w:t xml:space="preserve"> </w:t>
      </w:r>
      <w:r>
        <w:rPr>
          <w:spacing w:val="-2"/>
          <w:w w:val="110"/>
          <w:sz w:val="16"/>
        </w:rPr>
        <w:t>pair</w:t>
      </w:r>
      <w:r>
        <w:rPr>
          <w:spacing w:val="-5"/>
          <w:w w:val="110"/>
          <w:sz w:val="16"/>
        </w:rPr>
        <w:t xml:space="preserve"> </w:t>
      </w:r>
      <w:r>
        <w:rPr>
          <w:spacing w:val="-2"/>
          <w:w w:val="110"/>
          <w:sz w:val="16"/>
        </w:rPr>
        <w:t>extraction,</w:t>
      </w:r>
      <w:r>
        <w:rPr>
          <w:spacing w:val="-5"/>
          <w:w w:val="110"/>
          <w:sz w:val="16"/>
        </w:rPr>
        <w:t xml:space="preserve"> </w:t>
      </w:r>
      <w:r>
        <w:rPr>
          <w:spacing w:val="-2"/>
          <w:w w:val="110"/>
          <w:sz w:val="16"/>
        </w:rPr>
        <w:t>we</w:t>
      </w:r>
      <w:r>
        <w:rPr>
          <w:spacing w:val="-5"/>
          <w:w w:val="110"/>
          <w:sz w:val="16"/>
        </w:rPr>
        <w:t xml:space="preserve"> </w:t>
      </w:r>
      <w:r>
        <w:rPr>
          <w:spacing w:val="-2"/>
          <w:w w:val="110"/>
          <w:sz w:val="16"/>
        </w:rPr>
        <w:t>train</w:t>
      </w:r>
      <w:r>
        <w:rPr>
          <w:spacing w:val="-5"/>
          <w:w w:val="110"/>
          <w:sz w:val="16"/>
        </w:rPr>
        <w:t xml:space="preserve"> </w:t>
      </w:r>
      <w:r>
        <w:rPr>
          <w:spacing w:val="-2"/>
          <w:w w:val="110"/>
          <w:sz w:val="16"/>
        </w:rPr>
        <w:t>AHMRC</w:t>
      </w:r>
      <w:r>
        <w:rPr>
          <w:spacing w:val="-5"/>
          <w:w w:val="110"/>
          <w:sz w:val="16"/>
        </w:rPr>
        <w:t xml:space="preserve"> </w:t>
      </w:r>
      <w:r>
        <w:rPr>
          <w:spacing w:val="-2"/>
          <w:w w:val="110"/>
          <w:sz w:val="16"/>
        </w:rPr>
        <w:t>by</w:t>
      </w:r>
      <w:r>
        <w:rPr>
          <w:spacing w:val="-5"/>
          <w:w w:val="110"/>
          <w:sz w:val="16"/>
        </w:rPr>
        <w:t xml:space="preserve"> </w:t>
      </w:r>
      <w:r>
        <w:rPr>
          <w:spacing w:val="-2"/>
          <w:w w:val="110"/>
          <w:sz w:val="16"/>
        </w:rPr>
        <w:t>varying</w:t>
      </w:r>
    </w:p>
    <w:p w14:paraId="6A7B0337">
      <w:pPr>
        <w:pStyle w:val="3"/>
        <w:spacing w:line="271" w:lineRule="auto"/>
        <w:ind w:left="521" w:right="41"/>
        <w:jc w:val="both"/>
      </w:pPr>
      <w:r>
        <w:rPr>
          <w:rFonts w:ascii="Cambria" w:hAnsi="Cambria" w:eastAsia="Cambria"/>
          <w:w w:val="110"/>
        </w:rPr>
        <w:t>𝐿</w:t>
      </w:r>
      <w:r>
        <w:rPr>
          <w:rFonts w:ascii="Cambria" w:hAnsi="Cambria" w:eastAsia="Cambria"/>
          <w:spacing w:val="40"/>
          <w:w w:val="110"/>
        </w:rPr>
        <w:t xml:space="preserve"> </w:t>
      </w:r>
      <w:r>
        <w:rPr>
          <w:w w:val="110"/>
        </w:rPr>
        <w:t>from</w:t>
      </w:r>
      <w:r>
        <w:rPr>
          <w:spacing w:val="35"/>
          <w:w w:val="110"/>
        </w:rPr>
        <w:t xml:space="preserve"> </w:t>
      </w:r>
      <w:r>
        <w:rPr>
          <w:w w:val="110"/>
        </w:rPr>
        <w:t>1</w:t>
      </w:r>
      <w:r>
        <w:rPr>
          <w:spacing w:val="35"/>
          <w:w w:val="110"/>
        </w:rPr>
        <w:t xml:space="preserve"> </w:t>
      </w:r>
      <w:r>
        <w:rPr>
          <w:w w:val="110"/>
        </w:rPr>
        <w:t>to</w:t>
      </w:r>
      <w:r>
        <w:rPr>
          <w:spacing w:val="35"/>
          <w:w w:val="110"/>
        </w:rPr>
        <w:t xml:space="preserve"> </w:t>
      </w:r>
      <w:r>
        <w:rPr>
          <w:w w:val="110"/>
        </w:rPr>
        <w:t>5</w:t>
      </w:r>
      <w:r>
        <w:rPr>
          <w:spacing w:val="35"/>
          <w:w w:val="110"/>
        </w:rPr>
        <w:t xml:space="preserve"> </w:t>
      </w:r>
      <w:r>
        <w:rPr>
          <w:w w:val="110"/>
        </w:rPr>
        <w:t>and</w:t>
      </w:r>
      <w:r>
        <w:rPr>
          <w:spacing w:val="35"/>
          <w:w w:val="110"/>
        </w:rPr>
        <w:t xml:space="preserve"> </w:t>
      </w:r>
      <w:r>
        <w:rPr>
          <w:w w:val="110"/>
        </w:rPr>
        <w:t>report</w:t>
      </w:r>
      <w:r>
        <w:rPr>
          <w:spacing w:val="35"/>
          <w:w w:val="110"/>
        </w:rPr>
        <w:t xml:space="preserve"> </w:t>
      </w:r>
      <w:r>
        <w:rPr>
          <w:w w:val="110"/>
        </w:rPr>
        <w:t>the</w:t>
      </w:r>
      <w:r>
        <w:rPr>
          <w:spacing w:val="35"/>
          <w:w w:val="110"/>
        </w:rPr>
        <w:t xml:space="preserve"> </w:t>
      </w:r>
      <w:r>
        <w:rPr>
          <w:w w:val="110"/>
        </w:rPr>
        <w:t>results</w:t>
      </w:r>
      <w:r>
        <w:rPr>
          <w:spacing w:val="35"/>
          <w:w w:val="110"/>
        </w:rPr>
        <w:t xml:space="preserve"> </w:t>
      </w:r>
      <w:r>
        <w:rPr>
          <w:w w:val="110"/>
        </w:rPr>
        <w:t>in</w:t>
      </w:r>
      <w:r>
        <w:rPr>
          <w:spacing w:val="35"/>
          <w:w w:val="110"/>
        </w:rPr>
        <w:t xml:space="preserve"> </w:t>
      </w:r>
      <w:r>
        <w:fldChar w:fldCharType="begin"/>
      </w:r>
      <w:r>
        <w:instrText xml:space="preserve"> HYPERLINK \l "_bookmark24" </w:instrText>
      </w:r>
      <w:r>
        <w:fldChar w:fldCharType="separate"/>
      </w:r>
      <w:r>
        <w:rPr>
          <w:color w:val="007FAC"/>
          <w:w w:val="110"/>
        </w:rPr>
        <w:t>Table</w:t>
      </w:r>
      <w:r>
        <w:rPr>
          <w:color w:val="007FAC"/>
          <w:w w:val="110"/>
        </w:rPr>
        <w:fldChar w:fldCharType="end"/>
      </w:r>
      <w:r>
        <w:rPr>
          <w:color w:val="007FAC"/>
          <w:spacing w:val="35"/>
          <w:w w:val="110"/>
        </w:rPr>
        <w:t xml:space="preserve"> </w:t>
      </w:r>
      <w:r>
        <w:fldChar w:fldCharType="begin"/>
      </w:r>
      <w:r>
        <w:instrText xml:space="preserve"> HYPERLINK \l "_bookmark24" </w:instrText>
      </w:r>
      <w:r>
        <w:fldChar w:fldCharType="separate"/>
      </w:r>
      <w:r>
        <w:rPr>
          <w:color w:val="007FAC"/>
          <w:w w:val="110"/>
        </w:rPr>
        <w:t>7</w:t>
      </w:r>
      <w:r>
        <w:rPr>
          <w:color w:val="007FAC"/>
          <w:w w:val="110"/>
        </w:rPr>
        <w:fldChar w:fldCharType="end"/>
      </w:r>
      <w:r>
        <w:rPr>
          <w:w w:val="110"/>
        </w:rPr>
        <w:t>.</w:t>
      </w:r>
      <w:r>
        <w:rPr>
          <w:spacing w:val="35"/>
          <w:w w:val="110"/>
        </w:rPr>
        <w:t xml:space="preserve"> </w:t>
      </w:r>
      <w:r>
        <w:rPr>
          <w:w w:val="110"/>
        </w:rPr>
        <w:t>In</w:t>
      </w:r>
      <w:r>
        <w:rPr>
          <w:spacing w:val="35"/>
          <w:w w:val="110"/>
        </w:rPr>
        <w:t xml:space="preserve"> </w:t>
      </w:r>
      <w:r>
        <w:rPr>
          <w:w w:val="110"/>
        </w:rPr>
        <w:t>general, the precision on both datasets increases with slight fluctuations as the number of ERGAT layers increases, while the recall de</w:t>
      </w:r>
      <w:r>
        <w:rPr>
          <w:w w:val="110"/>
        </w:rPr>
        <w:softHyphen/>
      </w:r>
      <w:r>
        <w:rPr>
          <w:w w:val="110"/>
        </w:rPr>
        <w:t xml:space="preserve">creases under the same condition. Meanwhile, the F1 score of the AHMRC framework first increases and then decreases on ECF and decreases on ConvECPE with slight fluctuations as </w:t>
      </w:r>
      <w:r>
        <w:rPr>
          <w:rFonts w:ascii="Cambria" w:hAnsi="Cambria" w:eastAsia="Cambria"/>
          <w:w w:val="110"/>
        </w:rPr>
        <w:t>𝐿</w:t>
      </w:r>
      <w:r>
        <w:rPr>
          <w:rFonts w:ascii="Cambria" w:hAnsi="Cambria" w:eastAsia="Cambria"/>
          <w:spacing w:val="40"/>
          <w:w w:val="110"/>
        </w:rPr>
        <w:t xml:space="preserve"> </w:t>
      </w:r>
      <w:r>
        <w:rPr>
          <w:w w:val="110"/>
        </w:rPr>
        <w:t>increases.</w:t>
      </w:r>
      <w:r>
        <w:rPr>
          <w:spacing w:val="37"/>
          <w:w w:val="110"/>
        </w:rPr>
        <w:t xml:space="preserve"> </w:t>
      </w:r>
      <w:r>
        <w:rPr>
          <w:w w:val="110"/>
        </w:rPr>
        <w:t>The</w:t>
      </w:r>
      <w:r>
        <w:rPr>
          <w:spacing w:val="37"/>
          <w:w w:val="110"/>
        </w:rPr>
        <w:t xml:space="preserve"> </w:t>
      </w:r>
      <w:r>
        <w:rPr>
          <w:w w:val="110"/>
        </w:rPr>
        <w:t>best</w:t>
      </w:r>
      <w:r>
        <w:rPr>
          <w:spacing w:val="37"/>
          <w:w w:val="110"/>
        </w:rPr>
        <w:t xml:space="preserve"> </w:t>
      </w:r>
      <w:r>
        <w:rPr>
          <w:w w:val="110"/>
        </w:rPr>
        <w:t>F1</w:t>
      </w:r>
      <w:r>
        <w:rPr>
          <w:spacing w:val="37"/>
          <w:w w:val="110"/>
        </w:rPr>
        <w:t xml:space="preserve"> </w:t>
      </w:r>
      <w:r>
        <w:rPr>
          <w:w w:val="110"/>
        </w:rPr>
        <w:t>score</w:t>
      </w:r>
      <w:r>
        <w:rPr>
          <w:spacing w:val="37"/>
          <w:w w:val="110"/>
        </w:rPr>
        <w:t xml:space="preserve"> </w:t>
      </w:r>
      <w:r>
        <w:rPr>
          <w:w w:val="110"/>
        </w:rPr>
        <w:t>is</w:t>
      </w:r>
      <w:r>
        <w:rPr>
          <w:spacing w:val="37"/>
          <w:w w:val="110"/>
        </w:rPr>
        <w:t xml:space="preserve"> </w:t>
      </w:r>
      <w:r>
        <w:rPr>
          <w:w w:val="110"/>
        </w:rPr>
        <w:t>obtained</w:t>
      </w:r>
      <w:r>
        <w:rPr>
          <w:spacing w:val="37"/>
          <w:w w:val="110"/>
        </w:rPr>
        <w:t xml:space="preserve"> </w:t>
      </w:r>
      <w:r>
        <w:rPr>
          <w:w w:val="110"/>
        </w:rPr>
        <w:t>when</w:t>
      </w:r>
      <w:r>
        <w:rPr>
          <w:spacing w:val="37"/>
          <w:w w:val="110"/>
        </w:rPr>
        <w:t xml:space="preserve"> </w:t>
      </w:r>
      <w:r>
        <w:rPr>
          <w:rFonts w:ascii="Cambria" w:hAnsi="Cambria" w:eastAsia="Cambria"/>
          <w:w w:val="110"/>
        </w:rPr>
        <w:t>𝐿</w:t>
      </w:r>
      <w:r>
        <w:rPr>
          <w:rFonts w:ascii="Cambria" w:hAnsi="Cambria" w:eastAsia="Cambria"/>
          <w:spacing w:val="40"/>
          <w:w w:val="110"/>
        </w:rPr>
        <w:t xml:space="preserve"> </w:t>
      </w:r>
      <w:r>
        <w:rPr>
          <w:w w:val="110"/>
        </w:rPr>
        <w:t>is</w:t>
      </w:r>
      <w:r>
        <w:rPr>
          <w:spacing w:val="37"/>
          <w:w w:val="110"/>
        </w:rPr>
        <w:t xml:space="preserve"> </w:t>
      </w:r>
      <w:r>
        <w:rPr>
          <w:w w:val="110"/>
        </w:rPr>
        <w:t>set</w:t>
      </w:r>
      <w:r>
        <w:rPr>
          <w:spacing w:val="37"/>
          <w:w w:val="110"/>
        </w:rPr>
        <w:t xml:space="preserve"> </w:t>
      </w:r>
      <w:r>
        <w:rPr>
          <w:w w:val="110"/>
        </w:rPr>
        <w:t>to</w:t>
      </w:r>
      <w:r>
        <w:rPr>
          <w:spacing w:val="37"/>
          <w:w w:val="110"/>
        </w:rPr>
        <w:t xml:space="preserve"> </w:t>
      </w:r>
      <w:r>
        <w:rPr>
          <w:w w:val="110"/>
        </w:rPr>
        <w:t>2 for ECF and 1 for ConvECPE. We believe that more ERGAT layers</w:t>
      </w:r>
      <w:r>
        <w:rPr>
          <w:spacing w:val="-11"/>
          <w:w w:val="110"/>
        </w:rPr>
        <w:t xml:space="preserve"> </w:t>
      </w:r>
      <w:r>
        <w:rPr>
          <w:w w:val="110"/>
        </w:rPr>
        <w:t>usually</w:t>
      </w:r>
      <w:r>
        <w:rPr>
          <w:spacing w:val="-11"/>
          <w:w w:val="110"/>
        </w:rPr>
        <w:t xml:space="preserve"> </w:t>
      </w:r>
      <w:r>
        <w:rPr>
          <w:w w:val="110"/>
        </w:rPr>
        <w:t>produce</w:t>
      </w:r>
      <w:r>
        <w:rPr>
          <w:spacing w:val="-11"/>
          <w:w w:val="110"/>
        </w:rPr>
        <w:t xml:space="preserve"> </w:t>
      </w:r>
      <w:r>
        <w:rPr>
          <w:w w:val="110"/>
        </w:rPr>
        <w:t>a</w:t>
      </w:r>
      <w:r>
        <w:rPr>
          <w:spacing w:val="-11"/>
          <w:w w:val="110"/>
        </w:rPr>
        <w:t xml:space="preserve"> </w:t>
      </w:r>
      <w:r>
        <w:rPr>
          <w:w w:val="110"/>
        </w:rPr>
        <w:t>more</w:t>
      </w:r>
      <w:r>
        <w:rPr>
          <w:spacing w:val="-11"/>
          <w:w w:val="110"/>
        </w:rPr>
        <w:t xml:space="preserve"> </w:t>
      </w:r>
      <w:r>
        <w:rPr>
          <w:w w:val="110"/>
        </w:rPr>
        <w:t>conservative</w:t>
      </w:r>
      <w:r>
        <w:rPr>
          <w:spacing w:val="-11"/>
          <w:w w:val="110"/>
        </w:rPr>
        <w:t xml:space="preserve"> </w:t>
      </w:r>
      <w:r>
        <w:rPr>
          <w:w w:val="110"/>
        </w:rPr>
        <w:t>model,</w:t>
      </w:r>
      <w:r>
        <w:rPr>
          <w:spacing w:val="-11"/>
          <w:w w:val="110"/>
        </w:rPr>
        <w:t xml:space="preserve"> </w:t>
      </w:r>
      <w:r>
        <w:rPr>
          <w:w w:val="110"/>
        </w:rPr>
        <w:t>which</w:t>
      </w:r>
      <w:r>
        <w:rPr>
          <w:spacing w:val="-11"/>
          <w:w w:val="110"/>
        </w:rPr>
        <w:t xml:space="preserve"> </w:t>
      </w:r>
      <w:r>
        <w:rPr>
          <w:w w:val="110"/>
        </w:rPr>
        <w:t>is</w:t>
      </w:r>
      <w:r>
        <w:rPr>
          <w:spacing w:val="-11"/>
          <w:w w:val="110"/>
        </w:rPr>
        <w:t xml:space="preserve"> </w:t>
      </w:r>
      <w:r>
        <w:rPr>
          <w:w w:val="110"/>
        </w:rPr>
        <w:t>good at identifying explicit E–C pairs but ignores inconspicuous or borderline</w:t>
      </w:r>
      <w:r>
        <w:rPr>
          <w:spacing w:val="-11"/>
          <w:w w:val="110"/>
        </w:rPr>
        <w:t xml:space="preserve"> </w:t>
      </w:r>
      <w:r>
        <w:rPr>
          <w:w w:val="110"/>
        </w:rPr>
        <w:t>pairs.</w:t>
      </w:r>
      <w:r>
        <w:rPr>
          <w:spacing w:val="-11"/>
          <w:w w:val="110"/>
        </w:rPr>
        <w:t xml:space="preserve"> </w:t>
      </w:r>
      <w:r>
        <w:rPr>
          <w:w w:val="110"/>
        </w:rPr>
        <w:t>Meanwhile,</w:t>
      </w:r>
      <w:r>
        <w:rPr>
          <w:spacing w:val="-11"/>
          <w:w w:val="110"/>
        </w:rPr>
        <w:t xml:space="preserve"> </w:t>
      </w:r>
      <w:r>
        <w:rPr>
          <w:w w:val="110"/>
        </w:rPr>
        <w:t>too</w:t>
      </w:r>
      <w:r>
        <w:rPr>
          <w:spacing w:val="-11"/>
          <w:w w:val="110"/>
        </w:rPr>
        <w:t xml:space="preserve"> </w:t>
      </w:r>
      <w:r>
        <w:rPr>
          <w:w w:val="110"/>
        </w:rPr>
        <w:t>many</w:t>
      </w:r>
      <w:r>
        <w:rPr>
          <w:spacing w:val="-11"/>
          <w:w w:val="110"/>
        </w:rPr>
        <w:t xml:space="preserve"> </w:t>
      </w:r>
      <w:r>
        <w:rPr>
          <w:w w:val="110"/>
        </w:rPr>
        <w:t>ERGAT</w:t>
      </w:r>
      <w:r>
        <w:rPr>
          <w:spacing w:val="-11"/>
          <w:w w:val="110"/>
        </w:rPr>
        <w:t xml:space="preserve"> </w:t>
      </w:r>
      <w:r>
        <w:rPr>
          <w:w w:val="110"/>
        </w:rPr>
        <w:t>layers</w:t>
      </w:r>
      <w:r>
        <w:rPr>
          <w:spacing w:val="-11"/>
          <w:w w:val="110"/>
        </w:rPr>
        <w:t xml:space="preserve"> </w:t>
      </w:r>
      <w:r>
        <w:rPr>
          <w:w w:val="110"/>
        </w:rPr>
        <w:t>also</w:t>
      </w:r>
      <w:r>
        <w:rPr>
          <w:spacing w:val="-11"/>
          <w:w w:val="110"/>
        </w:rPr>
        <w:t xml:space="preserve"> </w:t>
      </w:r>
      <w:r>
        <w:rPr>
          <w:w w:val="110"/>
        </w:rPr>
        <w:t>result in too many parameters, potentially leading to overfitting and over-smoothing of node features.</w:t>
      </w:r>
    </w:p>
    <w:p w14:paraId="5F3CD691">
      <w:pPr>
        <w:pStyle w:val="3"/>
        <w:spacing w:before="85"/>
      </w:pPr>
    </w:p>
    <w:p w14:paraId="2AF0D0CD">
      <w:pPr>
        <w:pStyle w:val="8"/>
        <w:numPr>
          <w:ilvl w:val="1"/>
          <w:numId w:val="1"/>
        </w:numPr>
        <w:tabs>
          <w:tab w:val="left" w:pos="388"/>
        </w:tabs>
        <w:spacing w:before="0" w:after="0" w:line="240" w:lineRule="auto"/>
        <w:ind w:left="388" w:right="0" w:hanging="345"/>
        <w:jc w:val="left"/>
        <w:rPr>
          <w:i/>
          <w:sz w:val="16"/>
        </w:rPr>
      </w:pPr>
      <w:bookmarkStart w:id="43" w:name="Case study"/>
      <w:bookmarkEnd w:id="43"/>
      <w:r>
        <w:rPr>
          <w:i/>
          <w:sz w:val="16"/>
        </w:rPr>
        <w:t>Case</w:t>
      </w:r>
      <w:r>
        <w:rPr>
          <w:i/>
          <w:spacing w:val="3"/>
          <w:sz w:val="16"/>
        </w:rPr>
        <w:t xml:space="preserve"> </w:t>
      </w:r>
      <w:r>
        <w:rPr>
          <w:i/>
          <w:spacing w:val="-2"/>
          <w:sz w:val="16"/>
        </w:rPr>
        <w:t>study</w:t>
      </w:r>
    </w:p>
    <w:p w14:paraId="2A9B1286">
      <w:pPr>
        <w:pStyle w:val="3"/>
        <w:spacing w:before="83"/>
        <w:rPr>
          <w:i/>
        </w:rPr>
      </w:pPr>
    </w:p>
    <w:p w14:paraId="45CACB64">
      <w:pPr>
        <w:pStyle w:val="3"/>
        <w:spacing w:line="273" w:lineRule="auto"/>
        <w:ind w:left="43" w:right="41" w:firstLine="239"/>
        <w:jc w:val="both"/>
      </w:pPr>
      <w:r>
        <w:rPr>
          <w:w w:val="110"/>
        </w:rPr>
        <w:t>To intuitively demonstrate the advantages of our proposed frame</w:t>
      </w:r>
      <w:r>
        <w:rPr>
          <w:w w:val="110"/>
        </w:rPr>
        <w:softHyphen/>
      </w:r>
      <w:r>
        <w:rPr>
          <w:w w:val="110"/>
        </w:rPr>
        <w:t xml:space="preserve">work, we show an example of AHMRC prediction on the ECF dataset in </w:t>
      </w:r>
      <w:r>
        <w:fldChar w:fldCharType="begin"/>
      </w:r>
      <w:r>
        <w:instrText xml:space="preserve"> HYPERLINK \l "_bookmark23" </w:instrText>
      </w:r>
      <w:r>
        <w:fldChar w:fldCharType="separate"/>
      </w:r>
      <w:r>
        <w:rPr>
          <w:color w:val="007FAC"/>
          <w:w w:val="110"/>
        </w:rPr>
        <w:t>Fig.</w:t>
      </w:r>
      <w:r>
        <w:rPr>
          <w:color w:val="007FAC"/>
          <w:w w:val="110"/>
        </w:rPr>
        <w:fldChar w:fldCharType="end"/>
      </w:r>
      <w:r>
        <w:rPr>
          <w:color w:val="007FAC"/>
          <w:w w:val="110"/>
        </w:rPr>
        <w:t xml:space="preserve"> </w:t>
      </w:r>
      <w:r>
        <w:fldChar w:fldCharType="begin"/>
      </w:r>
      <w:r>
        <w:instrText xml:space="preserve"> HYPERLINK \l "_bookmark23" </w:instrText>
      </w:r>
      <w:r>
        <w:fldChar w:fldCharType="separate"/>
      </w:r>
      <w:r>
        <w:rPr>
          <w:color w:val="007FAC"/>
          <w:w w:val="110"/>
        </w:rPr>
        <w:t>7</w:t>
      </w:r>
      <w:r>
        <w:rPr>
          <w:color w:val="007FAC"/>
          <w:w w:val="110"/>
        </w:rPr>
        <w:fldChar w:fldCharType="end"/>
      </w:r>
      <w:r>
        <w:rPr>
          <w:w w:val="110"/>
        </w:rPr>
        <w:t>. In this case, Brenda feels very surprised when she sees Chandler standing somewhere in a strange posture and talking to her. The</w:t>
      </w:r>
      <w:r>
        <w:rPr>
          <w:spacing w:val="-8"/>
          <w:w w:val="110"/>
        </w:rPr>
        <w:t xml:space="preserve"> </w:t>
      </w:r>
      <w:r>
        <w:rPr>
          <w:w w:val="110"/>
        </w:rPr>
        <w:t>cause</w:t>
      </w:r>
      <w:r>
        <w:rPr>
          <w:spacing w:val="-8"/>
          <w:w w:val="110"/>
        </w:rPr>
        <w:t xml:space="preserve"> </w:t>
      </w:r>
      <w:r>
        <w:rPr>
          <w:w w:val="110"/>
        </w:rPr>
        <w:t>primarily</w:t>
      </w:r>
      <w:r>
        <w:rPr>
          <w:spacing w:val="-8"/>
          <w:w w:val="110"/>
        </w:rPr>
        <w:t xml:space="preserve"> </w:t>
      </w:r>
      <w:r>
        <w:rPr>
          <w:w w:val="110"/>
        </w:rPr>
        <w:t>originates</w:t>
      </w:r>
      <w:r>
        <w:rPr>
          <w:spacing w:val="-8"/>
          <w:w w:val="110"/>
        </w:rPr>
        <w:t xml:space="preserve"> </w:t>
      </w:r>
      <w:r>
        <w:rPr>
          <w:w w:val="110"/>
        </w:rPr>
        <w:t>from</w:t>
      </w:r>
      <w:r>
        <w:rPr>
          <w:spacing w:val="-8"/>
          <w:w w:val="110"/>
        </w:rPr>
        <w:t xml:space="preserve"> </w:t>
      </w:r>
      <w:r>
        <w:rPr>
          <w:w w:val="110"/>
        </w:rPr>
        <w:t>the</w:t>
      </w:r>
      <w:r>
        <w:rPr>
          <w:spacing w:val="-8"/>
          <w:w w:val="110"/>
        </w:rPr>
        <w:t xml:space="preserve"> </w:t>
      </w:r>
      <w:r>
        <w:rPr>
          <w:w w:val="110"/>
        </w:rPr>
        <w:t>video</w:t>
      </w:r>
      <w:r>
        <w:rPr>
          <w:spacing w:val="-8"/>
          <w:w w:val="110"/>
        </w:rPr>
        <w:t xml:space="preserve"> </w:t>
      </w:r>
      <w:r>
        <w:rPr>
          <w:w w:val="110"/>
        </w:rPr>
        <w:t>modality,</w:t>
      </w:r>
      <w:r>
        <w:rPr>
          <w:spacing w:val="-8"/>
          <w:w w:val="110"/>
        </w:rPr>
        <w:t xml:space="preserve"> </w:t>
      </w:r>
      <w:r>
        <w:rPr>
          <w:w w:val="110"/>
        </w:rPr>
        <w:t>i.e.,</w:t>
      </w:r>
      <w:r>
        <w:rPr>
          <w:spacing w:val="-8"/>
          <w:w w:val="110"/>
        </w:rPr>
        <w:t xml:space="preserve"> </w:t>
      </w:r>
      <w:r>
        <w:rPr>
          <w:w w:val="110"/>
        </w:rPr>
        <w:t>Chandler’s strange</w:t>
      </w:r>
      <w:r>
        <w:rPr>
          <w:spacing w:val="22"/>
          <w:w w:val="110"/>
        </w:rPr>
        <w:t xml:space="preserve"> </w:t>
      </w:r>
      <w:r>
        <w:rPr>
          <w:w w:val="110"/>
        </w:rPr>
        <w:t>posture</w:t>
      </w:r>
      <w:r>
        <w:rPr>
          <w:spacing w:val="22"/>
          <w:w w:val="110"/>
        </w:rPr>
        <w:t xml:space="preserve"> </w:t>
      </w:r>
      <w:r>
        <w:rPr>
          <w:w w:val="110"/>
        </w:rPr>
        <w:t>and</w:t>
      </w:r>
      <w:r>
        <w:rPr>
          <w:spacing w:val="22"/>
          <w:w w:val="110"/>
        </w:rPr>
        <w:t xml:space="preserve"> </w:t>
      </w:r>
      <w:r>
        <w:rPr>
          <w:w w:val="110"/>
        </w:rPr>
        <w:t>facial</w:t>
      </w:r>
      <w:r>
        <w:rPr>
          <w:spacing w:val="23"/>
          <w:w w:val="110"/>
        </w:rPr>
        <w:t xml:space="preserve"> </w:t>
      </w:r>
      <w:r>
        <w:rPr>
          <w:w w:val="110"/>
        </w:rPr>
        <w:t>expression,</w:t>
      </w:r>
      <w:r>
        <w:rPr>
          <w:spacing w:val="22"/>
          <w:w w:val="110"/>
        </w:rPr>
        <w:t xml:space="preserve"> </w:t>
      </w:r>
      <w:r>
        <w:rPr>
          <w:w w:val="110"/>
        </w:rPr>
        <w:t>and</w:t>
      </w:r>
      <w:r>
        <w:rPr>
          <w:spacing w:val="22"/>
          <w:w w:val="110"/>
        </w:rPr>
        <w:t xml:space="preserve"> </w:t>
      </w:r>
      <w:r>
        <w:rPr>
          <w:w w:val="110"/>
        </w:rPr>
        <w:t>the</w:t>
      </w:r>
      <w:r>
        <w:rPr>
          <w:spacing w:val="23"/>
          <w:w w:val="110"/>
        </w:rPr>
        <w:t xml:space="preserve"> </w:t>
      </w:r>
      <w:r>
        <w:rPr>
          <w:w w:val="110"/>
        </w:rPr>
        <w:t>audio</w:t>
      </w:r>
      <w:r>
        <w:rPr>
          <w:spacing w:val="22"/>
          <w:w w:val="110"/>
        </w:rPr>
        <w:t xml:space="preserve"> </w:t>
      </w:r>
      <w:r>
        <w:rPr>
          <w:w w:val="110"/>
        </w:rPr>
        <w:t>modality,</w:t>
      </w:r>
      <w:r>
        <w:rPr>
          <w:spacing w:val="22"/>
          <w:w w:val="110"/>
        </w:rPr>
        <w:t xml:space="preserve"> </w:t>
      </w:r>
      <w:r>
        <w:rPr>
          <w:w w:val="110"/>
        </w:rPr>
        <w:t>i.e.,</w:t>
      </w:r>
      <w:r>
        <w:rPr>
          <w:spacing w:val="22"/>
          <w:w w:val="110"/>
        </w:rPr>
        <w:t xml:space="preserve"> </w:t>
      </w:r>
      <w:r>
        <w:rPr>
          <w:spacing w:val="-12"/>
          <w:w w:val="110"/>
        </w:rPr>
        <w:t>a</w:t>
      </w:r>
    </w:p>
    <w:p w14:paraId="3D18D25B">
      <w:pPr>
        <w:pStyle w:val="3"/>
        <w:spacing w:after="0" w:line="273" w:lineRule="auto"/>
        <w:jc w:val="both"/>
        <w:sectPr>
          <w:type w:val="continuous"/>
          <w:pgSz w:w="11910" w:h="15880"/>
          <w:pgMar w:top="620" w:right="708" w:bottom="280" w:left="708" w:header="655" w:footer="544" w:gutter="0"/>
          <w:cols w:equalWidth="0" w:num="2">
            <w:col w:w="5066" w:space="314"/>
            <w:col w:w="5114"/>
          </w:cols>
        </w:sectPr>
      </w:pPr>
    </w:p>
    <w:p w14:paraId="7A9CC4D7">
      <w:pPr>
        <w:pStyle w:val="3"/>
        <w:spacing w:before="25" w:after="1"/>
        <w:rPr>
          <w:sz w:val="20"/>
        </w:rPr>
      </w:pPr>
    </w:p>
    <w:p w14:paraId="3CC504DC">
      <w:pPr>
        <w:pStyle w:val="3"/>
        <w:ind w:left="1086"/>
        <w:rPr>
          <w:sz w:val="20"/>
        </w:rPr>
      </w:pPr>
      <w:r>
        <w:rPr>
          <w:sz w:val="20"/>
        </w:rPr>
        <w:drawing>
          <wp:inline distT="0" distB="0" distL="0" distR="0">
            <wp:extent cx="5296535" cy="2026920"/>
            <wp:effectExtent l="0" t="0" r="0" b="0"/>
            <wp:docPr id="299"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46" cstate="print"/>
                    <a:stretch>
                      <a:fillRect/>
                    </a:stretch>
                  </pic:blipFill>
                  <pic:spPr>
                    <a:xfrm>
                      <a:off x="0" y="0"/>
                      <a:ext cx="5296566" cy="2026920"/>
                    </a:xfrm>
                    <a:prstGeom prst="rect">
                      <a:avLst/>
                    </a:prstGeom>
                  </pic:spPr>
                </pic:pic>
              </a:graphicData>
            </a:graphic>
          </wp:inline>
        </w:drawing>
      </w:r>
    </w:p>
    <w:p w14:paraId="127B4E90">
      <w:pPr>
        <w:pStyle w:val="3"/>
        <w:rPr>
          <w:sz w:val="5"/>
        </w:rPr>
      </w:pPr>
      <w:r>
        <w:rPr>
          <w:sz w:val="5"/>
        </w:rPr>
        <w:drawing>
          <wp:anchor distT="0" distB="0" distL="0" distR="0" simplePos="0" relativeHeight="251750400" behindDoc="1" locked="0" layoutInCell="1" allowOverlap="1">
            <wp:simplePos x="0" y="0"/>
            <wp:positionH relativeFrom="page">
              <wp:posOffset>2285365</wp:posOffset>
            </wp:positionH>
            <wp:positionV relativeFrom="paragraph">
              <wp:posOffset>52070</wp:posOffset>
            </wp:positionV>
            <wp:extent cx="118745" cy="102235"/>
            <wp:effectExtent l="0" t="0" r="0" b="0"/>
            <wp:wrapTopAndBottom/>
            <wp:docPr id="300"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47" cstate="print"/>
                    <a:stretch>
                      <a:fillRect/>
                    </a:stretch>
                  </pic:blipFill>
                  <pic:spPr>
                    <a:xfrm>
                      <a:off x="0" y="0"/>
                      <a:ext cx="118882" cy="102012"/>
                    </a:xfrm>
                    <a:prstGeom prst="rect">
                      <a:avLst/>
                    </a:prstGeom>
                  </pic:spPr>
                </pic:pic>
              </a:graphicData>
            </a:graphic>
          </wp:anchor>
        </w:drawing>
      </w:r>
      <w:r>
        <w:rPr>
          <w:sz w:val="5"/>
        </w:rPr>
        <w:drawing>
          <wp:anchor distT="0" distB="0" distL="0" distR="0" simplePos="0" relativeHeight="251751424" behindDoc="1" locked="0" layoutInCell="1" allowOverlap="1">
            <wp:simplePos x="0" y="0"/>
            <wp:positionH relativeFrom="page">
              <wp:posOffset>2458085</wp:posOffset>
            </wp:positionH>
            <wp:positionV relativeFrom="paragraph">
              <wp:posOffset>55245</wp:posOffset>
            </wp:positionV>
            <wp:extent cx="179705" cy="74295"/>
            <wp:effectExtent l="0" t="0" r="0" b="0"/>
            <wp:wrapTopAndBottom/>
            <wp:docPr id="301"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48" cstate="print"/>
                    <a:stretch>
                      <a:fillRect/>
                    </a:stretch>
                  </pic:blipFill>
                  <pic:spPr>
                    <a:xfrm>
                      <a:off x="0" y="0"/>
                      <a:ext cx="179949" cy="74295"/>
                    </a:xfrm>
                    <a:prstGeom prst="rect">
                      <a:avLst/>
                    </a:prstGeom>
                  </pic:spPr>
                </pic:pic>
              </a:graphicData>
            </a:graphic>
          </wp:anchor>
        </w:drawing>
      </w:r>
      <w:r>
        <w:rPr>
          <w:sz w:val="5"/>
        </w:rPr>
        <w:drawing>
          <wp:anchor distT="0" distB="0" distL="0" distR="0" simplePos="0" relativeHeight="251751424" behindDoc="1" locked="0" layoutInCell="1" allowOverlap="1">
            <wp:simplePos x="0" y="0"/>
            <wp:positionH relativeFrom="page">
              <wp:posOffset>4800600</wp:posOffset>
            </wp:positionH>
            <wp:positionV relativeFrom="paragraph">
              <wp:posOffset>52070</wp:posOffset>
            </wp:positionV>
            <wp:extent cx="122555" cy="102235"/>
            <wp:effectExtent l="0" t="0" r="0" b="0"/>
            <wp:wrapTopAndBottom/>
            <wp:docPr id="30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49" cstate="print"/>
                    <a:stretch>
                      <a:fillRect/>
                    </a:stretch>
                  </pic:blipFill>
                  <pic:spPr>
                    <a:xfrm>
                      <a:off x="0" y="0"/>
                      <a:ext cx="122786" cy="102012"/>
                    </a:xfrm>
                    <a:prstGeom prst="rect">
                      <a:avLst/>
                    </a:prstGeom>
                  </pic:spPr>
                </pic:pic>
              </a:graphicData>
            </a:graphic>
          </wp:anchor>
        </w:drawing>
      </w:r>
      <w:r>
        <w:rPr>
          <w:sz w:val="5"/>
        </w:rPr>
        <w:drawing>
          <wp:anchor distT="0" distB="0" distL="0" distR="0" simplePos="0" relativeHeight="251752448" behindDoc="1" locked="0" layoutInCell="1" allowOverlap="1">
            <wp:simplePos x="0" y="0"/>
            <wp:positionH relativeFrom="page">
              <wp:posOffset>4973955</wp:posOffset>
            </wp:positionH>
            <wp:positionV relativeFrom="paragraph">
              <wp:posOffset>55245</wp:posOffset>
            </wp:positionV>
            <wp:extent cx="481330" cy="74295"/>
            <wp:effectExtent l="0" t="0" r="0" b="0"/>
            <wp:wrapTopAndBottom/>
            <wp:docPr id="303" name="Image 303"/>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50" cstate="print"/>
                    <a:stretch>
                      <a:fillRect/>
                    </a:stretch>
                  </pic:blipFill>
                  <pic:spPr>
                    <a:xfrm>
                      <a:off x="0" y="0"/>
                      <a:ext cx="481233" cy="74295"/>
                    </a:xfrm>
                    <a:prstGeom prst="rect">
                      <a:avLst/>
                    </a:prstGeom>
                  </pic:spPr>
                </pic:pic>
              </a:graphicData>
            </a:graphic>
          </wp:anchor>
        </w:drawing>
      </w:r>
    </w:p>
    <w:p w14:paraId="57524377">
      <w:pPr>
        <w:pStyle w:val="3"/>
        <w:spacing w:before="55"/>
        <w:rPr>
          <w:sz w:val="14"/>
        </w:rPr>
      </w:pPr>
    </w:p>
    <w:p w14:paraId="6F062062">
      <w:pPr>
        <w:spacing w:before="0"/>
        <w:ind w:left="0" w:right="0" w:firstLine="0"/>
        <w:jc w:val="center"/>
        <w:rPr>
          <w:sz w:val="14"/>
        </w:rPr>
      </w:pPr>
      <w:bookmarkStart w:id="44" w:name="_bookmark22"/>
      <w:bookmarkEnd w:id="44"/>
      <w:r>
        <w:rPr>
          <w:b/>
          <w:w w:val="115"/>
          <w:sz w:val="14"/>
        </w:rPr>
        <w:t>/ig.</w:t>
      </w:r>
      <w:r>
        <w:rPr>
          <w:b/>
          <w:spacing w:val="6"/>
          <w:w w:val="115"/>
          <w:sz w:val="14"/>
        </w:rPr>
        <w:t xml:space="preserve"> </w:t>
      </w:r>
      <w:r>
        <w:rPr>
          <w:b/>
          <w:w w:val="115"/>
          <w:sz w:val="14"/>
        </w:rPr>
        <w:t>6.</w:t>
      </w:r>
      <w:r>
        <w:rPr>
          <w:b/>
          <w:spacing w:val="31"/>
          <w:w w:val="115"/>
          <w:sz w:val="14"/>
        </w:rPr>
        <w:t xml:space="preserve"> </w:t>
      </w:r>
      <w:r>
        <w:rPr>
          <w:w w:val="115"/>
          <w:sz w:val="14"/>
        </w:rPr>
        <w:t>The</w:t>
      </w:r>
      <w:r>
        <w:rPr>
          <w:spacing w:val="7"/>
          <w:w w:val="115"/>
          <w:sz w:val="14"/>
        </w:rPr>
        <w:t xml:space="preserve"> </w:t>
      </w:r>
      <w:r>
        <w:rPr>
          <w:w w:val="115"/>
          <w:sz w:val="14"/>
        </w:rPr>
        <w:t>influence</w:t>
      </w:r>
      <w:r>
        <w:rPr>
          <w:spacing w:val="6"/>
          <w:w w:val="115"/>
          <w:sz w:val="14"/>
        </w:rPr>
        <w:t xml:space="preserve"> </w:t>
      </w:r>
      <w:r>
        <w:rPr>
          <w:w w:val="115"/>
          <w:sz w:val="14"/>
        </w:rPr>
        <w:t>of</w:t>
      </w:r>
      <w:r>
        <w:rPr>
          <w:spacing w:val="7"/>
          <w:w w:val="115"/>
          <w:sz w:val="14"/>
        </w:rPr>
        <w:t xml:space="preserve"> </w:t>
      </w:r>
      <w:r>
        <w:rPr>
          <w:w w:val="115"/>
          <w:sz w:val="14"/>
        </w:rPr>
        <w:t>the</w:t>
      </w:r>
      <w:r>
        <w:rPr>
          <w:spacing w:val="7"/>
          <w:w w:val="115"/>
          <w:sz w:val="14"/>
        </w:rPr>
        <w:t xml:space="preserve"> </w:t>
      </w:r>
      <w:r>
        <w:rPr>
          <w:w w:val="115"/>
          <w:sz w:val="14"/>
        </w:rPr>
        <w:t>window</w:t>
      </w:r>
      <w:r>
        <w:rPr>
          <w:spacing w:val="7"/>
          <w:w w:val="115"/>
          <w:sz w:val="14"/>
        </w:rPr>
        <w:t xml:space="preserve"> </w:t>
      </w:r>
      <w:r>
        <w:rPr>
          <w:w w:val="115"/>
          <w:sz w:val="14"/>
        </w:rPr>
        <w:t>size</w:t>
      </w:r>
      <w:r>
        <w:rPr>
          <w:spacing w:val="7"/>
          <w:w w:val="115"/>
          <w:sz w:val="14"/>
        </w:rPr>
        <w:t xml:space="preserve"> </w:t>
      </w:r>
      <w:r>
        <w:rPr>
          <w:w w:val="115"/>
          <w:sz w:val="14"/>
        </w:rPr>
        <w:t>control</w:t>
      </w:r>
      <w:r>
        <w:rPr>
          <w:spacing w:val="7"/>
          <w:w w:val="115"/>
          <w:sz w:val="14"/>
        </w:rPr>
        <w:t xml:space="preserve"> </w:t>
      </w:r>
      <w:r>
        <w:rPr>
          <w:w w:val="115"/>
          <w:sz w:val="14"/>
        </w:rPr>
        <w:t>hyper-parameter</w:t>
      </w:r>
      <w:r>
        <w:rPr>
          <w:spacing w:val="7"/>
          <w:w w:val="115"/>
          <w:sz w:val="14"/>
        </w:rPr>
        <w:t xml:space="preserve"> </w:t>
      </w:r>
      <w:r>
        <w:rPr>
          <w:rFonts w:ascii="Cambria" w:hAnsi="Cambria" w:eastAsia="Cambria"/>
          <w:w w:val="115"/>
          <w:sz w:val="14"/>
        </w:rPr>
        <w:t>𝑤</w:t>
      </w:r>
      <w:r>
        <w:rPr>
          <w:rFonts w:ascii="Cambria" w:hAnsi="Cambria" w:eastAsia="Cambria"/>
          <w:spacing w:val="11"/>
          <w:w w:val="115"/>
          <w:sz w:val="14"/>
        </w:rPr>
        <w:t xml:space="preserve"> </w:t>
      </w:r>
      <w:r>
        <w:rPr>
          <w:w w:val="115"/>
          <w:sz w:val="14"/>
        </w:rPr>
        <w:t>on</w:t>
      </w:r>
      <w:r>
        <w:rPr>
          <w:spacing w:val="7"/>
          <w:w w:val="115"/>
          <w:sz w:val="14"/>
        </w:rPr>
        <w:t xml:space="preserve"> </w:t>
      </w:r>
      <w:r>
        <w:rPr>
          <w:w w:val="115"/>
          <w:sz w:val="14"/>
        </w:rPr>
        <w:t>the</w:t>
      </w:r>
      <w:r>
        <w:rPr>
          <w:spacing w:val="7"/>
          <w:w w:val="115"/>
          <w:sz w:val="14"/>
        </w:rPr>
        <w:t xml:space="preserve"> </w:t>
      </w:r>
      <w:r>
        <w:rPr>
          <w:w w:val="115"/>
          <w:sz w:val="14"/>
        </w:rPr>
        <w:t>performance</w:t>
      </w:r>
      <w:r>
        <w:rPr>
          <w:spacing w:val="7"/>
          <w:w w:val="115"/>
          <w:sz w:val="14"/>
        </w:rPr>
        <w:t xml:space="preserve"> </w:t>
      </w:r>
      <w:r>
        <w:rPr>
          <w:w w:val="115"/>
          <w:sz w:val="14"/>
        </w:rPr>
        <w:t>of</w:t>
      </w:r>
      <w:r>
        <w:rPr>
          <w:spacing w:val="7"/>
          <w:w w:val="115"/>
          <w:sz w:val="14"/>
        </w:rPr>
        <w:t xml:space="preserve"> </w:t>
      </w:r>
      <w:r>
        <w:rPr>
          <w:w w:val="115"/>
          <w:sz w:val="14"/>
        </w:rPr>
        <w:t>E–C</w:t>
      </w:r>
      <w:r>
        <w:rPr>
          <w:spacing w:val="7"/>
          <w:w w:val="115"/>
          <w:sz w:val="14"/>
        </w:rPr>
        <w:t xml:space="preserve"> </w:t>
      </w:r>
      <w:r>
        <w:rPr>
          <w:w w:val="115"/>
          <w:sz w:val="14"/>
        </w:rPr>
        <w:t>pair</w:t>
      </w:r>
      <w:r>
        <w:rPr>
          <w:spacing w:val="7"/>
          <w:w w:val="115"/>
          <w:sz w:val="14"/>
        </w:rPr>
        <w:t xml:space="preserve"> </w:t>
      </w:r>
      <w:r>
        <w:rPr>
          <w:spacing w:val="-2"/>
          <w:w w:val="115"/>
          <w:sz w:val="14"/>
        </w:rPr>
        <w:t>extraction.</w:t>
      </w:r>
    </w:p>
    <w:p w14:paraId="5BA8348F">
      <w:pPr>
        <w:pStyle w:val="3"/>
        <w:spacing w:before="69"/>
        <w:rPr>
          <w:sz w:val="20"/>
        </w:rPr>
      </w:pPr>
      <w:r>
        <w:rPr>
          <w:sz w:val="20"/>
        </w:rPr>
        <mc:AlternateContent>
          <mc:Choice Requires="wpg">
            <w:drawing>
              <wp:anchor distT="0" distB="0" distL="0" distR="0" simplePos="0" relativeHeight="251752448" behindDoc="1" locked="0" layoutInCell="1" allowOverlap="1">
                <wp:simplePos x="0" y="0"/>
                <wp:positionH relativeFrom="page">
                  <wp:posOffset>1086485</wp:posOffset>
                </wp:positionH>
                <wp:positionV relativeFrom="paragraph">
                  <wp:posOffset>204470</wp:posOffset>
                </wp:positionV>
                <wp:extent cx="5387340" cy="1299845"/>
                <wp:effectExtent l="0" t="0" r="0" b="0"/>
                <wp:wrapTopAndBottom/>
                <wp:docPr id="304" name="Group 304"/>
                <wp:cNvGraphicFramePr/>
                <a:graphic xmlns:a="http://schemas.openxmlformats.org/drawingml/2006/main">
                  <a:graphicData uri="http://schemas.microsoft.com/office/word/2010/wordprocessingGroup">
                    <wpg:wgp>
                      <wpg:cNvGrpSpPr/>
                      <wpg:grpSpPr>
                        <a:xfrm>
                          <a:off x="0" y="0"/>
                          <a:ext cx="5387340" cy="1299845"/>
                          <a:chOff x="0" y="0"/>
                          <a:chExt cx="5387340" cy="1299845"/>
                        </a:xfrm>
                      </wpg:grpSpPr>
                      <pic:pic xmlns:pic="http://schemas.openxmlformats.org/drawingml/2006/picture">
                        <pic:nvPicPr>
                          <pic:cNvPr id="305" name="Image 305"/>
                          <pic:cNvPicPr/>
                        </pic:nvPicPr>
                        <pic:blipFill>
                          <a:blip r:embed="rId51" cstate="print"/>
                          <a:stretch>
                            <a:fillRect/>
                          </a:stretch>
                        </pic:blipFill>
                        <pic:spPr>
                          <a:xfrm>
                            <a:off x="51554" y="51486"/>
                            <a:ext cx="5292689" cy="754836"/>
                          </a:xfrm>
                          <a:prstGeom prst="rect">
                            <a:avLst/>
                          </a:prstGeom>
                        </pic:spPr>
                      </pic:pic>
                      <pic:pic xmlns:pic="http://schemas.openxmlformats.org/drawingml/2006/picture">
                        <pic:nvPicPr>
                          <pic:cNvPr id="306" name="Image 306"/>
                          <pic:cNvPicPr/>
                        </pic:nvPicPr>
                        <pic:blipFill>
                          <a:blip r:embed="rId52" cstate="print"/>
                          <a:stretch>
                            <a:fillRect/>
                          </a:stretch>
                        </pic:blipFill>
                        <pic:spPr>
                          <a:xfrm>
                            <a:off x="1088409" y="0"/>
                            <a:ext cx="1052398" cy="1296962"/>
                          </a:xfrm>
                          <a:prstGeom prst="rect">
                            <a:avLst/>
                          </a:prstGeom>
                        </pic:spPr>
                      </pic:pic>
                      <pic:pic xmlns:pic="http://schemas.openxmlformats.org/drawingml/2006/picture">
                        <pic:nvPicPr>
                          <pic:cNvPr id="307" name="Image 307"/>
                          <pic:cNvPicPr/>
                        </pic:nvPicPr>
                        <pic:blipFill>
                          <a:blip r:embed="rId53" cstate="print"/>
                          <a:stretch>
                            <a:fillRect/>
                          </a:stretch>
                        </pic:blipFill>
                        <pic:spPr>
                          <a:xfrm>
                            <a:off x="3244411" y="2666"/>
                            <a:ext cx="1052664" cy="1296962"/>
                          </a:xfrm>
                          <a:prstGeom prst="rect">
                            <a:avLst/>
                          </a:prstGeom>
                        </pic:spPr>
                      </pic:pic>
                      <pic:pic xmlns:pic="http://schemas.openxmlformats.org/drawingml/2006/picture">
                        <pic:nvPicPr>
                          <pic:cNvPr id="308" name="Image 308"/>
                          <pic:cNvPicPr/>
                        </pic:nvPicPr>
                        <pic:blipFill>
                          <a:blip r:embed="rId54" cstate="print"/>
                          <a:stretch>
                            <a:fillRect/>
                          </a:stretch>
                        </pic:blipFill>
                        <pic:spPr>
                          <a:xfrm>
                            <a:off x="0" y="2666"/>
                            <a:ext cx="1052658" cy="1296962"/>
                          </a:xfrm>
                          <a:prstGeom prst="rect">
                            <a:avLst/>
                          </a:prstGeom>
                        </pic:spPr>
                      </pic:pic>
                      <pic:pic xmlns:pic="http://schemas.openxmlformats.org/drawingml/2006/picture">
                        <pic:nvPicPr>
                          <pic:cNvPr id="309" name="Image 309"/>
                          <pic:cNvPicPr/>
                        </pic:nvPicPr>
                        <pic:blipFill>
                          <a:blip r:embed="rId55" cstate="print"/>
                          <a:stretch>
                            <a:fillRect/>
                          </a:stretch>
                        </pic:blipFill>
                        <pic:spPr>
                          <a:xfrm>
                            <a:off x="4334414" y="2666"/>
                            <a:ext cx="1052398" cy="1296962"/>
                          </a:xfrm>
                          <a:prstGeom prst="rect">
                            <a:avLst/>
                          </a:prstGeom>
                        </pic:spPr>
                      </pic:pic>
                      <pic:pic xmlns:pic="http://schemas.openxmlformats.org/drawingml/2006/picture">
                        <pic:nvPicPr>
                          <pic:cNvPr id="310" name="Image 310"/>
                          <pic:cNvPicPr/>
                        </pic:nvPicPr>
                        <pic:blipFill>
                          <a:blip r:embed="rId56" cstate="print"/>
                          <a:stretch>
                            <a:fillRect/>
                          </a:stretch>
                        </pic:blipFill>
                        <pic:spPr>
                          <a:xfrm>
                            <a:off x="2165343" y="2666"/>
                            <a:ext cx="1052398" cy="1296962"/>
                          </a:xfrm>
                          <a:prstGeom prst="rect">
                            <a:avLst/>
                          </a:prstGeom>
                        </pic:spPr>
                      </pic:pic>
                    </wpg:wgp>
                  </a:graphicData>
                </a:graphic>
              </wp:anchor>
            </w:drawing>
          </mc:Choice>
          <mc:Fallback>
            <w:pict>
              <v:group id="Group 304" o:spid="_x0000_s1026" o:spt="203" style="position:absolute;left:0pt;margin-left:85.55pt;margin-top:16.1pt;height:102.35pt;width:424.2pt;mso-position-horizontal-relative:page;mso-wrap-distance-bottom:0pt;mso-wrap-distance-top:0pt;z-index:-251564032;mso-width-relative:page;mso-height-relative:page;" coordsize="5387340,1299845" o:gfxdata="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&#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">
                <o:lock v:ext="edit" aspectratio="f"/>
                <v:shape id="Image 305" o:spid="_x0000_s1026" o:spt="75" type="#_x0000_t75" style="position:absolute;left:51554;top:51486;height:754836;width:5292689;" filled="f" o:preferrelative="t" stroked="f" coordsize="21600,21600" o:gfxdata="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9grYvQAA&#10;ANwAAAAPAAAAAAAAAAEAIAAAACIAAABkcnMvZG93bnJldi54bWxQSwECFAAUAAAACACHTuJAMy8F&#10;njsAAAA5AAAAEAAAAAAAAAABACAAAAAMAQAAZHJzL3NoYXBleG1sLnhtbFBLBQYAAAAABgAGAFsB&#10;AAC2AwAAAAA=&#10;">
                  <v:fill on="f" focussize="0,0"/>
                  <v:stroke on="f"/>
                  <v:imagedata r:id="rId51" o:title=""/>
                  <o:lock v:ext="edit" aspectratio="f"/>
                </v:shape>
                <v:shape id="Image 306" o:spid="_x0000_s1026" o:spt="75" type="#_x0000_t75" style="position:absolute;left:1088409;top:0;height:1296962;width:1052398;" filled="f" o:preferrelative="t" stroked="f" coordsize="21600,21600" o:gfxdata="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j9xkvQAA&#10;ANwAAAAPAAAAAAAAAAEAIAAAACIAAABkcnMvZG93bnJldi54bWxQSwECFAAUAAAACACHTuJAMy8F&#10;njsAAAA5AAAAEAAAAAAAAAABACAAAAAMAQAAZHJzL3NoYXBleG1sLnhtbFBLBQYAAAAABgAGAFsB&#10;AAC2AwAAAAA=&#10;">
                  <v:fill on="f" focussize="0,0"/>
                  <v:stroke on="f"/>
                  <v:imagedata r:id="rId52" o:title=""/>
                  <o:lock v:ext="edit" aspectratio="f"/>
                </v:shape>
                <v:shape id="Image 307" o:spid="_x0000_s1026" o:spt="75" type="#_x0000_t75" style="position:absolute;left:3244411;top:2666;height:1296962;width:1052664;" filled="f" o:preferrelative="t" stroked="f" coordsize="21600,21600" o:gfxdata="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O53Aa/&#10;AAAA3AAAAA8AAAAAAAAAAQAgAAAAIgAAAGRycy9kb3ducmV2LnhtbFBLAQIUABQAAAAIAIdO4kAz&#10;LwWeOwAAADkAAAAQAAAAAAAAAAEAIAAAAA4BAABkcnMvc2hhcGV4bWwueG1sUEsFBgAAAAAGAAYA&#10;WwEAALgDAAAAAA==&#10;">
                  <v:fill on="f" focussize="0,0"/>
                  <v:stroke on="f"/>
                  <v:imagedata r:id="rId53" o:title=""/>
                  <o:lock v:ext="edit" aspectratio="f"/>
                </v:shape>
                <v:shape id="Image 308" o:spid="_x0000_s1026" o:spt="75" type="#_x0000_t75" style="position:absolute;left:0;top:2666;height:1296962;width:1052658;" filled="f" o:preferrelative="t" stroked="f" coordsize="21600,21600" o:gfxdata="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xUd+rsAAADc&#10;AAAADwAAAAAAAAABACAAAAAiAAAAZHJzL2Rvd25yZXYueG1sUEsBAhQAFAAAAAgAh07iQDMvBZ47&#10;AAAAOQAAABAAAAAAAAAAAQAgAAAACgEAAGRycy9zaGFwZXhtbC54bWxQSwUGAAAAAAYABgBbAQAA&#10;tAMAAAAA&#10;">
                  <v:fill on="f" focussize="0,0"/>
                  <v:stroke on="f"/>
                  <v:imagedata r:id="rId54" o:title=""/>
                  <o:lock v:ext="edit" aspectratio="f"/>
                </v:shape>
                <v:shape id="Image 309" o:spid="_x0000_s1026" o:spt="75" type="#_x0000_t75" style="position:absolute;left:4334414;top:2666;height:1296962;width:1052398;" filled="f" o:preferrelative="t" stroked="f" coordsize="21600,21600" o:gfxdata="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boIr4A&#10;AADcAAAADwAAAAAAAAABACAAAAAiAAAAZHJzL2Rvd25yZXYueG1sUEsBAhQAFAAAAAgAh07iQDMv&#10;BZ47AAAAOQAAABAAAAAAAAAAAQAgAAAADQEAAGRycy9zaGFwZXhtbC54bWxQSwUGAAAAAAYABgBb&#10;AQAAtwMAAAAA&#10;">
                  <v:fill on="f" focussize="0,0"/>
                  <v:stroke on="f"/>
                  <v:imagedata r:id="rId55" o:title=""/>
                  <o:lock v:ext="edit" aspectratio="f"/>
                </v:shape>
                <v:shape id="Image 310" o:spid="_x0000_s1026" o:spt="75" type="#_x0000_t75" style="position:absolute;left:2165343;top:2666;height:1296962;width:1052398;" filled="f" o:preferrelative="t" stroked="f" coordsize="21600,21600" o:gfxdata="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Ke8sb4A&#10;AADcAAAADwAAAAAAAAABACAAAAAiAAAAZHJzL2Rvd25yZXYueG1sUEsBAhQAFAAAAAgAh07iQDMv&#10;BZ47AAAAOQAAABAAAAAAAAAAAQAgAAAADQEAAGRycy9zaGFwZXhtbC54bWxQSwUGAAAAAAYABgBb&#10;AQAAtwMAAAAA&#10;">
                  <v:fill on="f" focussize="0,0"/>
                  <v:stroke on="f"/>
                  <v:imagedata r:id="rId56" o:title=""/>
                  <o:lock v:ext="edit" aspectratio="f"/>
                </v:shape>
                <w10:wrap type="topAndBottom"/>
              </v:group>
            </w:pict>
          </mc:Fallback>
        </mc:AlternateContent>
      </w:r>
      <w:r>
        <w:rPr>
          <w:sz w:val="20"/>
        </w:rPr>
        <mc:AlternateContent>
          <mc:Choice Requires="wpg">
            <w:drawing>
              <wp:anchor distT="0" distB="0" distL="0" distR="0" simplePos="0" relativeHeight="251753472" behindDoc="1" locked="0" layoutInCell="1" allowOverlap="1">
                <wp:simplePos x="0" y="0"/>
                <wp:positionH relativeFrom="page">
                  <wp:posOffset>1170305</wp:posOffset>
                </wp:positionH>
                <wp:positionV relativeFrom="paragraph">
                  <wp:posOffset>1576070</wp:posOffset>
                </wp:positionV>
                <wp:extent cx="967105" cy="329565"/>
                <wp:effectExtent l="0" t="0" r="0" b="0"/>
                <wp:wrapTopAndBottom/>
                <wp:docPr id="311" name="Group 311"/>
                <wp:cNvGraphicFramePr/>
                <a:graphic xmlns:a="http://schemas.openxmlformats.org/drawingml/2006/main">
                  <a:graphicData uri="http://schemas.microsoft.com/office/word/2010/wordprocessingGroup">
                    <wpg:wgp>
                      <wpg:cNvGrpSpPr/>
                      <wpg:grpSpPr>
                        <a:xfrm>
                          <a:off x="0" y="0"/>
                          <a:ext cx="967105" cy="329565"/>
                          <a:chOff x="0" y="0"/>
                          <a:chExt cx="967105" cy="329565"/>
                        </a:xfrm>
                      </wpg:grpSpPr>
                      <wps:wsp>
                        <wps:cNvPr id="312" name="Graphic 312"/>
                        <wps:cNvSpPr/>
                        <wps:spPr>
                          <a:xfrm>
                            <a:off x="597973" y="198145"/>
                            <a:ext cx="71755" cy="79375"/>
                          </a:xfrm>
                          <a:custGeom>
                            <a:avLst/>
                            <a:gdLst/>
                            <a:ahLst/>
                            <a:cxnLst/>
                            <a:rect l="l" t="t" r="r" b="b"/>
                            <a:pathLst>
                              <a:path w="71755" h="79375">
                                <a:moveTo>
                                  <a:pt x="71208" y="0"/>
                                </a:moveTo>
                                <a:lnTo>
                                  <a:pt x="0" y="45338"/>
                                </a:lnTo>
                                <a:lnTo>
                                  <a:pt x="41338" y="79209"/>
                                </a:lnTo>
                                <a:lnTo>
                                  <a:pt x="71208" y="0"/>
                                </a:lnTo>
                                <a:close/>
                              </a:path>
                            </a:pathLst>
                          </a:custGeom>
                          <a:solidFill>
                            <a:srgbClr val="4672C4"/>
                          </a:solidFill>
                        </wps:spPr>
                        <wps:bodyPr wrap="square" lIns="0" tIns="0" rIns="0" bIns="0" rtlCol="0">
                          <a:noAutofit/>
                        </wps:bodyPr>
                      </wps:wsp>
                      <wps:wsp>
                        <wps:cNvPr id="313" name="Graphic 313"/>
                        <wps:cNvSpPr/>
                        <wps:spPr>
                          <a:xfrm>
                            <a:off x="7778" y="176542"/>
                            <a:ext cx="610235" cy="145415"/>
                          </a:xfrm>
                          <a:custGeom>
                            <a:avLst/>
                            <a:gdLst/>
                            <a:ahLst/>
                            <a:cxnLst/>
                            <a:rect l="l" t="t" r="r" b="b"/>
                            <a:pathLst>
                              <a:path w="610235" h="145415">
                                <a:moveTo>
                                  <a:pt x="0" y="0"/>
                                </a:moveTo>
                                <a:lnTo>
                                  <a:pt x="23265" y="56536"/>
                                </a:lnTo>
                                <a:lnTo>
                                  <a:pt x="86710" y="102646"/>
                                </a:lnTo>
                                <a:lnTo>
                                  <a:pt x="130524" y="120345"/>
                                </a:lnTo>
                                <a:lnTo>
                                  <a:pt x="180810" y="133704"/>
                                </a:lnTo>
                                <a:lnTo>
                                  <a:pt x="236377" y="142143"/>
                                </a:lnTo>
                                <a:lnTo>
                                  <a:pt x="296037" y="145084"/>
                                </a:lnTo>
                                <a:lnTo>
                                  <a:pt x="359554" y="143211"/>
                                </a:lnTo>
                                <a:lnTo>
                                  <a:pt x="420220" y="137745"/>
                                </a:lnTo>
                                <a:lnTo>
                                  <a:pt x="476826" y="128916"/>
                                </a:lnTo>
                                <a:lnTo>
                                  <a:pt x="528164" y="116952"/>
                                </a:lnTo>
                                <a:lnTo>
                                  <a:pt x="573028" y="102085"/>
                                </a:lnTo>
                                <a:lnTo>
                                  <a:pt x="610209" y="84543"/>
                                </a:lnTo>
                              </a:path>
                            </a:pathLst>
                          </a:custGeom>
                          <a:ln w="15557">
                            <a:solidFill>
                              <a:srgbClr val="4672C4"/>
                            </a:solidFill>
                            <a:prstDash val="solid"/>
                          </a:ln>
                        </wps:spPr>
                        <wps:bodyPr wrap="square" lIns="0" tIns="0" rIns="0" bIns="0" rtlCol="0">
                          <a:noAutofit/>
                        </wps:bodyPr>
                      </wps:wsp>
                      <wps:wsp>
                        <wps:cNvPr id="314" name="Graphic 314"/>
                        <wps:cNvSpPr/>
                        <wps:spPr>
                          <a:xfrm>
                            <a:off x="518242" y="1587"/>
                            <a:ext cx="447675" cy="145415"/>
                          </a:xfrm>
                          <a:custGeom>
                            <a:avLst/>
                            <a:gdLst/>
                            <a:ahLst/>
                            <a:cxnLst/>
                            <a:rect l="l" t="t" r="r" b="b"/>
                            <a:pathLst>
                              <a:path w="447675" h="145415">
                                <a:moveTo>
                                  <a:pt x="384047" y="0"/>
                                </a:moveTo>
                                <a:lnTo>
                                  <a:pt x="62941" y="0"/>
                                </a:lnTo>
                                <a:lnTo>
                                  <a:pt x="38367" y="4958"/>
                                </a:lnTo>
                                <a:lnTo>
                                  <a:pt x="18368" y="18468"/>
                                </a:lnTo>
                                <a:lnTo>
                                  <a:pt x="4921" y="38479"/>
                                </a:lnTo>
                                <a:lnTo>
                                  <a:pt x="0" y="62941"/>
                                </a:lnTo>
                                <a:lnTo>
                                  <a:pt x="0" y="81876"/>
                                </a:lnTo>
                                <a:lnTo>
                                  <a:pt x="4921" y="106338"/>
                                </a:lnTo>
                                <a:lnTo>
                                  <a:pt x="18368" y="126349"/>
                                </a:lnTo>
                                <a:lnTo>
                                  <a:pt x="38367" y="139859"/>
                                </a:lnTo>
                                <a:lnTo>
                                  <a:pt x="62941" y="144818"/>
                                </a:lnTo>
                                <a:lnTo>
                                  <a:pt x="384047" y="144818"/>
                                </a:lnTo>
                                <a:lnTo>
                                  <a:pt x="408663" y="139859"/>
                                </a:lnTo>
                                <a:lnTo>
                                  <a:pt x="428753" y="126349"/>
                                </a:lnTo>
                                <a:lnTo>
                                  <a:pt x="442292" y="106338"/>
                                </a:lnTo>
                                <a:lnTo>
                                  <a:pt x="447255" y="81876"/>
                                </a:lnTo>
                                <a:lnTo>
                                  <a:pt x="447255" y="62941"/>
                                </a:lnTo>
                                <a:lnTo>
                                  <a:pt x="442292" y="38479"/>
                                </a:lnTo>
                                <a:lnTo>
                                  <a:pt x="428753" y="18468"/>
                                </a:lnTo>
                                <a:lnTo>
                                  <a:pt x="408663" y="4958"/>
                                </a:lnTo>
                                <a:lnTo>
                                  <a:pt x="384047" y="0"/>
                                </a:lnTo>
                                <a:close/>
                              </a:path>
                            </a:pathLst>
                          </a:custGeom>
                          <a:solidFill>
                            <a:srgbClr val="4672C4"/>
                          </a:solidFill>
                        </wps:spPr>
                        <wps:bodyPr wrap="square" lIns="0" tIns="0" rIns="0" bIns="0" rtlCol="0">
                          <a:noAutofit/>
                        </wps:bodyPr>
                      </wps:wsp>
                      <wps:wsp>
                        <wps:cNvPr id="315" name="Graphic 315"/>
                        <wps:cNvSpPr/>
                        <wps:spPr>
                          <a:xfrm>
                            <a:off x="518242" y="1587"/>
                            <a:ext cx="447675" cy="145415"/>
                          </a:xfrm>
                          <a:custGeom>
                            <a:avLst/>
                            <a:gdLst/>
                            <a:ahLst/>
                            <a:cxnLst/>
                            <a:rect l="l" t="t" r="r" b="b"/>
                            <a:pathLst>
                              <a:path w="447675" h="145415">
                                <a:moveTo>
                                  <a:pt x="62941" y="144818"/>
                                </a:moveTo>
                                <a:lnTo>
                                  <a:pt x="384047" y="144818"/>
                                </a:lnTo>
                                <a:lnTo>
                                  <a:pt x="408663" y="139859"/>
                                </a:lnTo>
                                <a:lnTo>
                                  <a:pt x="428753" y="126349"/>
                                </a:lnTo>
                                <a:lnTo>
                                  <a:pt x="442292" y="106338"/>
                                </a:lnTo>
                                <a:lnTo>
                                  <a:pt x="447255" y="81876"/>
                                </a:lnTo>
                                <a:lnTo>
                                  <a:pt x="447255" y="62941"/>
                                </a:lnTo>
                                <a:lnTo>
                                  <a:pt x="442292" y="38479"/>
                                </a:lnTo>
                                <a:lnTo>
                                  <a:pt x="428753" y="18468"/>
                                </a:lnTo>
                                <a:lnTo>
                                  <a:pt x="408663" y="4958"/>
                                </a:lnTo>
                                <a:lnTo>
                                  <a:pt x="384047" y="0"/>
                                </a:lnTo>
                                <a:lnTo>
                                  <a:pt x="62941" y="0"/>
                                </a:lnTo>
                                <a:lnTo>
                                  <a:pt x="38367" y="4958"/>
                                </a:lnTo>
                                <a:lnTo>
                                  <a:pt x="18368" y="18468"/>
                                </a:lnTo>
                                <a:lnTo>
                                  <a:pt x="4921" y="38479"/>
                                </a:lnTo>
                                <a:lnTo>
                                  <a:pt x="0" y="62941"/>
                                </a:lnTo>
                                <a:lnTo>
                                  <a:pt x="0" y="81876"/>
                                </a:lnTo>
                                <a:lnTo>
                                  <a:pt x="4921" y="106338"/>
                                </a:lnTo>
                                <a:lnTo>
                                  <a:pt x="18368" y="126349"/>
                                </a:lnTo>
                                <a:lnTo>
                                  <a:pt x="38367" y="139859"/>
                                </a:lnTo>
                                <a:lnTo>
                                  <a:pt x="62941" y="144818"/>
                                </a:lnTo>
                                <a:close/>
                              </a:path>
                            </a:pathLst>
                          </a:custGeom>
                          <a:ln w="3175">
                            <a:solidFill>
                              <a:srgbClr val="C7C7C7"/>
                            </a:solidFill>
                            <a:prstDash val="solid"/>
                          </a:ln>
                        </wps:spPr>
                        <wps:bodyPr wrap="square" lIns="0" tIns="0" rIns="0" bIns="0" rtlCol="0">
                          <a:noAutofit/>
                        </wps:bodyPr>
                      </wps:wsp>
                      <pic:pic xmlns:pic="http://schemas.openxmlformats.org/drawingml/2006/picture">
                        <pic:nvPicPr>
                          <pic:cNvPr id="316" name="Image 316"/>
                          <pic:cNvPicPr/>
                        </pic:nvPicPr>
                        <pic:blipFill>
                          <a:blip r:embed="rId57" cstate="print"/>
                          <a:stretch>
                            <a:fillRect/>
                          </a:stretch>
                        </pic:blipFill>
                        <pic:spPr>
                          <a:xfrm>
                            <a:off x="599205" y="43916"/>
                            <a:ext cx="287362" cy="71335"/>
                          </a:xfrm>
                          <a:prstGeom prst="rect">
                            <a:avLst/>
                          </a:prstGeom>
                        </pic:spPr>
                      </pic:pic>
                    </wpg:wgp>
                  </a:graphicData>
                </a:graphic>
              </wp:anchor>
            </w:drawing>
          </mc:Choice>
          <mc:Fallback>
            <w:pict>
              <v:group id="Group 311" o:spid="_x0000_s1026" o:spt="203" style="position:absolute;left:0pt;margin-left:92.15pt;margin-top:124.1pt;height:25.95pt;width:76.15pt;mso-position-horizontal-relative:page;mso-wrap-distance-bottom:0pt;mso-wrap-distance-top:0pt;z-index:-251563008;mso-width-relative:page;mso-height-relative:page;" coordsize="967105,329565" o:gfxdata="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">
                <o:lock v:ext="edit" aspectratio="f"/>
                <v:shape id="Graphic 312" o:spid="_x0000_s1026" o:spt="100" style="position:absolute;left:597973;top:198145;height:79375;width:71755;" fillcolor="#4672C4" filled="t" stroked="f" coordsize="71755,79375" o:gfxdata="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A1YW8AAAA&#10;3AAAAA8AAAAAAAAAAQAgAAAAIgAAAGRycy9kb3ducmV2LnhtbFBLAQIUABQAAAAIAIdO4kAzLwWe&#10;OwAAADkAAAAQAAAAAAAAAAEAIAAAAAsBAABkcnMvc2hhcGV4bWwueG1sUEsFBgAAAAAGAAYAWwEA&#10;ALUDAAAAAA==&#10;" path="m71208,0l0,45338,41338,79209,71208,0xe">
                  <v:fill on="t" focussize="0,0"/>
                  <v:stroke on="f"/>
                  <v:imagedata o:title=""/>
                  <o:lock v:ext="edit" aspectratio="f"/>
                  <v:textbox inset="0mm,0mm,0mm,0mm"/>
                </v:shape>
                <v:shape id="Graphic 313" o:spid="_x0000_s1026" o:spt="100" style="position:absolute;left:7778;top:176542;height:145415;width:610235;" filled="f" stroked="t" coordsize="610235,145415" o:gfxdata="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Uk89vQAA&#10;ANwAAAAPAAAAAAAAAAEAIAAAACIAAABkcnMvZG93bnJldi54bWxQSwECFAAUAAAACACHTuJAMy8F&#10;njsAAAA5AAAAEAAAAAAAAAABACAAAAAMAQAAZHJzL3NoYXBleG1sLnhtbFBLBQYAAAAABgAGAFsB&#10;AAC2AwAAAAA=&#10;" path="m0,0l23265,56536,86710,102646,130524,120345,180810,133704,236377,142143,296037,145084,359554,143211,420220,137745,476826,128916,528164,116952,573028,102085,610209,84543e">
                  <v:fill on="f" focussize="0,0"/>
                  <v:stroke weight="1.22496062992126pt" color="#4672C4" joinstyle="round"/>
                  <v:imagedata o:title=""/>
                  <o:lock v:ext="edit" aspectratio="f"/>
                  <v:textbox inset="0mm,0mm,0mm,0mm"/>
                </v:shape>
                <v:shape id="Graphic 314" o:spid="_x0000_s1026" o:spt="100" style="position:absolute;left:518242;top:1587;height:145415;width:447675;" fillcolor="#4672C4" filled="t" stroked="f" coordsize="447675,145415" o:gfxdata="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DjQu/&#10;AAAA3AAAAA8AAAAAAAAAAQAgAAAAIgAAAGRycy9kb3ducmV2LnhtbFBLAQIUABQAAAAIAIdO4kAz&#10;LwWeOwAAADkAAAAQAAAAAAAAAAEAIAAAAA4BAABkcnMvc2hhcGV4bWwueG1sUEsFBgAAAAAGAAYA&#10;WwEAALgDAAAAAA==&#10;" path="m384047,0l62941,0,38367,4958,18368,18468,4921,38479,0,62941,0,81876,4921,106338,18368,126349,38367,139859,62941,144818,384047,144818,408663,139859,428753,126349,442292,106338,447255,81876,447255,62941,442292,38479,428753,18468,408663,4958,384047,0xe">
                  <v:fill on="t" focussize="0,0"/>
                  <v:stroke on="f"/>
                  <v:imagedata o:title=""/>
                  <o:lock v:ext="edit" aspectratio="f"/>
                  <v:textbox inset="0mm,0mm,0mm,0mm"/>
                </v:shape>
                <v:shape id="Graphic 315" o:spid="_x0000_s1026" o:spt="100" style="position:absolute;left:518242;top:1587;height:145415;width:447675;" filled="f" stroked="t" coordsize="447675,145415" o:gfxdata="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KWQL4A&#10;AADcAAAADwAAAAAAAAABACAAAAAiAAAAZHJzL2Rvd25yZXYueG1sUEsBAhQAFAAAAAgAh07iQDMv&#10;BZ47AAAAOQAAABAAAAAAAAAAAQAgAAAADQEAAGRycy9zaGFwZXhtbC54bWxQSwUGAAAAAAYABgBb&#10;AQAAtwMAAAAA&#10;" path="m62941,144818l384047,144818,408663,139859,428753,126349,442292,106338,447255,81876,447255,62941,442292,38479,428753,18468,408663,4958,384047,0,62941,0,38367,4958,18368,18468,4921,38479,0,62941,0,81876,4921,106338,18368,126349,38367,139859,62941,144818xe">
                  <v:fill on="f" focussize="0,0"/>
                  <v:stroke weight="0.25pt" color="#C7C7C7" joinstyle="round"/>
                  <v:imagedata o:title=""/>
                  <o:lock v:ext="edit" aspectratio="f"/>
                  <v:textbox inset="0mm,0mm,0mm,0mm"/>
                </v:shape>
                <v:shape id="Image 316" o:spid="_x0000_s1026" o:spt="75" type="#_x0000_t75" style="position:absolute;left:599205;top:43916;height:71335;width:287362;" filled="f" o:preferrelative="t" stroked="f" coordsize="21600,21600" o:gfxdata="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n1ixvQAA&#10;ANwAAAAPAAAAAAAAAAEAIAAAACIAAABkcnMvZG93bnJldi54bWxQSwECFAAUAAAACACHTuJAMy8F&#10;njsAAAA5AAAAEAAAAAAAAAABACAAAAAMAQAAZHJzL3NoYXBleG1sLnhtbFBLBQYAAAAABgAGAFsB&#10;AAC2AwAAAAA=&#10;">
                  <v:fill on="f" focussize="0,0"/>
                  <v:stroke on="f"/>
                  <v:imagedata r:id="rId57" o:title=""/>
                  <o:lock v:ext="edit" aspectratio="f"/>
                </v:shape>
                <w10:wrap type="topAndBottom"/>
              </v:group>
            </w:pict>
          </mc:Fallback>
        </mc:AlternateContent>
      </w:r>
    </w:p>
    <w:p w14:paraId="18870971">
      <w:pPr>
        <w:pStyle w:val="3"/>
        <w:spacing w:before="8"/>
        <w:rPr>
          <w:sz w:val="7"/>
        </w:rPr>
      </w:pPr>
    </w:p>
    <w:p w14:paraId="60BE9D13">
      <w:pPr>
        <w:pStyle w:val="3"/>
        <w:rPr>
          <w:sz w:val="20"/>
        </w:rPr>
      </w:pPr>
    </w:p>
    <w:p w14:paraId="4FBF9E96">
      <w:pPr>
        <w:pStyle w:val="3"/>
        <w:spacing w:before="15"/>
        <w:rPr>
          <w:sz w:val="20"/>
        </w:rPr>
      </w:pPr>
      <w:r>
        <w:rPr>
          <w:sz w:val="20"/>
        </w:rPr>
        <w:drawing>
          <wp:anchor distT="0" distB="0" distL="0" distR="0" simplePos="0" relativeHeight="251753472" behindDoc="1" locked="0" layoutInCell="1" allowOverlap="1">
            <wp:simplePos x="0" y="0"/>
            <wp:positionH relativeFrom="page">
              <wp:posOffset>1494790</wp:posOffset>
            </wp:positionH>
            <wp:positionV relativeFrom="paragraph">
              <wp:posOffset>170815</wp:posOffset>
            </wp:positionV>
            <wp:extent cx="212090" cy="46355"/>
            <wp:effectExtent l="0" t="0" r="0" b="0"/>
            <wp:wrapTopAndBottom/>
            <wp:docPr id="317" name="Image 317"/>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58" cstate="print"/>
                    <a:stretch>
                      <a:fillRect/>
                    </a:stretch>
                  </pic:blipFill>
                  <pic:spPr>
                    <a:xfrm>
                      <a:off x="0" y="0"/>
                      <a:ext cx="211952" cy="46672"/>
                    </a:xfrm>
                    <a:prstGeom prst="rect">
                      <a:avLst/>
                    </a:prstGeom>
                  </pic:spPr>
                </pic:pic>
              </a:graphicData>
            </a:graphic>
          </wp:anchor>
        </w:drawing>
      </w:r>
      <w:r>
        <w:rPr>
          <w:sz w:val="20"/>
        </w:rPr>
        <mc:AlternateContent>
          <mc:Choice Requires="wps">
            <w:drawing>
              <wp:anchor distT="0" distB="0" distL="0" distR="0" simplePos="0" relativeHeight="251754496" behindDoc="1" locked="0" layoutInCell="1" allowOverlap="1">
                <wp:simplePos x="0" y="0"/>
                <wp:positionH relativeFrom="page">
                  <wp:posOffset>4664075</wp:posOffset>
                </wp:positionH>
                <wp:positionV relativeFrom="paragraph">
                  <wp:posOffset>170815</wp:posOffset>
                </wp:positionV>
                <wp:extent cx="211455" cy="46990"/>
                <wp:effectExtent l="0" t="0" r="0" b="0"/>
                <wp:wrapTopAndBottom/>
                <wp:docPr id="318" name="Graphic 318"/>
                <wp:cNvGraphicFramePr/>
                <a:graphic xmlns:a="http://schemas.openxmlformats.org/drawingml/2006/main">
                  <a:graphicData uri="http://schemas.microsoft.com/office/word/2010/wordprocessingShape">
                    <wps:wsp>
                      <wps:cNvSpPr/>
                      <wps:spPr>
                        <a:xfrm>
                          <a:off x="0" y="0"/>
                          <a:ext cx="211454" cy="46990"/>
                        </a:xfrm>
                        <a:custGeom>
                          <a:avLst/>
                          <a:gdLst/>
                          <a:ahLst/>
                          <a:cxnLst/>
                          <a:rect l="l" t="t" r="r" b="b"/>
                          <a:pathLst>
                            <a:path w="211454" h="46990">
                              <a:moveTo>
                                <a:pt x="36893" y="28473"/>
                              </a:moveTo>
                              <a:lnTo>
                                <a:pt x="35509" y="27800"/>
                              </a:lnTo>
                              <a:lnTo>
                                <a:pt x="33858" y="31661"/>
                              </a:lnTo>
                              <a:lnTo>
                                <a:pt x="32156" y="34328"/>
                              </a:lnTo>
                              <a:lnTo>
                                <a:pt x="27914" y="37922"/>
                              </a:lnTo>
                              <a:lnTo>
                                <a:pt x="25107" y="38989"/>
                              </a:lnTo>
                              <a:lnTo>
                                <a:pt x="17627" y="38989"/>
                              </a:lnTo>
                              <a:lnTo>
                                <a:pt x="14147" y="36995"/>
                              </a:lnTo>
                              <a:lnTo>
                                <a:pt x="9017" y="28994"/>
                              </a:lnTo>
                              <a:lnTo>
                                <a:pt x="7747" y="24371"/>
                              </a:lnTo>
                              <a:lnTo>
                                <a:pt x="7747" y="14020"/>
                              </a:lnTo>
                              <a:lnTo>
                                <a:pt x="9029" y="9893"/>
                              </a:lnTo>
                              <a:lnTo>
                                <a:pt x="13563" y="4419"/>
                              </a:lnTo>
                              <a:lnTo>
                                <a:pt x="16129" y="3238"/>
                              </a:lnTo>
                              <a:lnTo>
                                <a:pt x="21285" y="3238"/>
                              </a:lnTo>
                              <a:lnTo>
                                <a:pt x="22834" y="3708"/>
                              </a:lnTo>
                              <a:lnTo>
                                <a:pt x="25057" y="5664"/>
                              </a:lnTo>
                              <a:lnTo>
                                <a:pt x="25704" y="7086"/>
                              </a:lnTo>
                              <a:lnTo>
                                <a:pt x="26047" y="10845"/>
                              </a:lnTo>
                              <a:lnTo>
                                <a:pt x="26416" y="12128"/>
                              </a:lnTo>
                              <a:lnTo>
                                <a:pt x="25184" y="38"/>
                              </a:lnTo>
                              <a:lnTo>
                                <a:pt x="15151" y="38"/>
                              </a:lnTo>
                              <a:lnTo>
                                <a:pt x="10236" y="2184"/>
                              </a:lnTo>
                              <a:lnTo>
                                <a:pt x="2044" y="10782"/>
                              </a:lnTo>
                              <a:lnTo>
                                <a:pt x="0" y="16383"/>
                              </a:lnTo>
                              <a:lnTo>
                                <a:pt x="0" y="30365"/>
                              </a:lnTo>
                              <a:lnTo>
                                <a:pt x="1854" y="36004"/>
                              </a:lnTo>
                              <a:lnTo>
                                <a:pt x="9245" y="44348"/>
                              </a:lnTo>
                              <a:lnTo>
                                <a:pt x="13576" y="46443"/>
                              </a:lnTo>
                              <a:lnTo>
                                <a:pt x="22720" y="46443"/>
                              </a:lnTo>
                              <a:lnTo>
                                <a:pt x="26530" y="44894"/>
                              </a:lnTo>
                              <a:lnTo>
                                <a:pt x="33413" y="38684"/>
                              </a:lnTo>
                              <a:lnTo>
                                <a:pt x="35725" y="34239"/>
                              </a:lnTo>
                              <a:lnTo>
                                <a:pt x="36893" y="28473"/>
                              </a:lnTo>
                              <a:close/>
                            </a:path>
                            <a:path w="211454" h="46990">
                              <a:moveTo>
                                <a:pt x="83299" y="36118"/>
                              </a:moveTo>
                              <a:lnTo>
                                <a:pt x="81165" y="38227"/>
                              </a:lnTo>
                              <a:lnTo>
                                <a:pt x="80098" y="39192"/>
                              </a:lnTo>
                              <a:lnTo>
                                <a:pt x="79044" y="39827"/>
                              </a:lnTo>
                              <a:lnTo>
                                <a:pt x="77241" y="39827"/>
                              </a:lnTo>
                              <a:lnTo>
                                <a:pt x="75819" y="19011"/>
                              </a:lnTo>
                              <a:lnTo>
                                <a:pt x="75717" y="10007"/>
                              </a:lnTo>
                              <a:lnTo>
                                <a:pt x="75539" y="8280"/>
                              </a:lnTo>
                              <a:lnTo>
                                <a:pt x="75514" y="8001"/>
                              </a:lnTo>
                              <a:lnTo>
                                <a:pt x="74041" y="4521"/>
                              </a:lnTo>
                              <a:lnTo>
                                <a:pt x="72656" y="2984"/>
                              </a:lnTo>
                              <a:lnTo>
                                <a:pt x="68287" y="685"/>
                              </a:lnTo>
                              <a:lnTo>
                                <a:pt x="65100" y="38"/>
                              </a:lnTo>
                              <a:lnTo>
                                <a:pt x="56146" y="38"/>
                              </a:lnTo>
                              <a:lnTo>
                                <a:pt x="52222" y="1181"/>
                              </a:lnTo>
                              <a:lnTo>
                                <a:pt x="46609" y="5765"/>
                              </a:lnTo>
                              <a:lnTo>
                                <a:pt x="45212" y="8280"/>
                              </a:lnTo>
                              <a:lnTo>
                                <a:pt x="45237" y="12534"/>
                              </a:lnTo>
                              <a:lnTo>
                                <a:pt x="45643" y="13665"/>
                              </a:lnTo>
                              <a:lnTo>
                                <a:pt x="47104" y="15265"/>
                              </a:lnTo>
                              <a:lnTo>
                                <a:pt x="48044" y="15659"/>
                              </a:lnTo>
                              <a:lnTo>
                                <a:pt x="50431" y="15659"/>
                              </a:lnTo>
                              <a:lnTo>
                                <a:pt x="51409" y="15265"/>
                              </a:lnTo>
                              <a:lnTo>
                                <a:pt x="52133" y="14465"/>
                              </a:lnTo>
                              <a:lnTo>
                                <a:pt x="52908" y="13665"/>
                              </a:lnTo>
                              <a:lnTo>
                                <a:pt x="53289" y="12534"/>
                              </a:lnTo>
                              <a:lnTo>
                                <a:pt x="53187" y="7010"/>
                              </a:lnTo>
                              <a:lnTo>
                                <a:pt x="53746" y="5765"/>
                              </a:lnTo>
                              <a:lnTo>
                                <a:pt x="55054" y="4521"/>
                              </a:lnTo>
                              <a:lnTo>
                                <a:pt x="56184" y="3492"/>
                              </a:lnTo>
                              <a:lnTo>
                                <a:pt x="57658" y="2984"/>
                              </a:lnTo>
                              <a:lnTo>
                                <a:pt x="62534" y="2984"/>
                              </a:lnTo>
                              <a:lnTo>
                                <a:pt x="64439" y="3759"/>
                              </a:lnTo>
                              <a:lnTo>
                                <a:pt x="67208" y="7010"/>
                              </a:lnTo>
                              <a:lnTo>
                                <a:pt x="67906" y="10007"/>
                              </a:lnTo>
                              <a:lnTo>
                                <a:pt x="67906" y="16090"/>
                              </a:lnTo>
                              <a:lnTo>
                                <a:pt x="67906" y="19011"/>
                              </a:lnTo>
                              <a:lnTo>
                                <a:pt x="67906" y="35687"/>
                              </a:lnTo>
                              <a:lnTo>
                                <a:pt x="63957" y="38874"/>
                              </a:lnTo>
                              <a:lnTo>
                                <a:pt x="60769" y="40462"/>
                              </a:lnTo>
                              <a:lnTo>
                                <a:pt x="56565" y="40462"/>
                              </a:lnTo>
                              <a:lnTo>
                                <a:pt x="55232" y="39827"/>
                              </a:lnTo>
                              <a:lnTo>
                                <a:pt x="55092" y="39827"/>
                              </a:lnTo>
                              <a:lnTo>
                                <a:pt x="53619" y="38227"/>
                              </a:lnTo>
                              <a:lnTo>
                                <a:pt x="52247" y="36690"/>
                              </a:lnTo>
                              <a:lnTo>
                                <a:pt x="51562" y="34798"/>
                              </a:lnTo>
                              <a:lnTo>
                                <a:pt x="51562" y="30746"/>
                              </a:lnTo>
                              <a:lnTo>
                                <a:pt x="67906" y="19011"/>
                              </a:lnTo>
                              <a:lnTo>
                                <a:pt x="67906" y="16090"/>
                              </a:lnTo>
                              <a:lnTo>
                                <a:pt x="43535" y="32600"/>
                              </a:lnTo>
                              <a:lnTo>
                                <a:pt x="43573" y="38227"/>
                              </a:lnTo>
                              <a:lnTo>
                                <a:pt x="44513" y="40830"/>
                              </a:lnTo>
                              <a:lnTo>
                                <a:pt x="48425" y="44970"/>
                              </a:lnTo>
                              <a:lnTo>
                                <a:pt x="50927" y="46012"/>
                              </a:lnTo>
                              <a:lnTo>
                                <a:pt x="55892" y="46012"/>
                              </a:lnTo>
                              <a:lnTo>
                                <a:pt x="67805" y="38874"/>
                              </a:lnTo>
                              <a:lnTo>
                                <a:pt x="67945" y="41402"/>
                              </a:lnTo>
                              <a:lnTo>
                                <a:pt x="68414" y="43256"/>
                              </a:lnTo>
                              <a:lnTo>
                                <a:pt x="70269" y="45427"/>
                              </a:lnTo>
                              <a:lnTo>
                                <a:pt x="71628" y="46012"/>
                              </a:lnTo>
                              <a:lnTo>
                                <a:pt x="76250" y="46012"/>
                              </a:lnTo>
                              <a:lnTo>
                                <a:pt x="79730" y="43573"/>
                              </a:lnTo>
                              <a:lnTo>
                                <a:pt x="82537" y="39827"/>
                              </a:lnTo>
                              <a:lnTo>
                                <a:pt x="83248" y="38874"/>
                              </a:lnTo>
                              <a:lnTo>
                                <a:pt x="83299" y="36118"/>
                              </a:lnTo>
                              <a:close/>
                            </a:path>
                            <a:path w="211454" h="46990">
                              <a:moveTo>
                                <a:pt x="132232" y="41059"/>
                              </a:moveTo>
                              <a:lnTo>
                                <a:pt x="131559" y="39382"/>
                              </a:lnTo>
                              <a:lnTo>
                                <a:pt x="130327" y="39916"/>
                              </a:lnTo>
                              <a:lnTo>
                                <a:pt x="129209" y="40195"/>
                              </a:lnTo>
                              <a:lnTo>
                                <a:pt x="127520" y="40195"/>
                              </a:lnTo>
                              <a:lnTo>
                                <a:pt x="126898" y="39966"/>
                              </a:lnTo>
                              <a:lnTo>
                                <a:pt x="125844" y="39077"/>
                              </a:lnTo>
                              <a:lnTo>
                                <a:pt x="125463" y="38303"/>
                              </a:lnTo>
                              <a:lnTo>
                                <a:pt x="124980" y="36029"/>
                              </a:lnTo>
                              <a:lnTo>
                                <a:pt x="124866" y="32931"/>
                              </a:lnTo>
                              <a:lnTo>
                                <a:pt x="124866" y="1333"/>
                              </a:lnTo>
                              <a:lnTo>
                                <a:pt x="109956" y="1333"/>
                              </a:lnTo>
                              <a:lnTo>
                                <a:pt x="109956" y="3111"/>
                              </a:lnTo>
                              <a:lnTo>
                                <a:pt x="112826" y="3175"/>
                              </a:lnTo>
                              <a:lnTo>
                                <a:pt x="114706" y="3644"/>
                              </a:lnTo>
                              <a:lnTo>
                                <a:pt x="116522" y="5397"/>
                              </a:lnTo>
                              <a:lnTo>
                                <a:pt x="116992" y="7073"/>
                              </a:lnTo>
                              <a:lnTo>
                                <a:pt x="116992" y="34366"/>
                              </a:lnTo>
                              <a:lnTo>
                                <a:pt x="114592" y="36779"/>
                              </a:lnTo>
                              <a:lnTo>
                                <a:pt x="112522" y="38430"/>
                              </a:lnTo>
                              <a:lnTo>
                                <a:pt x="109054" y="40144"/>
                              </a:lnTo>
                              <a:lnTo>
                                <a:pt x="107505" y="40576"/>
                              </a:lnTo>
                              <a:lnTo>
                                <a:pt x="104127" y="40576"/>
                              </a:lnTo>
                              <a:lnTo>
                                <a:pt x="102412" y="39941"/>
                              </a:lnTo>
                              <a:lnTo>
                                <a:pt x="99580" y="37388"/>
                              </a:lnTo>
                              <a:lnTo>
                                <a:pt x="98869" y="34709"/>
                              </a:lnTo>
                              <a:lnTo>
                                <a:pt x="98869" y="1333"/>
                              </a:lnTo>
                              <a:lnTo>
                                <a:pt x="83527" y="1333"/>
                              </a:lnTo>
                              <a:lnTo>
                                <a:pt x="83527" y="3111"/>
                              </a:lnTo>
                              <a:lnTo>
                                <a:pt x="85826" y="3073"/>
                              </a:lnTo>
                              <a:lnTo>
                                <a:pt x="87401" y="3276"/>
                              </a:lnTo>
                              <a:lnTo>
                                <a:pt x="89154" y="4140"/>
                              </a:lnTo>
                              <a:lnTo>
                                <a:pt x="89827" y="4749"/>
                              </a:lnTo>
                              <a:lnTo>
                                <a:pt x="90716" y="6337"/>
                              </a:lnTo>
                              <a:lnTo>
                                <a:pt x="90944" y="7772"/>
                              </a:lnTo>
                              <a:lnTo>
                                <a:pt x="90944" y="33464"/>
                              </a:lnTo>
                              <a:lnTo>
                                <a:pt x="91287" y="36626"/>
                              </a:lnTo>
                              <a:lnTo>
                                <a:pt x="92697" y="41084"/>
                              </a:lnTo>
                              <a:lnTo>
                                <a:pt x="93929" y="42913"/>
                              </a:lnTo>
                              <a:lnTo>
                                <a:pt x="97536" y="45758"/>
                              </a:lnTo>
                              <a:lnTo>
                                <a:pt x="99669" y="46456"/>
                              </a:lnTo>
                              <a:lnTo>
                                <a:pt x="104317" y="46456"/>
                              </a:lnTo>
                              <a:lnTo>
                                <a:pt x="106413" y="45923"/>
                              </a:lnTo>
                              <a:lnTo>
                                <a:pt x="110363" y="43827"/>
                              </a:lnTo>
                              <a:lnTo>
                                <a:pt x="113233" y="41262"/>
                              </a:lnTo>
                              <a:lnTo>
                                <a:pt x="116992" y="37185"/>
                              </a:lnTo>
                              <a:lnTo>
                                <a:pt x="116992" y="46456"/>
                              </a:lnTo>
                              <a:lnTo>
                                <a:pt x="119138" y="46456"/>
                              </a:lnTo>
                              <a:lnTo>
                                <a:pt x="132232" y="41059"/>
                              </a:lnTo>
                              <a:close/>
                            </a:path>
                            <a:path w="211454" h="46990">
                              <a:moveTo>
                                <a:pt x="166954" y="28003"/>
                              </a:moveTo>
                              <a:lnTo>
                                <a:pt x="163728" y="23850"/>
                              </a:lnTo>
                              <a:lnTo>
                                <a:pt x="147256" y="15836"/>
                              </a:lnTo>
                              <a:lnTo>
                                <a:pt x="145237" y="14452"/>
                              </a:lnTo>
                              <a:lnTo>
                                <a:pt x="143230" y="11861"/>
                              </a:lnTo>
                              <a:lnTo>
                                <a:pt x="142722" y="10337"/>
                              </a:lnTo>
                              <a:lnTo>
                                <a:pt x="142722" y="7124"/>
                              </a:lnTo>
                              <a:lnTo>
                                <a:pt x="143408" y="5816"/>
                              </a:lnTo>
                              <a:lnTo>
                                <a:pt x="146151" y="3454"/>
                              </a:lnTo>
                              <a:lnTo>
                                <a:pt x="147955" y="2870"/>
                              </a:lnTo>
                              <a:lnTo>
                                <a:pt x="153111" y="2870"/>
                              </a:lnTo>
                              <a:lnTo>
                                <a:pt x="155524" y="3708"/>
                              </a:lnTo>
                              <a:lnTo>
                                <a:pt x="159308" y="7086"/>
                              </a:lnTo>
                              <a:lnTo>
                                <a:pt x="160870" y="10274"/>
                              </a:lnTo>
                              <a:lnTo>
                                <a:pt x="162077" y="14960"/>
                              </a:lnTo>
                              <a:lnTo>
                                <a:pt x="163664" y="14960"/>
                              </a:lnTo>
                              <a:lnTo>
                                <a:pt x="163664" y="50"/>
                              </a:lnTo>
                              <a:lnTo>
                                <a:pt x="162077" y="50"/>
                              </a:lnTo>
                              <a:lnTo>
                                <a:pt x="161366" y="1308"/>
                              </a:lnTo>
                              <a:lnTo>
                                <a:pt x="160794" y="1752"/>
                              </a:lnTo>
                              <a:lnTo>
                                <a:pt x="160388" y="1866"/>
                              </a:lnTo>
                              <a:lnTo>
                                <a:pt x="159346" y="1866"/>
                              </a:lnTo>
                              <a:lnTo>
                                <a:pt x="158254" y="1625"/>
                              </a:lnTo>
                              <a:lnTo>
                                <a:pt x="154178" y="419"/>
                              </a:lnTo>
                              <a:lnTo>
                                <a:pt x="152095" y="50"/>
                              </a:lnTo>
                              <a:lnTo>
                                <a:pt x="146456" y="50"/>
                              </a:lnTo>
                              <a:lnTo>
                                <a:pt x="143256" y="1257"/>
                              </a:lnTo>
                              <a:lnTo>
                                <a:pt x="138315" y="6096"/>
                              </a:lnTo>
                              <a:lnTo>
                                <a:pt x="137083" y="9105"/>
                              </a:lnTo>
                              <a:lnTo>
                                <a:pt x="137083" y="15481"/>
                              </a:lnTo>
                              <a:lnTo>
                                <a:pt x="137807" y="17780"/>
                              </a:lnTo>
                              <a:lnTo>
                                <a:pt x="140665" y="21437"/>
                              </a:lnTo>
                              <a:lnTo>
                                <a:pt x="143700" y="23507"/>
                              </a:lnTo>
                              <a:lnTo>
                                <a:pt x="152933" y="28105"/>
                              </a:lnTo>
                              <a:lnTo>
                                <a:pt x="156006" y="29997"/>
                              </a:lnTo>
                              <a:lnTo>
                                <a:pt x="159105" y="32994"/>
                              </a:lnTo>
                              <a:lnTo>
                                <a:pt x="159880" y="34836"/>
                              </a:lnTo>
                              <a:lnTo>
                                <a:pt x="159880" y="38849"/>
                              </a:lnTo>
                              <a:lnTo>
                                <a:pt x="159181" y="40411"/>
                              </a:lnTo>
                              <a:lnTo>
                                <a:pt x="156413" y="43002"/>
                              </a:lnTo>
                              <a:lnTo>
                                <a:pt x="154622" y="43637"/>
                              </a:lnTo>
                              <a:lnTo>
                                <a:pt x="149301" y="43637"/>
                              </a:lnTo>
                              <a:lnTo>
                                <a:pt x="146481" y="42506"/>
                              </a:lnTo>
                              <a:lnTo>
                                <a:pt x="141452" y="37973"/>
                              </a:lnTo>
                              <a:lnTo>
                                <a:pt x="139750" y="34620"/>
                              </a:lnTo>
                              <a:lnTo>
                                <a:pt x="138849" y="30162"/>
                              </a:lnTo>
                              <a:lnTo>
                                <a:pt x="137274" y="30162"/>
                              </a:lnTo>
                              <a:lnTo>
                                <a:pt x="137274" y="45783"/>
                              </a:lnTo>
                              <a:lnTo>
                                <a:pt x="138849" y="45783"/>
                              </a:lnTo>
                              <a:lnTo>
                                <a:pt x="139268" y="44958"/>
                              </a:lnTo>
                              <a:lnTo>
                                <a:pt x="139839" y="44538"/>
                              </a:lnTo>
                              <a:lnTo>
                                <a:pt x="141249" y="44538"/>
                              </a:lnTo>
                              <a:lnTo>
                                <a:pt x="142100" y="44704"/>
                              </a:lnTo>
                              <a:lnTo>
                                <a:pt x="146596" y="45974"/>
                              </a:lnTo>
                              <a:lnTo>
                                <a:pt x="149656" y="46456"/>
                              </a:lnTo>
                              <a:lnTo>
                                <a:pt x="156057" y="46456"/>
                              </a:lnTo>
                              <a:lnTo>
                                <a:pt x="159423" y="45237"/>
                              </a:lnTo>
                              <a:lnTo>
                                <a:pt x="165442" y="40373"/>
                              </a:lnTo>
                              <a:lnTo>
                                <a:pt x="166954" y="37147"/>
                              </a:lnTo>
                              <a:lnTo>
                                <a:pt x="166954" y="28003"/>
                              </a:lnTo>
                              <a:close/>
                            </a:path>
                            <a:path w="211454" h="46990">
                              <a:moveTo>
                                <a:pt x="210985" y="15049"/>
                              </a:moveTo>
                              <a:lnTo>
                                <a:pt x="210934" y="12255"/>
                              </a:lnTo>
                              <a:lnTo>
                                <a:pt x="209410" y="8089"/>
                              </a:lnTo>
                              <a:lnTo>
                                <a:pt x="204812" y="3390"/>
                              </a:lnTo>
                              <a:lnTo>
                                <a:pt x="203098" y="1625"/>
                              </a:lnTo>
                              <a:lnTo>
                                <a:pt x="201002" y="787"/>
                              </a:lnTo>
                              <a:lnTo>
                                <a:pt x="201002" y="15049"/>
                              </a:lnTo>
                              <a:lnTo>
                                <a:pt x="180733" y="15049"/>
                              </a:lnTo>
                              <a:lnTo>
                                <a:pt x="188836" y="3390"/>
                              </a:lnTo>
                              <a:lnTo>
                                <a:pt x="193205" y="3390"/>
                              </a:lnTo>
                              <a:lnTo>
                                <a:pt x="194843" y="3898"/>
                              </a:lnTo>
                              <a:lnTo>
                                <a:pt x="196405" y="4927"/>
                              </a:lnTo>
                              <a:lnTo>
                                <a:pt x="198005" y="5943"/>
                              </a:lnTo>
                              <a:lnTo>
                                <a:pt x="199199" y="7340"/>
                              </a:lnTo>
                              <a:lnTo>
                                <a:pt x="200507" y="10274"/>
                              </a:lnTo>
                              <a:lnTo>
                                <a:pt x="200837" y="12255"/>
                              </a:lnTo>
                              <a:lnTo>
                                <a:pt x="201002" y="15049"/>
                              </a:lnTo>
                              <a:lnTo>
                                <a:pt x="201002" y="787"/>
                              </a:lnTo>
                              <a:lnTo>
                                <a:pt x="199072" y="0"/>
                              </a:lnTo>
                              <a:lnTo>
                                <a:pt x="188366" y="0"/>
                              </a:lnTo>
                              <a:lnTo>
                                <a:pt x="183540" y="2108"/>
                              </a:lnTo>
                              <a:lnTo>
                                <a:pt x="175856" y="10477"/>
                              </a:lnTo>
                              <a:lnTo>
                                <a:pt x="173951" y="16306"/>
                              </a:lnTo>
                              <a:lnTo>
                                <a:pt x="173951" y="30708"/>
                              </a:lnTo>
                              <a:lnTo>
                                <a:pt x="175806" y="36220"/>
                              </a:lnTo>
                              <a:lnTo>
                                <a:pt x="179539" y="40335"/>
                              </a:lnTo>
                              <a:lnTo>
                                <a:pt x="183299" y="44411"/>
                              </a:lnTo>
                              <a:lnTo>
                                <a:pt x="187807" y="46456"/>
                              </a:lnTo>
                              <a:lnTo>
                                <a:pt x="197904" y="46456"/>
                              </a:lnTo>
                              <a:lnTo>
                                <a:pt x="201942" y="44665"/>
                              </a:lnTo>
                              <a:lnTo>
                                <a:pt x="207327" y="38658"/>
                              </a:lnTo>
                              <a:lnTo>
                                <a:pt x="208368" y="37503"/>
                              </a:lnTo>
                              <a:lnTo>
                                <a:pt x="210312" y="33515"/>
                              </a:lnTo>
                              <a:lnTo>
                                <a:pt x="210947" y="29425"/>
                              </a:lnTo>
                              <a:lnTo>
                                <a:pt x="210985" y="29146"/>
                              </a:lnTo>
                              <a:lnTo>
                                <a:pt x="209499" y="28194"/>
                              </a:lnTo>
                              <a:lnTo>
                                <a:pt x="208064" y="32016"/>
                              </a:lnTo>
                              <a:lnTo>
                                <a:pt x="206286" y="34734"/>
                              </a:lnTo>
                              <a:lnTo>
                                <a:pt x="202044" y="37884"/>
                              </a:lnTo>
                              <a:lnTo>
                                <a:pt x="199567" y="38658"/>
                              </a:lnTo>
                              <a:lnTo>
                                <a:pt x="192392" y="38658"/>
                              </a:lnTo>
                              <a:lnTo>
                                <a:pt x="188645" y="36817"/>
                              </a:lnTo>
                              <a:lnTo>
                                <a:pt x="182283" y="29425"/>
                              </a:lnTo>
                              <a:lnTo>
                                <a:pt x="180695" y="24320"/>
                              </a:lnTo>
                              <a:lnTo>
                                <a:pt x="180733" y="17830"/>
                              </a:lnTo>
                              <a:lnTo>
                                <a:pt x="210985" y="17830"/>
                              </a:lnTo>
                              <a:lnTo>
                                <a:pt x="210985" y="15049"/>
                              </a:lnTo>
                              <a:close/>
                            </a:path>
                          </a:pathLst>
                        </a:custGeom>
                        <a:solidFill>
                          <a:srgbClr val="000000"/>
                        </a:solidFill>
                      </wps:spPr>
                      <wps:bodyPr wrap="square" lIns="0" tIns="0" rIns="0" bIns="0" rtlCol="0">
                        <a:noAutofit/>
                      </wps:bodyPr>
                    </wps:wsp>
                  </a:graphicData>
                </a:graphic>
              </wp:anchor>
            </w:drawing>
          </mc:Choice>
          <mc:Fallback>
            <w:pict>
              <v:shape id="Graphic 318" o:spid="_x0000_s1026" o:spt="100" style="position:absolute;left:0pt;margin-left:367.25pt;margin-top:13.45pt;height:3.7pt;width:16.65pt;mso-position-horizontal-relative:page;mso-wrap-distance-bottom:0pt;mso-wrap-distance-top:0pt;z-index:-251561984;mso-width-relative:page;mso-height-relative:page;" fillcolor="#000000" filled="t" stroked="f" coordsize="211454,46990" o:gfxdata="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" path="m36893,28473l35509,27800,33858,31661,32156,34328,27914,37922,25107,38989,17627,38989,14147,36995,9017,28994,7747,24371,7747,14020,9029,9893,13563,4419,16129,3238,21285,3238,22834,3708,25057,5664,25704,7086,26047,10845,26416,12128,25184,38,15151,38,10236,2184,2044,10782,0,16383,0,30365,1854,36004,9245,44348,13576,46443,22720,46443,26530,44894,33413,38684,35725,34239,36893,28473xem83299,36118l81165,38227,80098,39192,79044,39827,77241,39827,75819,19011,75717,10007,75539,8280,75514,8001,74041,4521,72656,2984,68287,685,65100,38,56146,38,52222,1181,46609,5765,45212,8280,45237,12534,45643,13665,47104,15265,48044,15659,50431,15659,51409,15265,52133,14465,52908,13665,53289,12534,53187,7010,53746,5765,55054,4521,56184,3492,57658,2984,62534,2984,64439,3759,67208,7010,67906,10007,67906,16090,67906,19011,67906,35687,63957,38874,60769,40462,56565,40462,55232,39827,55092,39827,53619,38227,52247,36690,51562,34798,51562,30746,67906,19011,67906,16090,43535,32600,43573,38227,44513,40830,48425,44970,50927,46012,55892,46012,67805,38874,67945,41402,68414,43256,70269,45427,71628,46012,76250,46012,79730,43573,82537,39827,83248,38874,83299,36118xem132232,41059l131559,39382,130327,39916,129209,40195,127520,40195,126898,39966,125844,39077,125463,38303,124980,36029,124866,32931,124866,1333,109956,1333,109956,3111,112826,3175,114706,3644,116522,5397,116992,7073,116992,34366,114592,36779,112522,38430,109054,40144,107505,40576,104127,40576,102412,39941,99580,37388,98869,34709,98869,1333,83527,1333,83527,3111,85826,3073,87401,3276,89154,4140,89827,4749,90716,6337,90944,7772,90944,33464,91287,36626,92697,41084,93929,42913,97536,45758,99669,46456,104317,46456,106413,45923,110363,43827,113233,41262,116992,37185,116992,46456,119138,46456,132232,41059xem166954,28003l163728,23850,147256,15836,145237,14452,143230,11861,142722,10337,142722,7124,143408,5816,146151,3454,147955,2870,153111,2870,155524,3708,159308,7086,160870,10274,162077,14960,163664,14960,163664,50,162077,50,161366,1308,160794,1752,160388,1866,159346,1866,158254,1625,154178,419,152095,50,146456,50,143256,1257,138315,6096,137083,9105,137083,15481,137807,17780,140665,21437,143700,23507,152933,28105,156006,29997,159105,32994,159880,34836,159880,38849,159181,40411,156413,43002,154622,43637,149301,43637,146481,42506,141452,37973,139750,34620,138849,30162,137274,30162,137274,45783,138849,45783,139268,44958,139839,44538,141249,44538,142100,44704,146596,45974,149656,46456,156057,46456,159423,45237,165442,40373,166954,37147,166954,28003xem210985,15049l210934,12255,209410,8089,204812,3390,203098,1625,201002,787,201002,15049,180733,15049,188836,3390,193205,3390,194843,3898,196405,4927,198005,5943,199199,7340,200507,10274,200837,12255,201002,15049,201002,787,199072,0,188366,0,183540,2108,175856,10477,173951,16306,173951,30708,175806,36220,179539,40335,183299,44411,187807,46456,197904,46456,201942,44665,207327,38658,208368,37503,210312,33515,210947,29425,210985,29146,209499,28194,208064,32016,206286,34734,202044,37884,199567,38658,192392,38658,188645,36817,182283,29425,180695,24320,180733,17830,210985,17830,210985,15049xe">
                <v:fill on="t" focussize="0,0"/>
                <v:stroke on="f"/>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754496" behindDoc="1" locked="0" layoutInCell="1" allowOverlap="1">
                <wp:simplePos x="0" y="0"/>
                <wp:positionH relativeFrom="page">
                  <wp:posOffset>5835650</wp:posOffset>
                </wp:positionH>
                <wp:positionV relativeFrom="paragraph">
                  <wp:posOffset>170815</wp:posOffset>
                </wp:positionV>
                <wp:extent cx="211455" cy="46990"/>
                <wp:effectExtent l="0" t="0" r="0" b="0"/>
                <wp:wrapTopAndBottom/>
                <wp:docPr id="319" name="Graphic 319"/>
                <wp:cNvGraphicFramePr/>
                <a:graphic xmlns:a="http://schemas.openxmlformats.org/drawingml/2006/main">
                  <a:graphicData uri="http://schemas.microsoft.com/office/word/2010/wordprocessingShape">
                    <wps:wsp>
                      <wps:cNvSpPr/>
                      <wps:spPr>
                        <a:xfrm>
                          <a:off x="0" y="0"/>
                          <a:ext cx="211454" cy="46990"/>
                        </a:xfrm>
                        <a:custGeom>
                          <a:avLst/>
                          <a:gdLst/>
                          <a:ahLst/>
                          <a:cxnLst/>
                          <a:rect l="l" t="t" r="r" b="b"/>
                          <a:pathLst>
                            <a:path w="211454" h="46990">
                              <a:moveTo>
                                <a:pt x="36893" y="28473"/>
                              </a:moveTo>
                              <a:lnTo>
                                <a:pt x="35509" y="27800"/>
                              </a:lnTo>
                              <a:lnTo>
                                <a:pt x="33858" y="31661"/>
                              </a:lnTo>
                              <a:lnTo>
                                <a:pt x="32143" y="34328"/>
                              </a:lnTo>
                              <a:lnTo>
                                <a:pt x="27914" y="37922"/>
                              </a:lnTo>
                              <a:lnTo>
                                <a:pt x="25107" y="38989"/>
                              </a:lnTo>
                              <a:lnTo>
                                <a:pt x="17614" y="38989"/>
                              </a:lnTo>
                              <a:lnTo>
                                <a:pt x="14147" y="36995"/>
                              </a:lnTo>
                              <a:lnTo>
                                <a:pt x="9017" y="28994"/>
                              </a:lnTo>
                              <a:lnTo>
                                <a:pt x="7747" y="24371"/>
                              </a:lnTo>
                              <a:lnTo>
                                <a:pt x="7747" y="14020"/>
                              </a:lnTo>
                              <a:lnTo>
                                <a:pt x="9029" y="9893"/>
                              </a:lnTo>
                              <a:lnTo>
                                <a:pt x="13550" y="4419"/>
                              </a:lnTo>
                              <a:lnTo>
                                <a:pt x="16116" y="3238"/>
                              </a:lnTo>
                              <a:lnTo>
                                <a:pt x="21285" y="3238"/>
                              </a:lnTo>
                              <a:lnTo>
                                <a:pt x="22834" y="3708"/>
                              </a:lnTo>
                              <a:lnTo>
                                <a:pt x="25057" y="5664"/>
                              </a:lnTo>
                              <a:lnTo>
                                <a:pt x="25692" y="7086"/>
                              </a:lnTo>
                              <a:lnTo>
                                <a:pt x="26047" y="10845"/>
                              </a:lnTo>
                              <a:lnTo>
                                <a:pt x="26416" y="12128"/>
                              </a:lnTo>
                              <a:lnTo>
                                <a:pt x="25184" y="38"/>
                              </a:lnTo>
                              <a:lnTo>
                                <a:pt x="15151" y="38"/>
                              </a:lnTo>
                              <a:lnTo>
                                <a:pt x="10223" y="2184"/>
                              </a:lnTo>
                              <a:lnTo>
                                <a:pt x="2044" y="10782"/>
                              </a:lnTo>
                              <a:lnTo>
                                <a:pt x="0" y="16383"/>
                              </a:lnTo>
                              <a:lnTo>
                                <a:pt x="0" y="30365"/>
                              </a:lnTo>
                              <a:lnTo>
                                <a:pt x="1841" y="36004"/>
                              </a:lnTo>
                              <a:lnTo>
                                <a:pt x="9245" y="44348"/>
                              </a:lnTo>
                              <a:lnTo>
                                <a:pt x="13576" y="46443"/>
                              </a:lnTo>
                              <a:lnTo>
                                <a:pt x="22720" y="46443"/>
                              </a:lnTo>
                              <a:lnTo>
                                <a:pt x="26517" y="44894"/>
                              </a:lnTo>
                              <a:lnTo>
                                <a:pt x="33401" y="38684"/>
                              </a:lnTo>
                              <a:lnTo>
                                <a:pt x="35712" y="34239"/>
                              </a:lnTo>
                              <a:lnTo>
                                <a:pt x="36893" y="28473"/>
                              </a:lnTo>
                              <a:close/>
                            </a:path>
                            <a:path w="211454" h="46990">
                              <a:moveTo>
                                <a:pt x="83299" y="36118"/>
                              </a:moveTo>
                              <a:lnTo>
                                <a:pt x="81165" y="38227"/>
                              </a:lnTo>
                              <a:lnTo>
                                <a:pt x="80098" y="39192"/>
                              </a:lnTo>
                              <a:lnTo>
                                <a:pt x="79044" y="39827"/>
                              </a:lnTo>
                              <a:lnTo>
                                <a:pt x="77241" y="39827"/>
                              </a:lnTo>
                              <a:lnTo>
                                <a:pt x="75819" y="19011"/>
                              </a:lnTo>
                              <a:lnTo>
                                <a:pt x="75717" y="10007"/>
                              </a:lnTo>
                              <a:lnTo>
                                <a:pt x="75526" y="8280"/>
                              </a:lnTo>
                              <a:lnTo>
                                <a:pt x="75501" y="8001"/>
                              </a:lnTo>
                              <a:lnTo>
                                <a:pt x="74041" y="4521"/>
                              </a:lnTo>
                              <a:lnTo>
                                <a:pt x="72656" y="2984"/>
                              </a:lnTo>
                              <a:lnTo>
                                <a:pt x="68287" y="685"/>
                              </a:lnTo>
                              <a:lnTo>
                                <a:pt x="65100" y="38"/>
                              </a:lnTo>
                              <a:lnTo>
                                <a:pt x="56146" y="38"/>
                              </a:lnTo>
                              <a:lnTo>
                                <a:pt x="52209" y="1181"/>
                              </a:lnTo>
                              <a:lnTo>
                                <a:pt x="46609" y="5765"/>
                              </a:lnTo>
                              <a:lnTo>
                                <a:pt x="45199" y="8280"/>
                              </a:lnTo>
                              <a:lnTo>
                                <a:pt x="45224" y="12534"/>
                              </a:lnTo>
                              <a:lnTo>
                                <a:pt x="45643" y="13665"/>
                              </a:lnTo>
                              <a:lnTo>
                                <a:pt x="47104" y="15265"/>
                              </a:lnTo>
                              <a:lnTo>
                                <a:pt x="48044" y="15659"/>
                              </a:lnTo>
                              <a:lnTo>
                                <a:pt x="50431" y="15659"/>
                              </a:lnTo>
                              <a:lnTo>
                                <a:pt x="51396" y="15265"/>
                              </a:lnTo>
                              <a:lnTo>
                                <a:pt x="52895" y="13665"/>
                              </a:lnTo>
                              <a:lnTo>
                                <a:pt x="53276" y="12534"/>
                              </a:lnTo>
                              <a:lnTo>
                                <a:pt x="53187" y="7010"/>
                              </a:lnTo>
                              <a:lnTo>
                                <a:pt x="53746" y="5765"/>
                              </a:lnTo>
                              <a:lnTo>
                                <a:pt x="54102" y="5384"/>
                              </a:lnTo>
                              <a:lnTo>
                                <a:pt x="56184" y="3492"/>
                              </a:lnTo>
                              <a:lnTo>
                                <a:pt x="57658" y="2984"/>
                              </a:lnTo>
                              <a:lnTo>
                                <a:pt x="62522" y="2984"/>
                              </a:lnTo>
                              <a:lnTo>
                                <a:pt x="64439" y="3759"/>
                              </a:lnTo>
                              <a:lnTo>
                                <a:pt x="65798" y="5384"/>
                              </a:lnTo>
                              <a:lnTo>
                                <a:pt x="67208" y="7010"/>
                              </a:lnTo>
                              <a:lnTo>
                                <a:pt x="67906" y="10007"/>
                              </a:lnTo>
                              <a:lnTo>
                                <a:pt x="67906" y="16090"/>
                              </a:lnTo>
                              <a:lnTo>
                                <a:pt x="67906" y="19011"/>
                              </a:lnTo>
                              <a:lnTo>
                                <a:pt x="67906" y="35687"/>
                              </a:lnTo>
                              <a:lnTo>
                                <a:pt x="63957" y="38874"/>
                              </a:lnTo>
                              <a:lnTo>
                                <a:pt x="60769" y="40462"/>
                              </a:lnTo>
                              <a:lnTo>
                                <a:pt x="56565" y="40462"/>
                              </a:lnTo>
                              <a:lnTo>
                                <a:pt x="55232" y="39827"/>
                              </a:lnTo>
                              <a:lnTo>
                                <a:pt x="55092" y="39827"/>
                              </a:lnTo>
                              <a:lnTo>
                                <a:pt x="53619" y="38227"/>
                              </a:lnTo>
                              <a:lnTo>
                                <a:pt x="52247" y="36690"/>
                              </a:lnTo>
                              <a:lnTo>
                                <a:pt x="51562" y="34798"/>
                              </a:lnTo>
                              <a:lnTo>
                                <a:pt x="51562" y="30746"/>
                              </a:lnTo>
                              <a:lnTo>
                                <a:pt x="67906" y="19011"/>
                              </a:lnTo>
                              <a:lnTo>
                                <a:pt x="67906" y="16090"/>
                              </a:lnTo>
                              <a:lnTo>
                                <a:pt x="43535" y="32600"/>
                              </a:lnTo>
                              <a:lnTo>
                                <a:pt x="43573" y="38227"/>
                              </a:lnTo>
                              <a:lnTo>
                                <a:pt x="44500" y="40830"/>
                              </a:lnTo>
                              <a:lnTo>
                                <a:pt x="46443" y="42900"/>
                              </a:lnTo>
                              <a:lnTo>
                                <a:pt x="48425" y="44970"/>
                              </a:lnTo>
                              <a:lnTo>
                                <a:pt x="50927" y="46012"/>
                              </a:lnTo>
                              <a:lnTo>
                                <a:pt x="55892" y="46012"/>
                              </a:lnTo>
                              <a:lnTo>
                                <a:pt x="57721" y="45618"/>
                              </a:lnTo>
                              <a:lnTo>
                                <a:pt x="60591" y="44272"/>
                              </a:lnTo>
                              <a:lnTo>
                                <a:pt x="63411" y="42265"/>
                              </a:lnTo>
                              <a:lnTo>
                                <a:pt x="65747" y="40462"/>
                              </a:lnTo>
                              <a:lnTo>
                                <a:pt x="67805" y="38874"/>
                              </a:lnTo>
                              <a:lnTo>
                                <a:pt x="67945" y="41402"/>
                              </a:lnTo>
                              <a:lnTo>
                                <a:pt x="68326" y="42900"/>
                              </a:lnTo>
                              <a:lnTo>
                                <a:pt x="68414" y="43256"/>
                              </a:lnTo>
                              <a:lnTo>
                                <a:pt x="70269" y="45427"/>
                              </a:lnTo>
                              <a:lnTo>
                                <a:pt x="71615" y="46012"/>
                              </a:lnTo>
                              <a:lnTo>
                                <a:pt x="76238" y="46012"/>
                              </a:lnTo>
                              <a:lnTo>
                                <a:pt x="79730" y="43573"/>
                              </a:lnTo>
                              <a:lnTo>
                                <a:pt x="82537" y="39827"/>
                              </a:lnTo>
                              <a:lnTo>
                                <a:pt x="83248" y="38874"/>
                              </a:lnTo>
                              <a:lnTo>
                                <a:pt x="83299" y="36118"/>
                              </a:lnTo>
                              <a:close/>
                            </a:path>
                            <a:path w="211454" h="46990">
                              <a:moveTo>
                                <a:pt x="132232" y="41059"/>
                              </a:moveTo>
                              <a:lnTo>
                                <a:pt x="131559" y="39382"/>
                              </a:lnTo>
                              <a:lnTo>
                                <a:pt x="130314" y="39916"/>
                              </a:lnTo>
                              <a:lnTo>
                                <a:pt x="129197" y="40195"/>
                              </a:lnTo>
                              <a:lnTo>
                                <a:pt x="127508" y="40195"/>
                              </a:lnTo>
                              <a:lnTo>
                                <a:pt x="126898" y="39966"/>
                              </a:lnTo>
                              <a:lnTo>
                                <a:pt x="125844" y="39077"/>
                              </a:lnTo>
                              <a:lnTo>
                                <a:pt x="125463" y="38303"/>
                              </a:lnTo>
                              <a:lnTo>
                                <a:pt x="124980" y="36029"/>
                              </a:lnTo>
                              <a:lnTo>
                                <a:pt x="124866" y="32931"/>
                              </a:lnTo>
                              <a:lnTo>
                                <a:pt x="124866" y="1333"/>
                              </a:lnTo>
                              <a:lnTo>
                                <a:pt x="109956" y="1333"/>
                              </a:lnTo>
                              <a:lnTo>
                                <a:pt x="109956" y="3111"/>
                              </a:lnTo>
                              <a:lnTo>
                                <a:pt x="112826" y="3175"/>
                              </a:lnTo>
                              <a:lnTo>
                                <a:pt x="114706" y="3644"/>
                              </a:lnTo>
                              <a:lnTo>
                                <a:pt x="116522" y="5397"/>
                              </a:lnTo>
                              <a:lnTo>
                                <a:pt x="116979" y="7073"/>
                              </a:lnTo>
                              <a:lnTo>
                                <a:pt x="116979" y="34366"/>
                              </a:lnTo>
                              <a:lnTo>
                                <a:pt x="114592" y="36779"/>
                              </a:lnTo>
                              <a:lnTo>
                                <a:pt x="112522" y="38430"/>
                              </a:lnTo>
                              <a:lnTo>
                                <a:pt x="109054" y="40144"/>
                              </a:lnTo>
                              <a:lnTo>
                                <a:pt x="107505" y="40576"/>
                              </a:lnTo>
                              <a:lnTo>
                                <a:pt x="104127" y="40576"/>
                              </a:lnTo>
                              <a:lnTo>
                                <a:pt x="102412" y="39941"/>
                              </a:lnTo>
                              <a:lnTo>
                                <a:pt x="99568" y="37388"/>
                              </a:lnTo>
                              <a:lnTo>
                                <a:pt x="98869" y="34709"/>
                              </a:lnTo>
                              <a:lnTo>
                                <a:pt x="98869" y="1333"/>
                              </a:lnTo>
                              <a:lnTo>
                                <a:pt x="83527" y="1333"/>
                              </a:lnTo>
                              <a:lnTo>
                                <a:pt x="83527" y="3111"/>
                              </a:lnTo>
                              <a:lnTo>
                                <a:pt x="85826" y="3073"/>
                              </a:lnTo>
                              <a:lnTo>
                                <a:pt x="87401" y="3276"/>
                              </a:lnTo>
                              <a:lnTo>
                                <a:pt x="89154" y="4140"/>
                              </a:lnTo>
                              <a:lnTo>
                                <a:pt x="89827" y="4749"/>
                              </a:lnTo>
                              <a:lnTo>
                                <a:pt x="90716" y="6337"/>
                              </a:lnTo>
                              <a:lnTo>
                                <a:pt x="90932" y="7772"/>
                              </a:lnTo>
                              <a:lnTo>
                                <a:pt x="90932" y="33464"/>
                              </a:lnTo>
                              <a:lnTo>
                                <a:pt x="91287" y="36626"/>
                              </a:lnTo>
                              <a:lnTo>
                                <a:pt x="92684" y="41084"/>
                              </a:lnTo>
                              <a:lnTo>
                                <a:pt x="93929" y="42913"/>
                              </a:lnTo>
                              <a:lnTo>
                                <a:pt x="97536" y="45758"/>
                              </a:lnTo>
                              <a:lnTo>
                                <a:pt x="99669" y="46456"/>
                              </a:lnTo>
                              <a:lnTo>
                                <a:pt x="104317" y="46456"/>
                              </a:lnTo>
                              <a:lnTo>
                                <a:pt x="106400" y="45923"/>
                              </a:lnTo>
                              <a:lnTo>
                                <a:pt x="110350" y="43827"/>
                              </a:lnTo>
                              <a:lnTo>
                                <a:pt x="113220" y="41262"/>
                              </a:lnTo>
                              <a:lnTo>
                                <a:pt x="116979" y="37185"/>
                              </a:lnTo>
                              <a:lnTo>
                                <a:pt x="116979" y="46456"/>
                              </a:lnTo>
                              <a:lnTo>
                                <a:pt x="119138" y="46456"/>
                              </a:lnTo>
                              <a:lnTo>
                                <a:pt x="132232" y="41059"/>
                              </a:lnTo>
                              <a:close/>
                            </a:path>
                            <a:path w="211454" h="46990">
                              <a:moveTo>
                                <a:pt x="166954" y="28003"/>
                              </a:moveTo>
                              <a:lnTo>
                                <a:pt x="163715" y="23850"/>
                              </a:lnTo>
                              <a:lnTo>
                                <a:pt x="147243" y="15836"/>
                              </a:lnTo>
                              <a:lnTo>
                                <a:pt x="145237" y="14452"/>
                              </a:lnTo>
                              <a:lnTo>
                                <a:pt x="143230" y="11861"/>
                              </a:lnTo>
                              <a:lnTo>
                                <a:pt x="142722" y="10337"/>
                              </a:lnTo>
                              <a:lnTo>
                                <a:pt x="142722" y="7124"/>
                              </a:lnTo>
                              <a:lnTo>
                                <a:pt x="143408" y="5816"/>
                              </a:lnTo>
                              <a:lnTo>
                                <a:pt x="146151" y="3454"/>
                              </a:lnTo>
                              <a:lnTo>
                                <a:pt x="147942" y="2870"/>
                              </a:lnTo>
                              <a:lnTo>
                                <a:pt x="153111" y="2870"/>
                              </a:lnTo>
                              <a:lnTo>
                                <a:pt x="155511" y="3708"/>
                              </a:lnTo>
                              <a:lnTo>
                                <a:pt x="159308" y="7086"/>
                              </a:lnTo>
                              <a:lnTo>
                                <a:pt x="160870" y="10274"/>
                              </a:lnTo>
                              <a:lnTo>
                                <a:pt x="162077" y="14960"/>
                              </a:lnTo>
                              <a:lnTo>
                                <a:pt x="163652" y="14960"/>
                              </a:lnTo>
                              <a:lnTo>
                                <a:pt x="163652" y="50"/>
                              </a:lnTo>
                              <a:lnTo>
                                <a:pt x="162077" y="50"/>
                              </a:lnTo>
                              <a:lnTo>
                                <a:pt x="161366" y="1308"/>
                              </a:lnTo>
                              <a:lnTo>
                                <a:pt x="160782" y="1752"/>
                              </a:lnTo>
                              <a:lnTo>
                                <a:pt x="160388" y="1866"/>
                              </a:lnTo>
                              <a:lnTo>
                                <a:pt x="159334" y="1866"/>
                              </a:lnTo>
                              <a:lnTo>
                                <a:pt x="158254" y="1625"/>
                              </a:lnTo>
                              <a:lnTo>
                                <a:pt x="154178" y="419"/>
                              </a:lnTo>
                              <a:lnTo>
                                <a:pt x="152095" y="50"/>
                              </a:lnTo>
                              <a:lnTo>
                                <a:pt x="146456" y="50"/>
                              </a:lnTo>
                              <a:lnTo>
                                <a:pt x="143243" y="1257"/>
                              </a:lnTo>
                              <a:lnTo>
                                <a:pt x="138315" y="6096"/>
                              </a:lnTo>
                              <a:lnTo>
                                <a:pt x="137083" y="9105"/>
                              </a:lnTo>
                              <a:lnTo>
                                <a:pt x="137083" y="15481"/>
                              </a:lnTo>
                              <a:lnTo>
                                <a:pt x="137795" y="17780"/>
                              </a:lnTo>
                              <a:lnTo>
                                <a:pt x="140665" y="21437"/>
                              </a:lnTo>
                              <a:lnTo>
                                <a:pt x="143700" y="23507"/>
                              </a:lnTo>
                              <a:lnTo>
                                <a:pt x="152933" y="28105"/>
                              </a:lnTo>
                              <a:lnTo>
                                <a:pt x="156006" y="29997"/>
                              </a:lnTo>
                              <a:lnTo>
                                <a:pt x="159105" y="32994"/>
                              </a:lnTo>
                              <a:lnTo>
                                <a:pt x="159880" y="34836"/>
                              </a:lnTo>
                              <a:lnTo>
                                <a:pt x="159880" y="38849"/>
                              </a:lnTo>
                              <a:lnTo>
                                <a:pt x="159181" y="40411"/>
                              </a:lnTo>
                              <a:lnTo>
                                <a:pt x="156413" y="43002"/>
                              </a:lnTo>
                              <a:lnTo>
                                <a:pt x="154622" y="43637"/>
                              </a:lnTo>
                              <a:lnTo>
                                <a:pt x="149301" y="43637"/>
                              </a:lnTo>
                              <a:lnTo>
                                <a:pt x="146481" y="42506"/>
                              </a:lnTo>
                              <a:lnTo>
                                <a:pt x="141452" y="37973"/>
                              </a:lnTo>
                              <a:lnTo>
                                <a:pt x="139738" y="34620"/>
                              </a:lnTo>
                              <a:lnTo>
                                <a:pt x="138849" y="30162"/>
                              </a:lnTo>
                              <a:lnTo>
                                <a:pt x="137274" y="30162"/>
                              </a:lnTo>
                              <a:lnTo>
                                <a:pt x="137274" y="45783"/>
                              </a:lnTo>
                              <a:lnTo>
                                <a:pt x="138849" y="45783"/>
                              </a:lnTo>
                              <a:lnTo>
                                <a:pt x="139268" y="44958"/>
                              </a:lnTo>
                              <a:lnTo>
                                <a:pt x="139839" y="44538"/>
                              </a:lnTo>
                              <a:lnTo>
                                <a:pt x="141236" y="44538"/>
                              </a:lnTo>
                              <a:lnTo>
                                <a:pt x="142100" y="44704"/>
                              </a:lnTo>
                              <a:lnTo>
                                <a:pt x="146596" y="45974"/>
                              </a:lnTo>
                              <a:lnTo>
                                <a:pt x="149656" y="46456"/>
                              </a:lnTo>
                              <a:lnTo>
                                <a:pt x="156057" y="46456"/>
                              </a:lnTo>
                              <a:lnTo>
                                <a:pt x="159423" y="45237"/>
                              </a:lnTo>
                              <a:lnTo>
                                <a:pt x="165442" y="40373"/>
                              </a:lnTo>
                              <a:lnTo>
                                <a:pt x="166954" y="37147"/>
                              </a:lnTo>
                              <a:lnTo>
                                <a:pt x="166954" y="28003"/>
                              </a:lnTo>
                              <a:close/>
                            </a:path>
                            <a:path w="211454" h="46990">
                              <a:moveTo>
                                <a:pt x="210985" y="15049"/>
                              </a:moveTo>
                              <a:lnTo>
                                <a:pt x="210934" y="12255"/>
                              </a:lnTo>
                              <a:lnTo>
                                <a:pt x="209410" y="8089"/>
                              </a:lnTo>
                              <a:lnTo>
                                <a:pt x="204812" y="3390"/>
                              </a:lnTo>
                              <a:lnTo>
                                <a:pt x="203098" y="1625"/>
                              </a:lnTo>
                              <a:lnTo>
                                <a:pt x="200990" y="787"/>
                              </a:lnTo>
                              <a:lnTo>
                                <a:pt x="200990" y="15049"/>
                              </a:lnTo>
                              <a:lnTo>
                                <a:pt x="180733" y="15049"/>
                              </a:lnTo>
                              <a:lnTo>
                                <a:pt x="180987" y="12407"/>
                              </a:lnTo>
                              <a:lnTo>
                                <a:pt x="181076" y="11391"/>
                              </a:lnTo>
                              <a:lnTo>
                                <a:pt x="182295" y="8534"/>
                              </a:lnTo>
                              <a:lnTo>
                                <a:pt x="186461" y="4432"/>
                              </a:lnTo>
                              <a:lnTo>
                                <a:pt x="188836" y="3390"/>
                              </a:lnTo>
                              <a:lnTo>
                                <a:pt x="193205" y="3390"/>
                              </a:lnTo>
                              <a:lnTo>
                                <a:pt x="200990" y="15049"/>
                              </a:lnTo>
                              <a:lnTo>
                                <a:pt x="200990" y="787"/>
                              </a:lnTo>
                              <a:lnTo>
                                <a:pt x="199059" y="0"/>
                              </a:lnTo>
                              <a:lnTo>
                                <a:pt x="188366" y="0"/>
                              </a:lnTo>
                              <a:lnTo>
                                <a:pt x="183527" y="2108"/>
                              </a:lnTo>
                              <a:lnTo>
                                <a:pt x="175856" y="10477"/>
                              </a:lnTo>
                              <a:lnTo>
                                <a:pt x="173939" y="16306"/>
                              </a:lnTo>
                              <a:lnTo>
                                <a:pt x="173939" y="30708"/>
                              </a:lnTo>
                              <a:lnTo>
                                <a:pt x="175806" y="36220"/>
                              </a:lnTo>
                              <a:lnTo>
                                <a:pt x="179539" y="40335"/>
                              </a:lnTo>
                              <a:lnTo>
                                <a:pt x="183299" y="44411"/>
                              </a:lnTo>
                              <a:lnTo>
                                <a:pt x="187807" y="46456"/>
                              </a:lnTo>
                              <a:lnTo>
                                <a:pt x="197904" y="46456"/>
                              </a:lnTo>
                              <a:lnTo>
                                <a:pt x="210985" y="29146"/>
                              </a:lnTo>
                              <a:lnTo>
                                <a:pt x="209499" y="28194"/>
                              </a:lnTo>
                              <a:lnTo>
                                <a:pt x="208064" y="32016"/>
                              </a:lnTo>
                              <a:lnTo>
                                <a:pt x="206286" y="34734"/>
                              </a:lnTo>
                              <a:lnTo>
                                <a:pt x="202044" y="37884"/>
                              </a:lnTo>
                              <a:lnTo>
                                <a:pt x="199555" y="38658"/>
                              </a:lnTo>
                              <a:lnTo>
                                <a:pt x="192392" y="38658"/>
                              </a:lnTo>
                              <a:lnTo>
                                <a:pt x="188645" y="36817"/>
                              </a:lnTo>
                              <a:lnTo>
                                <a:pt x="182270" y="29425"/>
                              </a:lnTo>
                              <a:lnTo>
                                <a:pt x="180695" y="24320"/>
                              </a:lnTo>
                              <a:lnTo>
                                <a:pt x="180733" y="17830"/>
                              </a:lnTo>
                              <a:lnTo>
                                <a:pt x="210985" y="17830"/>
                              </a:lnTo>
                              <a:lnTo>
                                <a:pt x="210985" y="15049"/>
                              </a:lnTo>
                              <a:close/>
                            </a:path>
                          </a:pathLst>
                        </a:custGeom>
                        <a:solidFill>
                          <a:srgbClr val="000000"/>
                        </a:solidFill>
                      </wps:spPr>
                      <wps:bodyPr wrap="square" lIns="0" tIns="0" rIns="0" bIns="0" rtlCol="0">
                        <a:noAutofit/>
                      </wps:bodyPr>
                    </wps:wsp>
                  </a:graphicData>
                </a:graphic>
              </wp:anchor>
            </w:drawing>
          </mc:Choice>
          <mc:Fallback>
            <w:pict>
              <v:shape id="Graphic 319" o:spid="_x0000_s1026" o:spt="100" style="position:absolute;left:0pt;margin-left:459.5pt;margin-top:13.45pt;height:3.7pt;width:16.65pt;mso-position-horizontal-relative:page;mso-wrap-distance-bottom:0pt;mso-wrap-distance-top:0pt;z-index:-251561984;mso-width-relative:page;mso-height-relative:page;" fillcolor="#000000" filled="t" stroked="f" coordsize="211454,46990" o:gfxdata="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" path="m36893,28473l35509,27800,33858,31661,32143,34328,27914,37922,25107,38989,17614,38989,14147,36995,9017,28994,7747,24371,7747,14020,9029,9893,13550,4419,16116,3238,21285,3238,22834,3708,25057,5664,25692,7086,26047,10845,26416,12128,25184,38,15151,38,10223,2184,2044,10782,0,16383,0,30365,1841,36004,9245,44348,13576,46443,22720,46443,26517,44894,33401,38684,35712,34239,36893,28473xem83299,36118l81165,38227,80098,39192,79044,39827,77241,39827,75819,19011,75717,10007,75526,8280,75501,8001,74041,4521,72656,2984,68287,685,65100,38,56146,38,52209,1181,46609,5765,45199,8280,45224,12534,45643,13665,47104,15265,48044,15659,50431,15659,51396,15265,52895,13665,53276,12534,53187,7010,53746,5765,54102,5384,56184,3492,57658,2984,62522,2984,64439,3759,65798,5384,67208,7010,67906,10007,67906,16090,67906,19011,67906,35687,63957,38874,60769,40462,56565,40462,55232,39827,55092,39827,53619,38227,52247,36690,51562,34798,51562,30746,67906,19011,67906,16090,43535,32600,43573,38227,44500,40830,46443,42900,48425,44970,50927,46012,55892,46012,57721,45618,60591,44272,63411,42265,65747,40462,67805,38874,67945,41402,68326,42900,68414,43256,70269,45427,71615,46012,76238,46012,79730,43573,82537,39827,83248,38874,83299,36118xem132232,41059l131559,39382,130314,39916,129197,40195,127508,40195,126898,39966,125844,39077,125463,38303,124980,36029,124866,32931,124866,1333,109956,1333,109956,3111,112826,3175,114706,3644,116522,5397,116979,7073,116979,34366,114592,36779,112522,38430,109054,40144,107505,40576,104127,40576,102412,39941,99568,37388,98869,34709,98869,1333,83527,1333,83527,3111,85826,3073,87401,3276,89154,4140,89827,4749,90716,6337,90932,7772,90932,33464,91287,36626,92684,41084,93929,42913,97536,45758,99669,46456,104317,46456,106400,45923,110350,43827,113220,41262,116979,37185,116979,46456,119138,46456,132232,41059xem166954,28003l163715,23850,147243,15836,145237,14452,143230,11861,142722,10337,142722,7124,143408,5816,146151,3454,147942,2870,153111,2870,155511,3708,159308,7086,160870,10274,162077,14960,163652,14960,163652,50,162077,50,161366,1308,160782,1752,160388,1866,159334,1866,158254,1625,154178,419,152095,50,146456,50,143243,1257,138315,6096,137083,9105,137083,15481,137795,17780,140665,21437,143700,23507,152933,28105,156006,29997,159105,32994,159880,34836,159880,38849,159181,40411,156413,43002,154622,43637,149301,43637,146481,42506,141452,37973,139738,34620,138849,30162,137274,30162,137274,45783,138849,45783,139268,44958,139839,44538,141236,44538,142100,44704,146596,45974,149656,46456,156057,46456,159423,45237,165442,40373,166954,37147,166954,28003xem210985,15049l210934,12255,209410,8089,204812,3390,203098,1625,200990,787,200990,15049,180733,15049,180987,12407,181076,11391,182295,8534,186461,4432,188836,3390,193205,3390,200990,15049,200990,787,199059,0,188366,0,183527,2108,175856,10477,173939,16306,173939,30708,175806,36220,179539,40335,183299,44411,187807,46456,197904,46456,210985,29146,209499,28194,208064,32016,206286,34734,202044,37884,199555,38658,192392,38658,188645,36817,182270,29425,180695,24320,180733,17830,210985,17830,210985,15049xe">
                <v:fill on="t" focussize="0,0"/>
                <v:stroke on="f"/>
                <v:imagedata o:title=""/>
                <o:lock v:ext="edit" aspectratio="f"/>
                <v:textbox inset="0mm,0mm,0mm,0mm"/>
                <w10:wrap type="topAndBottom"/>
              </v:shape>
            </w:pict>
          </mc:Fallback>
        </mc:AlternateContent>
      </w:r>
    </w:p>
    <w:p w14:paraId="00A15798">
      <w:pPr>
        <w:pStyle w:val="3"/>
        <w:spacing w:before="46"/>
        <w:rPr>
          <w:sz w:val="14"/>
        </w:rPr>
      </w:pPr>
    </w:p>
    <w:p w14:paraId="6C176B83">
      <w:pPr>
        <w:spacing w:before="0"/>
        <w:ind w:left="0" w:right="0" w:firstLine="0"/>
        <w:jc w:val="center"/>
        <w:rPr>
          <w:sz w:val="14"/>
        </w:rPr>
      </w:pPr>
      <w:r>
        <w:rPr>
          <w:sz w:val="14"/>
        </w:rPr>
        <w:drawing>
          <wp:anchor distT="0" distB="0" distL="0" distR="0" simplePos="0" relativeHeight="251685888" behindDoc="0" locked="0" layoutInCell="1" allowOverlap="1">
            <wp:simplePos x="0" y="0"/>
            <wp:positionH relativeFrom="page">
              <wp:posOffset>1101090</wp:posOffset>
            </wp:positionH>
            <wp:positionV relativeFrom="paragraph">
              <wp:posOffset>-790575</wp:posOffset>
            </wp:positionV>
            <wp:extent cx="118745" cy="73025"/>
            <wp:effectExtent l="0" t="0" r="0" b="0"/>
            <wp:wrapNone/>
            <wp:docPr id="320" name="Image 320"/>
            <wp:cNvGraphicFramePr/>
            <a:graphic xmlns:a="http://schemas.openxmlformats.org/drawingml/2006/main">
              <a:graphicData uri="http://schemas.openxmlformats.org/drawingml/2006/picture">
                <pic:pic xmlns:pic="http://schemas.openxmlformats.org/drawingml/2006/picture">
                  <pic:nvPicPr>
                    <pic:cNvPr id="320" name="Image 320"/>
                    <pic:cNvPicPr/>
                  </pic:nvPicPr>
                  <pic:blipFill>
                    <a:blip r:embed="rId59" cstate="print"/>
                    <a:stretch>
                      <a:fillRect/>
                    </a:stretch>
                  </pic:blipFill>
                  <pic:spPr>
                    <a:xfrm>
                      <a:off x="0" y="0"/>
                      <a:ext cx="118723" cy="73151"/>
                    </a:xfrm>
                    <a:prstGeom prst="rect">
                      <a:avLst/>
                    </a:prstGeom>
                  </pic:spPr>
                </pic:pic>
              </a:graphicData>
            </a:graphic>
          </wp:anchor>
        </w:drawing>
      </w:r>
      <w:r>
        <w:rPr>
          <w:sz w:val="14"/>
        </w:rPr>
        <w:drawing>
          <wp:anchor distT="0" distB="0" distL="0" distR="0" simplePos="0" relativeHeight="251686912" behindDoc="0" locked="0" layoutInCell="1" allowOverlap="1">
            <wp:simplePos x="0" y="0"/>
            <wp:positionH relativeFrom="page">
              <wp:posOffset>2189480</wp:posOffset>
            </wp:positionH>
            <wp:positionV relativeFrom="paragraph">
              <wp:posOffset>-779145</wp:posOffset>
            </wp:positionV>
            <wp:extent cx="123825" cy="74295"/>
            <wp:effectExtent l="0" t="0" r="0" b="0"/>
            <wp:wrapNone/>
            <wp:docPr id="321" name="Image 321"/>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60" cstate="print"/>
                    <a:stretch>
                      <a:fillRect/>
                    </a:stretch>
                  </pic:blipFill>
                  <pic:spPr>
                    <a:xfrm>
                      <a:off x="0" y="0"/>
                      <a:ext cx="123581" cy="74295"/>
                    </a:xfrm>
                    <a:prstGeom prst="rect">
                      <a:avLst/>
                    </a:prstGeom>
                  </pic:spPr>
                </pic:pic>
              </a:graphicData>
            </a:graphic>
          </wp:anchor>
        </w:drawing>
      </w:r>
      <w:r>
        <w:rPr>
          <w:sz w:val="14"/>
        </w:rPr>
        <w:drawing>
          <wp:anchor distT="0" distB="0" distL="0" distR="0" simplePos="0" relativeHeight="251686912" behindDoc="0" locked="0" layoutInCell="1" allowOverlap="1">
            <wp:simplePos x="0" y="0"/>
            <wp:positionH relativeFrom="page">
              <wp:posOffset>3277235</wp:posOffset>
            </wp:positionH>
            <wp:positionV relativeFrom="paragraph">
              <wp:posOffset>-790575</wp:posOffset>
            </wp:positionV>
            <wp:extent cx="120650" cy="73025"/>
            <wp:effectExtent l="0" t="0" r="0" b="0"/>
            <wp:wrapNone/>
            <wp:docPr id="322" name="Image 322"/>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61" cstate="print"/>
                    <a:stretch>
                      <a:fillRect/>
                    </a:stretch>
                  </pic:blipFill>
                  <pic:spPr>
                    <a:xfrm>
                      <a:off x="0" y="0"/>
                      <a:ext cx="120748" cy="73151"/>
                    </a:xfrm>
                    <a:prstGeom prst="rect">
                      <a:avLst/>
                    </a:prstGeom>
                  </pic:spPr>
                </pic:pic>
              </a:graphicData>
            </a:graphic>
          </wp:anchor>
        </w:drawing>
      </w:r>
      <w:r>
        <w:rPr>
          <w:sz w:val="14"/>
        </w:rPr>
        <mc:AlternateContent>
          <mc:Choice Requires="wpg">
            <w:drawing>
              <wp:anchor distT="0" distB="0" distL="0" distR="0" simplePos="0" relativeHeight="251687936" behindDoc="0" locked="0" layoutInCell="1" allowOverlap="1">
                <wp:simplePos x="0" y="0"/>
                <wp:positionH relativeFrom="page">
                  <wp:posOffset>4343400</wp:posOffset>
                </wp:positionH>
                <wp:positionV relativeFrom="paragraph">
                  <wp:posOffset>-824230</wp:posOffset>
                </wp:positionV>
                <wp:extent cx="2129155" cy="575945"/>
                <wp:effectExtent l="0" t="0" r="0" b="0"/>
                <wp:wrapNone/>
                <wp:docPr id="323" name="Group 323"/>
                <wp:cNvGraphicFramePr/>
                <a:graphic xmlns:a="http://schemas.openxmlformats.org/drawingml/2006/main">
                  <a:graphicData uri="http://schemas.microsoft.com/office/word/2010/wordprocessingGroup">
                    <wpg:wgp>
                      <wpg:cNvGrpSpPr/>
                      <wpg:grpSpPr>
                        <a:xfrm>
                          <a:off x="0" y="0"/>
                          <a:ext cx="2129155" cy="575945"/>
                          <a:chOff x="0" y="0"/>
                          <a:chExt cx="2129155" cy="575945"/>
                        </a:xfrm>
                      </wpg:grpSpPr>
                      <pic:pic xmlns:pic="http://schemas.openxmlformats.org/drawingml/2006/picture">
                        <pic:nvPicPr>
                          <pic:cNvPr id="324" name="Image 324"/>
                          <pic:cNvPicPr/>
                        </pic:nvPicPr>
                        <pic:blipFill>
                          <a:blip r:embed="rId62" cstate="print"/>
                          <a:stretch>
                            <a:fillRect/>
                          </a:stretch>
                        </pic:blipFill>
                        <pic:spPr>
                          <a:xfrm>
                            <a:off x="0" y="34048"/>
                            <a:ext cx="123570" cy="73761"/>
                          </a:xfrm>
                          <a:prstGeom prst="rect">
                            <a:avLst/>
                          </a:prstGeom>
                        </pic:spPr>
                      </pic:pic>
                      <pic:pic xmlns:pic="http://schemas.openxmlformats.org/drawingml/2006/picture">
                        <pic:nvPicPr>
                          <pic:cNvPr id="325" name="Image 325"/>
                          <pic:cNvPicPr/>
                        </pic:nvPicPr>
                        <pic:blipFill>
                          <a:blip r:embed="rId63" cstate="print"/>
                          <a:stretch>
                            <a:fillRect/>
                          </a:stretch>
                        </pic:blipFill>
                        <pic:spPr>
                          <a:xfrm>
                            <a:off x="1092669" y="35509"/>
                            <a:ext cx="123888" cy="72301"/>
                          </a:xfrm>
                          <a:prstGeom prst="rect">
                            <a:avLst/>
                          </a:prstGeom>
                        </pic:spPr>
                      </pic:pic>
                      <pic:pic xmlns:pic="http://schemas.openxmlformats.org/drawingml/2006/picture">
                        <pic:nvPicPr>
                          <pic:cNvPr id="326" name="Image 326"/>
                          <pic:cNvPicPr/>
                        </pic:nvPicPr>
                        <pic:blipFill>
                          <a:blip r:embed="rId64" cstate="print"/>
                          <a:stretch>
                            <a:fillRect/>
                          </a:stretch>
                        </pic:blipFill>
                        <pic:spPr>
                          <a:xfrm>
                            <a:off x="146380" y="506501"/>
                            <a:ext cx="556005" cy="69443"/>
                          </a:xfrm>
                          <a:prstGeom prst="rect">
                            <a:avLst/>
                          </a:prstGeom>
                        </pic:spPr>
                      </pic:pic>
                      <pic:pic xmlns:pic="http://schemas.openxmlformats.org/drawingml/2006/picture">
                        <pic:nvPicPr>
                          <pic:cNvPr id="327" name="Image 327"/>
                          <pic:cNvPicPr/>
                        </pic:nvPicPr>
                        <pic:blipFill>
                          <a:blip r:embed="rId65" cstate="print"/>
                          <a:stretch>
                            <a:fillRect/>
                          </a:stretch>
                        </pic:blipFill>
                        <pic:spPr>
                          <a:xfrm>
                            <a:off x="1192911" y="506501"/>
                            <a:ext cx="810514" cy="69443"/>
                          </a:xfrm>
                          <a:prstGeom prst="rect">
                            <a:avLst/>
                          </a:prstGeom>
                        </pic:spPr>
                      </pic:pic>
                      <pic:pic xmlns:pic="http://schemas.openxmlformats.org/drawingml/2006/picture">
                        <pic:nvPicPr>
                          <pic:cNvPr id="328" name="Image 328"/>
                          <pic:cNvPicPr/>
                        </pic:nvPicPr>
                        <pic:blipFill>
                          <a:blip r:embed="rId66" cstate="print"/>
                          <a:stretch>
                            <a:fillRect/>
                          </a:stretch>
                        </pic:blipFill>
                        <pic:spPr>
                          <a:xfrm>
                            <a:off x="71075" y="0"/>
                            <a:ext cx="2057622" cy="480625"/>
                          </a:xfrm>
                          <a:prstGeom prst="rect">
                            <a:avLst/>
                          </a:prstGeom>
                        </pic:spPr>
                      </pic:pic>
                    </wpg:wgp>
                  </a:graphicData>
                </a:graphic>
              </wp:anchor>
            </w:drawing>
          </mc:Choice>
          <mc:Fallback>
            <w:pict>
              <v:group id="Group 323" o:spid="_x0000_s1026" o:spt="203" style="position:absolute;left:0pt;margin-left:342pt;margin-top:-64.9pt;height:45.35pt;width:167.65pt;mso-position-horizontal-relative:page;z-index:251687936;mso-width-relative:page;mso-height-relative:page;" coordsize="2129155,575945" o:gfxdata="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">
                <o:lock v:ext="edit" aspectratio="f"/>
                <v:shape id="Image 324" o:spid="_x0000_s1026" o:spt="75" type="#_x0000_t75" style="position:absolute;left:0;top:34048;height:73761;width:123570;" filled="f" o:preferrelative="t" stroked="f" coordsize="21600,21600" o:gfxdata="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uQMnr4A&#10;AADcAAAADwAAAAAAAAABACAAAAAiAAAAZHJzL2Rvd25yZXYueG1sUEsBAhQAFAAAAAgAh07iQDMv&#10;BZ47AAAAOQAAABAAAAAAAAAAAQAgAAAADQEAAGRycy9zaGFwZXhtbC54bWxQSwUGAAAAAAYABgBb&#10;AQAAtwMAAAAA&#10;">
                  <v:fill on="f" focussize="0,0"/>
                  <v:stroke on="f"/>
                  <v:imagedata r:id="rId62" o:title=""/>
                  <o:lock v:ext="edit" aspectratio="f"/>
                </v:shape>
                <v:shape id="Image 325" o:spid="_x0000_s1026" o:spt="75" type="#_x0000_t75" style="position:absolute;left:1092669;top:35509;height:72301;width:123888;" filled="f" o:preferrelative="t" stroked="f" coordsize="21600,21600" o:gfxdata="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eh/y74A&#10;AADcAAAADwAAAAAAAAABACAAAAAiAAAAZHJzL2Rvd25yZXYueG1sUEsBAhQAFAAAAAgAh07iQDMv&#10;BZ47AAAAOQAAABAAAAAAAAAAAQAgAAAADQEAAGRycy9zaGFwZXhtbC54bWxQSwUGAAAAAAYABgBb&#10;AQAAtwMAAAAA&#10;">
                  <v:fill on="f" focussize="0,0"/>
                  <v:stroke on="f"/>
                  <v:imagedata r:id="rId63" o:title=""/>
                  <o:lock v:ext="edit" aspectratio="f"/>
                </v:shape>
                <v:shape id="Image 326" o:spid="_x0000_s1026" o:spt="75" type="#_x0000_t75" style="position:absolute;left:146380;top:506501;height:69443;width:556005;" filled="f" o:preferrelative="t" stroked="f" coordsize="21600,21600" o:gfxdata="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5MAQSugAAANwA&#10;AAAPAAAAAAAAAAEAIAAAACIAAABkcnMvZG93bnJldi54bWxQSwECFAAUAAAACACHTuJAMy8FnjsA&#10;AAA5AAAAEAAAAAAAAAABACAAAAAJAQAAZHJzL3NoYXBleG1sLnhtbFBLBQYAAAAABgAGAFsBAACz&#10;AwAAAAA=&#10;">
                  <v:fill on="f" focussize="0,0"/>
                  <v:stroke on="f"/>
                  <v:imagedata r:id="rId64" o:title=""/>
                  <o:lock v:ext="edit" aspectratio="f"/>
                </v:shape>
                <v:shape id="Image 327" o:spid="_x0000_s1026" o:spt="75" type="#_x0000_t75" style="position:absolute;left:1192911;top:506501;height:69443;width:810514;" filled="f" o:preferrelative="t" stroked="f" coordsize="21600,21600" o:gfxdata="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cH/D68AAAA&#10;3AAAAA8AAAAAAAAAAQAgAAAAIgAAAGRycy9kb3ducmV2LnhtbFBLAQIUABQAAAAIAIdO4kAzLwWe&#10;OwAAADkAAAAQAAAAAAAAAAEAIAAAAAsBAABkcnMvc2hhcGV4bWwueG1sUEsFBgAAAAAGAAYAWwEA&#10;ALUDAAAAAA==&#10;">
                  <v:fill on="f" focussize="0,0"/>
                  <v:stroke on="f"/>
                  <v:imagedata r:id="rId65" o:title=""/>
                  <o:lock v:ext="edit" aspectratio="f"/>
                </v:shape>
                <v:shape id="Image 328" o:spid="_x0000_s1026" o:spt="75" type="#_x0000_t75" style="position:absolute;left:71075;top:0;height:480625;width:2057622;" filled="f" o:preferrelative="t" stroked="f" coordsize="21600,21600" o:gfxdata="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YY/ntwAAANwAAAAP&#10;AAAAAAAAAAEAIAAAACIAAABkcnMvZG93bnJldi54bWxQSwECFAAUAAAACACHTuJAMy8FnjsAAAA5&#10;AAAAEAAAAAAAAAABACAAAAAGAQAAZHJzL3NoYXBleG1sLnhtbFBLBQYAAAAABgAGAFsBAACwAwAA&#10;AAA=&#10;">
                  <v:fill on="f" focussize="0,0"/>
                  <v:stroke on="f"/>
                  <v:imagedata r:id="rId66" o:title=""/>
                  <o:lock v:ext="edit" aspectratio="f"/>
                </v:shape>
              </v:group>
            </w:pict>
          </mc:Fallback>
        </mc:AlternateContent>
      </w:r>
      <w:r>
        <w:rPr>
          <w:sz w:val="14"/>
        </w:rPr>
        <w:drawing>
          <wp:anchor distT="0" distB="0" distL="0" distR="0" simplePos="0" relativeHeight="251687936" behindDoc="0" locked="0" layoutInCell="1" allowOverlap="1">
            <wp:simplePos x="0" y="0"/>
            <wp:positionH relativeFrom="page">
              <wp:posOffset>1320800</wp:posOffset>
            </wp:positionH>
            <wp:positionV relativeFrom="paragraph">
              <wp:posOffset>-318135</wp:posOffset>
            </wp:positionV>
            <wp:extent cx="554990" cy="69215"/>
            <wp:effectExtent l="0" t="0" r="0" b="0"/>
            <wp:wrapNone/>
            <wp:docPr id="329" name="Image 329"/>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67" cstate="print"/>
                    <a:stretch>
                      <a:fillRect/>
                    </a:stretch>
                  </pic:blipFill>
                  <pic:spPr>
                    <a:xfrm>
                      <a:off x="0" y="0"/>
                      <a:ext cx="555205" cy="69341"/>
                    </a:xfrm>
                    <a:prstGeom prst="rect">
                      <a:avLst/>
                    </a:prstGeom>
                  </pic:spPr>
                </pic:pic>
              </a:graphicData>
            </a:graphic>
          </wp:anchor>
        </w:drawing>
      </w:r>
      <w:bookmarkStart w:id="45" w:name="_bookmark23"/>
      <w:bookmarkEnd w:id="45"/>
      <w:r>
        <w:rPr>
          <w:b/>
          <w:w w:val="115"/>
          <w:sz w:val="14"/>
        </w:rPr>
        <w:t>/ig.</w:t>
      </w:r>
      <w:r>
        <w:rPr>
          <w:b/>
          <w:spacing w:val="3"/>
          <w:w w:val="115"/>
          <w:sz w:val="14"/>
        </w:rPr>
        <w:t xml:space="preserve"> </w:t>
      </w:r>
      <w:r>
        <w:rPr>
          <w:b/>
          <w:w w:val="115"/>
          <w:sz w:val="14"/>
        </w:rPr>
        <w:t>7.</w:t>
      </w:r>
      <w:r>
        <w:rPr>
          <w:b/>
          <w:spacing w:val="25"/>
          <w:w w:val="115"/>
          <w:sz w:val="14"/>
        </w:rPr>
        <w:t xml:space="preserve"> </w:t>
      </w:r>
      <w:r>
        <w:rPr>
          <w:w w:val="115"/>
          <w:sz w:val="14"/>
        </w:rPr>
        <w:t>An</w:t>
      </w:r>
      <w:r>
        <w:rPr>
          <w:spacing w:val="4"/>
          <w:w w:val="115"/>
          <w:sz w:val="14"/>
        </w:rPr>
        <w:t xml:space="preserve"> </w:t>
      </w:r>
      <w:r>
        <w:rPr>
          <w:w w:val="115"/>
          <w:sz w:val="14"/>
        </w:rPr>
        <w:t>instance</w:t>
      </w:r>
      <w:r>
        <w:rPr>
          <w:spacing w:val="4"/>
          <w:w w:val="115"/>
          <w:sz w:val="14"/>
        </w:rPr>
        <w:t xml:space="preserve"> </w:t>
      </w:r>
      <w:r>
        <w:rPr>
          <w:w w:val="115"/>
          <w:sz w:val="14"/>
        </w:rPr>
        <w:t>of</w:t>
      </w:r>
      <w:r>
        <w:rPr>
          <w:spacing w:val="3"/>
          <w:w w:val="115"/>
          <w:sz w:val="14"/>
        </w:rPr>
        <w:t xml:space="preserve"> </w:t>
      </w:r>
      <w:r>
        <w:rPr>
          <w:w w:val="115"/>
          <w:sz w:val="14"/>
        </w:rPr>
        <w:t>AHMRC</w:t>
      </w:r>
      <w:r>
        <w:rPr>
          <w:spacing w:val="4"/>
          <w:w w:val="115"/>
          <w:sz w:val="14"/>
        </w:rPr>
        <w:t xml:space="preserve"> </w:t>
      </w:r>
      <w:r>
        <w:rPr>
          <w:w w:val="115"/>
          <w:sz w:val="14"/>
        </w:rPr>
        <w:t>prediction</w:t>
      </w:r>
      <w:r>
        <w:rPr>
          <w:spacing w:val="3"/>
          <w:w w:val="115"/>
          <w:sz w:val="14"/>
        </w:rPr>
        <w:t xml:space="preserve"> </w:t>
      </w:r>
      <w:r>
        <w:rPr>
          <w:w w:val="115"/>
          <w:sz w:val="14"/>
        </w:rPr>
        <w:t>on</w:t>
      </w:r>
      <w:r>
        <w:rPr>
          <w:spacing w:val="4"/>
          <w:w w:val="115"/>
          <w:sz w:val="14"/>
        </w:rPr>
        <w:t xml:space="preserve"> </w:t>
      </w:r>
      <w:r>
        <w:rPr>
          <w:spacing w:val="-4"/>
          <w:w w:val="115"/>
          <w:sz w:val="14"/>
        </w:rPr>
        <w:t>ECF.</w:t>
      </w:r>
    </w:p>
    <w:p w14:paraId="78042FE0">
      <w:pPr>
        <w:pStyle w:val="3"/>
        <w:spacing w:before="1"/>
      </w:pPr>
    </w:p>
    <w:p w14:paraId="1D8DFF75">
      <w:pPr>
        <w:pStyle w:val="3"/>
        <w:spacing w:after="0"/>
        <w:sectPr>
          <w:headerReference r:id="rId13" w:type="default"/>
          <w:footerReference r:id="rId14" w:type="default"/>
          <w:pgSz w:w="11910" w:h="15880"/>
          <w:pgMar w:top="840" w:right="708" w:bottom="740" w:left="708" w:header="655" w:footer="544" w:gutter="0"/>
          <w:pgNumType w:start="1"/>
          <w:cols w:space="720" w:num="1"/>
        </w:sectPr>
      </w:pPr>
    </w:p>
    <w:p w14:paraId="45D3D92A">
      <w:pPr>
        <w:spacing w:before="95"/>
        <w:ind w:left="43" w:right="0" w:firstLine="0"/>
        <w:jc w:val="both"/>
        <w:rPr>
          <w:b/>
          <w:sz w:val="14"/>
        </w:rPr>
      </w:pPr>
      <w:r>
        <w:rPr>
          <w:b/>
          <w:w w:val="110"/>
          <w:sz w:val="14"/>
        </w:rPr>
        <w:t>Table</w:t>
      </w:r>
      <w:r>
        <w:rPr>
          <w:b/>
          <w:spacing w:val="11"/>
          <w:w w:val="110"/>
          <w:sz w:val="14"/>
        </w:rPr>
        <w:t xml:space="preserve"> </w:t>
      </w:r>
      <w:r>
        <w:rPr>
          <w:b/>
          <w:spacing w:val="-10"/>
          <w:w w:val="110"/>
          <w:sz w:val="14"/>
        </w:rPr>
        <w:t>7</w:t>
      </w:r>
    </w:p>
    <w:p w14:paraId="29F0B252">
      <w:pPr>
        <w:spacing w:before="28" w:line="283" w:lineRule="auto"/>
        <w:ind w:left="43" w:right="0" w:firstLine="0"/>
        <w:jc w:val="both"/>
        <w:rPr>
          <w:sz w:val="14"/>
        </w:rPr>
      </w:pPr>
      <w:bookmarkStart w:id="46" w:name="_bookmark24"/>
      <w:bookmarkEnd w:id="46"/>
      <w:r>
        <w:rPr>
          <w:w w:val="115"/>
          <w:sz w:val="14"/>
        </w:rPr>
        <w:t xml:space="preserve">The influence of the number of ERGAT layers </w:t>
      </w:r>
      <w:r>
        <w:rPr>
          <w:rFonts w:ascii="Cambria" w:hAnsi="Cambria" w:eastAsia="Cambria"/>
          <w:w w:val="115"/>
          <w:sz w:val="14"/>
        </w:rPr>
        <w:t xml:space="preserve">𝐿 </w:t>
      </w:r>
      <w:r>
        <w:rPr>
          <w:w w:val="115"/>
          <w:sz w:val="14"/>
        </w:rPr>
        <w:t>on the performance of E–C pair extraction.</w:t>
      </w:r>
    </w:p>
    <w:tbl>
      <w:tblPr>
        <w:tblStyle w:val="5"/>
        <w:tblW w:w="0" w:type="auto"/>
        <w:tblInd w:w="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58"/>
        <w:gridCol w:w="603"/>
        <w:gridCol w:w="791"/>
        <w:gridCol w:w="603"/>
        <w:gridCol w:w="377"/>
        <w:gridCol w:w="692"/>
        <w:gridCol w:w="704"/>
        <w:gridCol w:w="695"/>
      </w:tblGrid>
      <w:tr w14:paraId="07961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58" w:type="dxa"/>
            <w:tcBorders>
              <w:top w:val="single" w:color="000000" w:sz="4" w:space="0"/>
            </w:tcBorders>
          </w:tcPr>
          <w:p w14:paraId="3E63FBCB">
            <w:pPr>
              <w:pStyle w:val="9"/>
              <w:spacing w:before="35" w:line="240" w:lineRule="auto"/>
              <w:ind w:left="90"/>
              <w:rPr>
                <w:rFonts w:ascii="Cambria" w:eastAsia="Cambria"/>
                <w:sz w:val="12"/>
              </w:rPr>
            </w:pPr>
            <w:r>
              <w:rPr>
                <w:rFonts w:ascii="Cambria" w:eastAsia="Cambria"/>
                <w:spacing w:val="-10"/>
                <w:w w:val="140"/>
                <w:sz w:val="12"/>
              </w:rPr>
              <w:t>𝐿</w:t>
            </w:r>
          </w:p>
        </w:tc>
        <w:tc>
          <w:tcPr>
            <w:tcW w:w="603" w:type="dxa"/>
            <w:tcBorders>
              <w:top w:val="single" w:color="000000" w:sz="4" w:space="0"/>
              <w:bottom w:val="single" w:color="000000" w:sz="4" w:space="0"/>
            </w:tcBorders>
          </w:tcPr>
          <w:p w14:paraId="35C0D555">
            <w:pPr>
              <w:pStyle w:val="9"/>
              <w:spacing w:before="37" w:line="240" w:lineRule="auto"/>
              <w:ind w:left="-1"/>
              <w:rPr>
                <w:sz w:val="12"/>
              </w:rPr>
            </w:pPr>
            <w:r>
              <w:rPr>
                <w:spacing w:val="-5"/>
                <w:sz w:val="12"/>
              </w:rPr>
              <w:t>ECF</w:t>
            </w:r>
          </w:p>
        </w:tc>
        <w:tc>
          <w:tcPr>
            <w:tcW w:w="791" w:type="dxa"/>
            <w:tcBorders>
              <w:top w:val="single" w:color="000000" w:sz="4" w:space="0"/>
              <w:bottom w:val="single" w:color="000000" w:sz="4" w:space="0"/>
            </w:tcBorders>
          </w:tcPr>
          <w:p w14:paraId="0B3D6102">
            <w:pPr>
              <w:pStyle w:val="9"/>
              <w:spacing w:before="0" w:line="240" w:lineRule="auto"/>
              <w:rPr>
                <w:sz w:val="14"/>
              </w:rPr>
            </w:pPr>
          </w:p>
        </w:tc>
        <w:tc>
          <w:tcPr>
            <w:tcW w:w="603" w:type="dxa"/>
            <w:tcBorders>
              <w:top w:val="single" w:color="000000" w:sz="4" w:space="0"/>
              <w:bottom w:val="single" w:color="000000" w:sz="4" w:space="0"/>
            </w:tcBorders>
          </w:tcPr>
          <w:p w14:paraId="3A4446CF">
            <w:pPr>
              <w:pStyle w:val="9"/>
              <w:spacing w:before="0" w:line="240" w:lineRule="auto"/>
              <w:rPr>
                <w:sz w:val="14"/>
              </w:rPr>
            </w:pPr>
          </w:p>
        </w:tc>
        <w:tc>
          <w:tcPr>
            <w:tcW w:w="377" w:type="dxa"/>
            <w:tcBorders>
              <w:top w:val="single" w:color="000000" w:sz="4" w:space="0"/>
            </w:tcBorders>
          </w:tcPr>
          <w:p w14:paraId="072E345F">
            <w:pPr>
              <w:pStyle w:val="9"/>
              <w:spacing w:before="0" w:line="240" w:lineRule="auto"/>
              <w:rPr>
                <w:sz w:val="14"/>
              </w:rPr>
            </w:pPr>
          </w:p>
        </w:tc>
        <w:tc>
          <w:tcPr>
            <w:tcW w:w="692" w:type="dxa"/>
            <w:tcBorders>
              <w:top w:val="single" w:color="000000" w:sz="4" w:space="0"/>
              <w:bottom w:val="single" w:color="000000" w:sz="4" w:space="0"/>
            </w:tcBorders>
          </w:tcPr>
          <w:p w14:paraId="57497F41">
            <w:pPr>
              <w:pStyle w:val="9"/>
              <w:spacing w:before="37" w:line="240" w:lineRule="auto"/>
              <w:rPr>
                <w:sz w:val="12"/>
              </w:rPr>
            </w:pPr>
            <w:r>
              <w:rPr>
                <w:spacing w:val="-2"/>
                <w:w w:val="105"/>
                <w:sz w:val="12"/>
              </w:rPr>
              <w:t>ConvECPE</w:t>
            </w:r>
          </w:p>
        </w:tc>
        <w:tc>
          <w:tcPr>
            <w:tcW w:w="704" w:type="dxa"/>
            <w:tcBorders>
              <w:top w:val="single" w:color="000000" w:sz="4" w:space="0"/>
              <w:bottom w:val="single" w:color="000000" w:sz="4" w:space="0"/>
            </w:tcBorders>
          </w:tcPr>
          <w:p w14:paraId="4C627DC2">
            <w:pPr>
              <w:pStyle w:val="9"/>
              <w:spacing w:before="0" w:line="240" w:lineRule="auto"/>
              <w:rPr>
                <w:sz w:val="14"/>
              </w:rPr>
            </w:pPr>
          </w:p>
        </w:tc>
        <w:tc>
          <w:tcPr>
            <w:tcW w:w="695" w:type="dxa"/>
            <w:tcBorders>
              <w:top w:val="single" w:color="000000" w:sz="4" w:space="0"/>
              <w:bottom w:val="single" w:color="000000" w:sz="4" w:space="0"/>
            </w:tcBorders>
          </w:tcPr>
          <w:p w14:paraId="763D7854">
            <w:pPr>
              <w:pStyle w:val="9"/>
              <w:spacing w:before="0" w:line="240" w:lineRule="auto"/>
              <w:rPr>
                <w:sz w:val="14"/>
              </w:rPr>
            </w:pPr>
          </w:p>
        </w:tc>
      </w:tr>
      <w:tr w14:paraId="2FB5B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27" w:hRule="atLeast"/>
        </w:trPr>
        <w:tc>
          <w:tcPr>
            <w:tcW w:w="558" w:type="dxa"/>
            <w:tcBorders>
              <w:bottom w:val="single" w:color="000000" w:sz="4" w:space="0"/>
            </w:tcBorders>
          </w:tcPr>
          <w:p w14:paraId="7B707C93">
            <w:pPr>
              <w:pStyle w:val="9"/>
              <w:spacing w:before="0" w:line="240" w:lineRule="auto"/>
              <w:rPr>
                <w:sz w:val="14"/>
              </w:rPr>
            </w:pPr>
          </w:p>
        </w:tc>
        <w:tc>
          <w:tcPr>
            <w:tcW w:w="603" w:type="dxa"/>
            <w:tcBorders>
              <w:top w:val="single" w:color="000000" w:sz="4" w:space="0"/>
              <w:bottom w:val="single" w:color="000000" w:sz="4" w:space="0"/>
            </w:tcBorders>
          </w:tcPr>
          <w:p w14:paraId="364550A1">
            <w:pPr>
              <w:pStyle w:val="9"/>
              <w:spacing w:before="37" w:line="240" w:lineRule="auto"/>
              <w:ind w:left="-1"/>
              <w:rPr>
                <w:sz w:val="12"/>
              </w:rPr>
            </w:pPr>
            <w:r>
              <w:rPr>
                <w:spacing w:val="-10"/>
                <w:w w:val="110"/>
                <w:sz w:val="12"/>
              </w:rPr>
              <w:t>P</w:t>
            </w:r>
          </w:p>
        </w:tc>
        <w:tc>
          <w:tcPr>
            <w:tcW w:w="791" w:type="dxa"/>
            <w:tcBorders>
              <w:top w:val="single" w:color="000000" w:sz="4" w:space="0"/>
              <w:bottom w:val="single" w:color="000000" w:sz="4" w:space="0"/>
            </w:tcBorders>
          </w:tcPr>
          <w:p w14:paraId="5DE20D3F">
            <w:pPr>
              <w:pStyle w:val="9"/>
              <w:spacing w:before="37" w:line="240" w:lineRule="auto"/>
              <w:ind w:left="188"/>
              <w:rPr>
                <w:sz w:val="12"/>
              </w:rPr>
            </w:pPr>
            <w:r>
              <w:rPr>
                <w:spacing w:val="-10"/>
                <w:w w:val="105"/>
                <w:sz w:val="12"/>
              </w:rPr>
              <w:t>R</w:t>
            </w:r>
          </w:p>
        </w:tc>
        <w:tc>
          <w:tcPr>
            <w:tcW w:w="603" w:type="dxa"/>
            <w:tcBorders>
              <w:top w:val="single" w:color="000000" w:sz="4" w:space="0"/>
              <w:bottom w:val="single" w:color="000000" w:sz="4" w:space="0"/>
            </w:tcBorders>
          </w:tcPr>
          <w:p w14:paraId="3B3F8525">
            <w:pPr>
              <w:pStyle w:val="9"/>
              <w:spacing w:before="37" w:line="240" w:lineRule="auto"/>
              <w:ind w:left="189"/>
              <w:rPr>
                <w:sz w:val="12"/>
              </w:rPr>
            </w:pPr>
            <w:r>
              <w:rPr>
                <w:spacing w:val="-5"/>
                <w:w w:val="110"/>
                <w:sz w:val="12"/>
              </w:rPr>
              <w:t>F1</w:t>
            </w:r>
          </w:p>
        </w:tc>
        <w:tc>
          <w:tcPr>
            <w:tcW w:w="377" w:type="dxa"/>
            <w:tcBorders>
              <w:bottom w:val="single" w:color="000000" w:sz="4" w:space="0"/>
            </w:tcBorders>
          </w:tcPr>
          <w:p w14:paraId="3AF6ACDE">
            <w:pPr>
              <w:pStyle w:val="9"/>
              <w:spacing w:before="0" w:line="240" w:lineRule="auto"/>
              <w:rPr>
                <w:sz w:val="14"/>
              </w:rPr>
            </w:pPr>
          </w:p>
        </w:tc>
        <w:tc>
          <w:tcPr>
            <w:tcW w:w="692" w:type="dxa"/>
            <w:tcBorders>
              <w:top w:val="single" w:color="000000" w:sz="4" w:space="0"/>
              <w:bottom w:val="single" w:color="000000" w:sz="4" w:space="0"/>
            </w:tcBorders>
          </w:tcPr>
          <w:p w14:paraId="0372CE29">
            <w:pPr>
              <w:pStyle w:val="9"/>
              <w:spacing w:before="37" w:line="240" w:lineRule="auto"/>
              <w:rPr>
                <w:sz w:val="12"/>
              </w:rPr>
            </w:pPr>
            <w:r>
              <w:rPr>
                <w:spacing w:val="-10"/>
                <w:w w:val="110"/>
                <w:sz w:val="12"/>
              </w:rPr>
              <w:t>P</w:t>
            </w:r>
          </w:p>
        </w:tc>
        <w:tc>
          <w:tcPr>
            <w:tcW w:w="704" w:type="dxa"/>
            <w:tcBorders>
              <w:top w:val="single" w:color="000000" w:sz="4" w:space="0"/>
              <w:bottom w:val="single" w:color="000000" w:sz="4" w:space="0"/>
            </w:tcBorders>
          </w:tcPr>
          <w:p w14:paraId="5A5C700A">
            <w:pPr>
              <w:pStyle w:val="9"/>
              <w:spacing w:before="37" w:line="240" w:lineRule="auto"/>
              <w:ind w:left="100"/>
              <w:rPr>
                <w:sz w:val="12"/>
              </w:rPr>
            </w:pPr>
            <w:r>
              <w:rPr>
                <w:spacing w:val="-10"/>
                <w:w w:val="105"/>
                <w:sz w:val="12"/>
              </w:rPr>
              <w:t>R</w:t>
            </w:r>
          </w:p>
        </w:tc>
        <w:tc>
          <w:tcPr>
            <w:tcW w:w="695" w:type="dxa"/>
            <w:tcBorders>
              <w:top w:val="single" w:color="000000" w:sz="4" w:space="0"/>
              <w:bottom w:val="single" w:color="000000" w:sz="4" w:space="0"/>
            </w:tcBorders>
          </w:tcPr>
          <w:p w14:paraId="021F60C7">
            <w:pPr>
              <w:pStyle w:val="9"/>
              <w:spacing w:before="37" w:line="240" w:lineRule="auto"/>
              <w:ind w:left="188"/>
              <w:rPr>
                <w:sz w:val="12"/>
              </w:rPr>
            </w:pPr>
            <w:r>
              <w:rPr>
                <w:spacing w:val="-5"/>
                <w:w w:val="110"/>
                <w:sz w:val="12"/>
              </w:rPr>
              <w:t>F1</w:t>
            </w:r>
          </w:p>
        </w:tc>
      </w:tr>
      <w:tr w14:paraId="1E40B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 w:hRule="atLeast"/>
        </w:trPr>
        <w:tc>
          <w:tcPr>
            <w:tcW w:w="558" w:type="dxa"/>
            <w:tcBorders>
              <w:top w:val="single" w:color="000000" w:sz="4" w:space="0"/>
            </w:tcBorders>
          </w:tcPr>
          <w:p w14:paraId="0E92F81B">
            <w:pPr>
              <w:pStyle w:val="9"/>
              <w:spacing w:before="37"/>
              <w:ind w:left="90"/>
              <w:rPr>
                <w:sz w:val="12"/>
              </w:rPr>
            </w:pPr>
            <w:r>
              <w:rPr>
                <w:spacing w:val="-10"/>
                <w:w w:val="120"/>
                <w:sz w:val="12"/>
              </w:rPr>
              <w:t>1</w:t>
            </w:r>
          </w:p>
        </w:tc>
        <w:tc>
          <w:tcPr>
            <w:tcW w:w="603" w:type="dxa"/>
            <w:tcBorders>
              <w:top w:val="single" w:color="000000" w:sz="4" w:space="0"/>
            </w:tcBorders>
          </w:tcPr>
          <w:p w14:paraId="43F79609">
            <w:pPr>
              <w:pStyle w:val="9"/>
              <w:spacing w:before="37"/>
              <w:ind w:left="-1"/>
              <w:rPr>
                <w:sz w:val="12"/>
              </w:rPr>
            </w:pPr>
            <w:r>
              <w:rPr>
                <w:spacing w:val="-2"/>
                <w:w w:val="120"/>
                <w:sz w:val="12"/>
              </w:rPr>
              <w:t>0.5665</w:t>
            </w:r>
          </w:p>
        </w:tc>
        <w:tc>
          <w:tcPr>
            <w:tcW w:w="791" w:type="dxa"/>
            <w:tcBorders>
              <w:top w:val="single" w:color="000000" w:sz="4" w:space="0"/>
            </w:tcBorders>
          </w:tcPr>
          <w:p w14:paraId="2251014F">
            <w:pPr>
              <w:pStyle w:val="9"/>
              <w:spacing w:before="37"/>
              <w:ind w:left="188"/>
              <w:rPr>
                <w:b/>
                <w:sz w:val="12"/>
              </w:rPr>
            </w:pPr>
            <w:r>
              <w:rPr>
                <w:b/>
                <w:spacing w:val="-2"/>
                <w:w w:val="125"/>
                <w:sz w:val="12"/>
              </w:rPr>
              <w:t>0.5687</w:t>
            </w:r>
          </w:p>
        </w:tc>
        <w:tc>
          <w:tcPr>
            <w:tcW w:w="603" w:type="dxa"/>
            <w:tcBorders>
              <w:top w:val="single" w:color="000000" w:sz="4" w:space="0"/>
            </w:tcBorders>
          </w:tcPr>
          <w:p w14:paraId="0E7B29C3">
            <w:pPr>
              <w:pStyle w:val="9"/>
              <w:spacing w:before="37"/>
              <w:ind w:left="189"/>
              <w:rPr>
                <w:sz w:val="12"/>
              </w:rPr>
            </w:pPr>
            <w:r>
              <w:rPr>
                <w:spacing w:val="-2"/>
                <w:w w:val="120"/>
                <w:sz w:val="12"/>
              </w:rPr>
              <w:t>0.5676</w:t>
            </w:r>
          </w:p>
        </w:tc>
        <w:tc>
          <w:tcPr>
            <w:tcW w:w="377" w:type="dxa"/>
            <w:tcBorders>
              <w:top w:val="single" w:color="000000" w:sz="4" w:space="0"/>
            </w:tcBorders>
          </w:tcPr>
          <w:p w14:paraId="73831EEE">
            <w:pPr>
              <w:pStyle w:val="9"/>
              <w:spacing w:before="0" w:line="240" w:lineRule="auto"/>
              <w:rPr>
                <w:sz w:val="12"/>
              </w:rPr>
            </w:pPr>
          </w:p>
        </w:tc>
        <w:tc>
          <w:tcPr>
            <w:tcW w:w="692" w:type="dxa"/>
            <w:tcBorders>
              <w:top w:val="single" w:color="000000" w:sz="4" w:space="0"/>
            </w:tcBorders>
          </w:tcPr>
          <w:p w14:paraId="395CDFD8">
            <w:pPr>
              <w:pStyle w:val="9"/>
              <w:spacing w:before="37"/>
              <w:rPr>
                <w:sz w:val="12"/>
              </w:rPr>
            </w:pPr>
            <w:r>
              <w:rPr>
                <w:spacing w:val="-2"/>
                <w:w w:val="120"/>
                <w:sz w:val="12"/>
              </w:rPr>
              <w:t>0.5430</w:t>
            </w:r>
          </w:p>
        </w:tc>
        <w:tc>
          <w:tcPr>
            <w:tcW w:w="704" w:type="dxa"/>
            <w:tcBorders>
              <w:top w:val="single" w:color="000000" w:sz="4" w:space="0"/>
            </w:tcBorders>
          </w:tcPr>
          <w:p w14:paraId="39205038">
            <w:pPr>
              <w:pStyle w:val="9"/>
              <w:spacing w:before="37"/>
              <w:ind w:left="100"/>
              <w:rPr>
                <w:sz w:val="12"/>
              </w:rPr>
            </w:pPr>
            <w:r>
              <w:rPr>
                <w:spacing w:val="-2"/>
                <w:w w:val="120"/>
                <w:sz w:val="12"/>
              </w:rPr>
              <w:t>0.5288</w:t>
            </w:r>
          </w:p>
        </w:tc>
        <w:tc>
          <w:tcPr>
            <w:tcW w:w="695" w:type="dxa"/>
            <w:tcBorders>
              <w:top w:val="single" w:color="000000" w:sz="4" w:space="0"/>
            </w:tcBorders>
          </w:tcPr>
          <w:p w14:paraId="72E4FCE9">
            <w:pPr>
              <w:pStyle w:val="9"/>
              <w:spacing w:before="37"/>
              <w:ind w:left="188"/>
              <w:rPr>
                <w:b/>
                <w:sz w:val="12"/>
              </w:rPr>
            </w:pPr>
            <w:r>
              <w:rPr>
                <w:b/>
                <w:spacing w:val="-2"/>
                <w:w w:val="125"/>
                <w:sz w:val="12"/>
              </w:rPr>
              <w:t>0.5358</w:t>
            </w:r>
          </w:p>
        </w:tc>
      </w:tr>
      <w:tr w14:paraId="11328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58" w:type="dxa"/>
          </w:tcPr>
          <w:p w14:paraId="4FDCC25E">
            <w:pPr>
              <w:pStyle w:val="9"/>
              <w:ind w:left="90"/>
              <w:rPr>
                <w:sz w:val="12"/>
              </w:rPr>
            </w:pPr>
            <w:r>
              <w:rPr>
                <w:spacing w:val="-10"/>
                <w:w w:val="120"/>
                <w:sz w:val="12"/>
              </w:rPr>
              <w:t>2</w:t>
            </w:r>
          </w:p>
        </w:tc>
        <w:tc>
          <w:tcPr>
            <w:tcW w:w="603" w:type="dxa"/>
          </w:tcPr>
          <w:p w14:paraId="6EC5EE18">
            <w:pPr>
              <w:pStyle w:val="9"/>
              <w:ind w:left="-1"/>
              <w:rPr>
                <w:sz w:val="12"/>
              </w:rPr>
            </w:pPr>
            <w:r>
              <w:rPr>
                <w:spacing w:val="-2"/>
                <w:w w:val="120"/>
                <w:sz w:val="12"/>
              </w:rPr>
              <w:t>0.5928</w:t>
            </w:r>
          </w:p>
        </w:tc>
        <w:tc>
          <w:tcPr>
            <w:tcW w:w="791" w:type="dxa"/>
          </w:tcPr>
          <w:p w14:paraId="064A0F7F">
            <w:pPr>
              <w:pStyle w:val="9"/>
              <w:ind w:left="188"/>
              <w:rPr>
                <w:sz w:val="12"/>
              </w:rPr>
            </w:pPr>
            <w:r>
              <w:rPr>
                <w:spacing w:val="-2"/>
                <w:w w:val="120"/>
                <w:sz w:val="12"/>
              </w:rPr>
              <w:t>0.5600</w:t>
            </w:r>
          </w:p>
        </w:tc>
        <w:tc>
          <w:tcPr>
            <w:tcW w:w="603" w:type="dxa"/>
          </w:tcPr>
          <w:p w14:paraId="73CF4875">
            <w:pPr>
              <w:pStyle w:val="9"/>
              <w:ind w:left="189" w:right="-15"/>
              <w:rPr>
                <w:b/>
                <w:sz w:val="12"/>
              </w:rPr>
            </w:pPr>
            <w:r>
              <w:rPr>
                <w:b/>
                <w:spacing w:val="-2"/>
                <w:w w:val="125"/>
                <w:sz w:val="12"/>
              </w:rPr>
              <w:t>0.5760</w:t>
            </w:r>
          </w:p>
        </w:tc>
        <w:tc>
          <w:tcPr>
            <w:tcW w:w="377" w:type="dxa"/>
          </w:tcPr>
          <w:p w14:paraId="1A0441E0">
            <w:pPr>
              <w:pStyle w:val="9"/>
              <w:spacing w:before="0" w:line="240" w:lineRule="auto"/>
              <w:rPr>
                <w:sz w:val="10"/>
              </w:rPr>
            </w:pPr>
          </w:p>
        </w:tc>
        <w:tc>
          <w:tcPr>
            <w:tcW w:w="692" w:type="dxa"/>
          </w:tcPr>
          <w:p w14:paraId="2485CD20">
            <w:pPr>
              <w:pStyle w:val="9"/>
              <w:rPr>
                <w:sz w:val="12"/>
              </w:rPr>
            </w:pPr>
            <w:r>
              <w:rPr>
                <w:spacing w:val="-2"/>
                <w:w w:val="120"/>
                <w:sz w:val="12"/>
              </w:rPr>
              <w:t>0.5087</w:t>
            </w:r>
          </w:p>
        </w:tc>
        <w:tc>
          <w:tcPr>
            <w:tcW w:w="704" w:type="dxa"/>
          </w:tcPr>
          <w:p w14:paraId="41A74CA7">
            <w:pPr>
              <w:pStyle w:val="9"/>
              <w:ind w:left="100"/>
              <w:rPr>
                <w:b/>
                <w:sz w:val="12"/>
              </w:rPr>
            </w:pPr>
            <w:r>
              <w:rPr>
                <w:b/>
                <w:spacing w:val="-2"/>
                <w:w w:val="125"/>
                <w:sz w:val="12"/>
              </w:rPr>
              <w:t>0.5388</w:t>
            </w:r>
          </w:p>
        </w:tc>
        <w:tc>
          <w:tcPr>
            <w:tcW w:w="695" w:type="dxa"/>
          </w:tcPr>
          <w:p w14:paraId="02975082">
            <w:pPr>
              <w:pStyle w:val="9"/>
              <w:ind w:left="188"/>
              <w:rPr>
                <w:sz w:val="12"/>
              </w:rPr>
            </w:pPr>
            <w:r>
              <w:rPr>
                <w:spacing w:val="-2"/>
                <w:w w:val="120"/>
                <w:sz w:val="12"/>
              </w:rPr>
              <w:t>0.5233</w:t>
            </w:r>
          </w:p>
        </w:tc>
      </w:tr>
      <w:tr w14:paraId="01513C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58" w:type="dxa"/>
          </w:tcPr>
          <w:p w14:paraId="5CE1FA65">
            <w:pPr>
              <w:pStyle w:val="9"/>
              <w:ind w:left="90"/>
              <w:rPr>
                <w:sz w:val="12"/>
              </w:rPr>
            </w:pPr>
            <w:r>
              <w:rPr>
                <w:spacing w:val="-10"/>
                <w:w w:val="120"/>
                <w:sz w:val="12"/>
              </w:rPr>
              <w:t>3</w:t>
            </w:r>
          </w:p>
        </w:tc>
        <w:tc>
          <w:tcPr>
            <w:tcW w:w="603" w:type="dxa"/>
          </w:tcPr>
          <w:p w14:paraId="3EB6A337">
            <w:pPr>
              <w:pStyle w:val="9"/>
              <w:ind w:left="-1"/>
              <w:rPr>
                <w:sz w:val="12"/>
              </w:rPr>
            </w:pPr>
            <w:r>
              <w:rPr>
                <w:spacing w:val="-2"/>
                <w:w w:val="120"/>
                <w:sz w:val="12"/>
              </w:rPr>
              <w:t>0.5863</w:t>
            </w:r>
          </w:p>
        </w:tc>
        <w:tc>
          <w:tcPr>
            <w:tcW w:w="791" w:type="dxa"/>
          </w:tcPr>
          <w:p w14:paraId="537C4651">
            <w:pPr>
              <w:pStyle w:val="9"/>
              <w:ind w:left="188"/>
              <w:rPr>
                <w:sz w:val="12"/>
              </w:rPr>
            </w:pPr>
            <w:r>
              <w:rPr>
                <w:spacing w:val="-2"/>
                <w:w w:val="120"/>
                <w:sz w:val="12"/>
              </w:rPr>
              <w:t>0.5392</w:t>
            </w:r>
          </w:p>
        </w:tc>
        <w:tc>
          <w:tcPr>
            <w:tcW w:w="603" w:type="dxa"/>
          </w:tcPr>
          <w:p w14:paraId="24881F1D">
            <w:pPr>
              <w:pStyle w:val="9"/>
              <w:ind w:left="189"/>
              <w:rPr>
                <w:sz w:val="12"/>
              </w:rPr>
            </w:pPr>
            <w:r>
              <w:rPr>
                <w:spacing w:val="-2"/>
                <w:w w:val="120"/>
                <w:sz w:val="12"/>
              </w:rPr>
              <w:t>0.5618</w:t>
            </w:r>
          </w:p>
        </w:tc>
        <w:tc>
          <w:tcPr>
            <w:tcW w:w="377" w:type="dxa"/>
          </w:tcPr>
          <w:p w14:paraId="14144DAE">
            <w:pPr>
              <w:pStyle w:val="9"/>
              <w:spacing w:before="0" w:line="240" w:lineRule="auto"/>
              <w:rPr>
                <w:sz w:val="10"/>
              </w:rPr>
            </w:pPr>
          </w:p>
        </w:tc>
        <w:tc>
          <w:tcPr>
            <w:tcW w:w="692" w:type="dxa"/>
          </w:tcPr>
          <w:p w14:paraId="7C7346D3">
            <w:pPr>
              <w:pStyle w:val="9"/>
              <w:rPr>
                <w:sz w:val="12"/>
              </w:rPr>
            </w:pPr>
            <w:r>
              <w:rPr>
                <w:spacing w:val="-2"/>
                <w:w w:val="120"/>
                <w:sz w:val="12"/>
              </w:rPr>
              <w:t>0.5163</w:t>
            </w:r>
          </w:p>
        </w:tc>
        <w:tc>
          <w:tcPr>
            <w:tcW w:w="704" w:type="dxa"/>
          </w:tcPr>
          <w:p w14:paraId="64244249">
            <w:pPr>
              <w:pStyle w:val="9"/>
              <w:ind w:left="100"/>
              <w:rPr>
                <w:sz w:val="12"/>
              </w:rPr>
            </w:pPr>
            <w:r>
              <w:rPr>
                <w:spacing w:val="-2"/>
                <w:w w:val="120"/>
                <w:sz w:val="12"/>
              </w:rPr>
              <w:t>0.5360</w:t>
            </w:r>
          </w:p>
        </w:tc>
        <w:tc>
          <w:tcPr>
            <w:tcW w:w="695" w:type="dxa"/>
          </w:tcPr>
          <w:p w14:paraId="2BBBECA3">
            <w:pPr>
              <w:pStyle w:val="9"/>
              <w:ind w:left="188"/>
              <w:rPr>
                <w:sz w:val="12"/>
              </w:rPr>
            </w:pPr>
            <w:r>
              <w:rPr>
                <w:spacing w:val="-2"/>
                <w:w w:val="120"/>
                <w:sz w:val="12"/>
              </w:rPr>
              <w:t>0.5260</w:t>
            </w:r>
          </w:p>
        </w:tc>
      </w:tr>
      <w:tr w14:paraId="0168B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71" w:hRule="atLeast"/>
        </w:trPr>
        <w:tc>
          <w:tcPr>
            <w:tcW w:w="558" w:type="dxa"/>
          </w:tcPr>
          <w:p w14:paraId="232106E7">
            <w:pPr>
              <w:pStyle w:val="9"/>
              <w:ind w:left="90"/>
              <w:rPr>
                <w:sz w:val="12"/>
              </w:rPr>
            </w:pPr>
            <w:r>
              <w:rPr>
                <w:spacing w:val="-10"/>
                <w:w w:val="120"/>
                <w:sz w:val="12"/>
              </w:rPr>
              <w:t>4</w:t>
            </w:r>
          </w:p>
        </w:tc>
        <w:tc>
          <w:tcPr>
            <w:tcW w:w="603" w:type="dxa"/>
          </w:tcPr>
          <w:p w14:paraId="657452CE">
            <w:pPr>
              <w:pStyle w:val="9"/>
              <w:ind w:left="-1"/>
              <w:rPr>
                <w:sz w:val="12"/>
              </w:rPr>
            </w:pPr>
            <w:r>
              <w:rPr>
                <w:spacing w:val="-2"/>
                <w:w w:val="120"/>
                <w:sz w:val="12"/>
              </w:rPr>
              <w:t>0.5832</w:t>
            </w:r>
          </w:p>
        </w:tc>
        <w:tc>
          <w:tcPr>
            <w:tcW w:w="791" w:type="dxa"/>
          </w:tcPr>
          <w:p w14:paraId="2DA2E616">
            <w:pPr>
              <w:pStyle w:val="9"/>
              <w:ind w:left="188"/>
              <w:rPr>
                <w:sz w:val="12"/>
              </w:rPr>
            </w:pPr>
            <w:r>
              <w:rPr>
                <w:spacing w:val="-2"/>
                <w:w w:val="120"/>
                <w:sz w:val="12"/>
              </w:rPr>
              <w:t>0.5488</w:t>
            </w:r>
          </w:p>
        </w:tc>
        <w:tc>
          <w:tcPr>
            <w:tcW w:w="603" w:type="dxa"/>
          </w:tcPr>
          <w:p w14:paraId="076877B7">
            <w:pPr>
              <w:pStyle w:val="9"/>
              <w:ind w:left="189"/>
              <w:rPr>
                <w:sz w:val="12"/>
              </w:rPr>
            </w:pPr>
            <w:r>
              <w:rPr>
                <w:spacing w:val="-2"/>
                <w:w w:val="120"/>
                <w:sz w:val="12"/>
              </w:rPr>
              <w:t>0.5655</w:t>
            </w:r>
          </w:p>
        </w:tc>
        <w:tc>
          <w:tcPr>
            <w:tcW w:w="377" w:type="dxa"/>
          </w:tcPr>
          <w:p w14:paraId="0A6A5174">
            <w:pPr>
              <w:pStyle w:val="9"/>
              <w:spacing w:before="0" w:line="240" w:lineRule="auto"/>
              <w:rPr>
                <w:sz w:val="10"/>
              </w:rPr>
            </w:pPr>
          </w:p>
        </w:tc>
        <w:tc>
          <w:tcPr>
            <w:tcW w:w="692" w:type="dxa"/>
          </w:tcPr>
          <w:p w14:paraId="10C2292E">
            <w:pPr>
              <w:pStyle w:val="9"/>
              <w:rPr>
                <w:sz w:val="12"/>
              </w:rPr>
            </w:pPr>
            <w:r>
              <w:rPr>
                <w:spacing w:val="-2"/>
                <w:w w:val="120"/>
                <w:sz w:val="12"/>
              </w:rPr>
              <w:t>0.5429</w:t>
            </w:r>
          </w:p>
        </w:tc>
        <w:tc>
          <w:tcPr>
            <w:tcW w:w="704" w:type="dxa"/>
          </w:tcPr>
          <w:p w14:paraId="27A2A3EB">
            <w:pPr>
              <w:pStyle w:val="9"/>
              <w:ind w:left="100"/>
              <w:rPr>
                <w:sz w:val="12"/>
              </w:rPr>
            </w:pPr>
            <w:r>
              <w:rPr>
                <w:spacing w:val="-2"/>
                <w:w w:val="120"/>
                <w:sz w:val="12"/>
              </w:rPr>
              <w:t>0.4992</w:t>
            </w:r>
          </w:p>
        </w:tc>
        <w:tc>
          <w:tcPr>
            <w:tcW w:w="695" w:type="dxa"/>
          </w:tcPr>
          <w:p w14:paraId="0F7C77CE">
            <w:pPr>
              <w:pStyle w:val="9"/>
              <w:ind w:left="188"/>
              <w:rPr>
                <w:sz w:val="12"/>
              </w:rPr>
            </w:pPr>
            <w:r>
              <w:rPr>
                <w:spacing w:val="-2"/>
                <w:w w:val="120"/>
                <w:sz w:val="12"/>
              </w:rPr>
              <w:t>0.5202</w:t>
            </w:r>
          </w:p>
        </w:tc>
      </w:tr>
      <w:tr w14:paraId="57A6D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04" w:hRule="atLeast"/>
        </w:trPr>
        <w:tc>
          <w:tcPr>
            <w:tcW w:w="558" w:type="dxa"/>
            <w:tcBorders>
              <w:bottom w:val="single" w:color="000000" w:sz="4" w:space="0"/>
            </w:tcBorders>
          </w:tcPr>
          <w:p w14:paraId="230C3A6E">
            <w:pPr>
              <w:pStyle w:val="9"/>
              <w:spacing w:line="240" w:lineRule="auto"/>
              <w:ind w:left="90"/>
              <w:rPr>
                <w:sz w:val="12"/>
              </w:rPr>
            </w:pPr>
            <w:r>
              <w:rPr>
                <w:spacing w:val="-10"/>
                <w:w w:val="120"/>
                <w:sz w:val="12"/>
              </w:rPr>
              <w:t>5</w:t>
            </w:r>
          </w:p>
        </w:tc>
        <w:tc>
          <w:tcPr>
            <w:tcW w:w="603" w:type="dxa"/>
            <w:tcBorders>
              <w:bottom w:val="single" w:color="000000" w:sz="4" w:space="0"/>
            </w:tcBorders>
          </w:tcPr>
          <w:p w14:paraId="4DE0DBA9">
            <w:pPr>
              <w:pStyle w:val="9"/>
              <w:spacing w:line="240" w:lineRule="auto"/>
              <w:ind w:left="-1"/>
              <w:rPr>
                <w:b/>
                <w:sz w:val="12"/>
              </w:rPr>
            </w:pPr>
            <w:r>
              <w:rPr>
                <w:b/>
                <w:spacing w:val="-2"/>
                <w:w w:val="125"/>
                <w:sz w:val="12"/>
              </w:rPr>
              <w:t>0.6008</w:t>
            </w:r>
          </w:p>
        </w:tc>
        <w:tc>
          <w:tcPr>
            <w:tcW w:w="791" w:type="dxa"/>
            <w:tcBorders>
              <w:bottom w:val="single" w:color="000000" w:sz="4" w:space="0"/>
            </w:tcBorders>
          </w:tcPr>
          <w:p w14:paraId="71D961F6">
            <w:pPr>
              <w:pStyle w:val="9"/>
              <w:spacing w:line="240" w:lineRule="auto"/>
              <w:ind w:left="188"/>
              <w:rPr>
                <w:sz w:val="12"/>
              </w:rPr>
            </w:pPr>
            <w:r>
              <w:rPr>
                <w:spacing w:val="-2"/>
                <w:w w:val="120"/>
                <w:sz w:val="12"/>
              </w:rPr>
              <w:t>0.4989</w:t>
            </w:r>
          </w:p>
        </w:tc>
        <w:tc>
          <w:tcPr>
            <w:tcW w:w="603" w:type="dxa"/>
            <w:tcBorders>
              <w:bottom w:val="single" w:color="000000" w:sz="4" w:space="0"/>
            </w:tcBorders>
          </w:tcPr>
          <w:p w14:paraId="0F91CE3B">
            <w:pPr>
              <w:pStyle w:val="9"/>
              <w:spacing w:line="240" w:lineRule="auto"/>
              <w:ind w:left="189"/>
              <w:rPr>
                <w:sz w:val="12"/>
              </w:rPr>
            </w:pPr>
            <w:r>
              <w:rPr>
                <w:spacing w:val="-2"/>
                <w:w w:val="120"/>
                <w:sz w:val="12"/>
              </w:rPr>
              <w:t>0.5451</w:t>
            </w:r>
          </w:p>
        </w:tc>
        <w:tc>
          <w:tcPr>
            <w:tcW w:w="377" w:type="dxa"/>
            <w:tcBorders>
              <w:bottom w:val="single" w:color="000000" w:sz="4" w:space="0"/>
            </w:tcBorders>
          </w:tcPr>
          <w:p w14:paraId="59D3747B">
            <w:pPr>
              <w:pStyle w:val="9"/>
              <w:spacing w:before="0" w:line="240" w:lineRule="auto"/>
              <w:rPr>
                <w:sz w:val="14"/>
              </w:rPr>
            </w:pPr>
          </w:p>
        </w:tc>
        <w:tc>
          <w:tcPr>
            <w:tcW w:w="692" w:type="dxa"/>
            <w:tcBorders>
              <w:bottom w:val="single" w:color="000000" w:sz="4" w:space="0"/>
            </w:tcBorders>
          </w:tcPr>
          <w:p w14:paraId="4F43F63A">
            <w:pPr>
              <w:pStyle w:val="9"/>
              <w:spacing w:line="240" w:lineRule="auto"/>
              <w:rPr>
                <w:b/>
                <w:sz w:val="12"/>
              </w:rPr>
            </w:pPr>
            <w:r>
              <w:rPr>
                <w:b/>
                <w:spacing w:val="-2"/>
                <w:w w:val="125"/>
                <w:sz w:val="12"/>
              </w:rPr>
              <w:t>0.5498</w:t>
            </w:r>
          </w:p>
        </w:tc>
        <w:tc>
          <w:tcPr>
            <w:tcW w:w="704" w:type="dxa"/>
            <w:tcBorders>
              <w:bottom w:val="single" w:color="000000" w:sz="4" w:space="0"/>
            </w:tcBorders>
          </w:tcPr>
          <w:p w14:paraId="0FE7B0D5">
            <w:pPr>
              <w:pStyle w:val="9"/>
              <w:spacing w:line="240" w:lineRule="auto"/>
              <w:ind w:left="100"/>
              <w:rPr>
                <w:sz w:val="12"/>
              </w:rPr>
            </w:pPr>
            <w:r>
              <w:rPr>
                <w:spacing w:val="-2"/>
                <w:w w:val="120"/>
                <w:sz w:val="12"/>
              </w:rPr>
              <w:t>0.4908</w:t>
            </w:r>
          </w:p>
        </w:tc>
        <w:tc>
          <w:tcPr>
            <w:tcW w:w="695" w:type="dxa"/>
            <w:tcBorders>
              <w:bottom w:val="single" w:color="000000" w:sz="4" w:space="0"/>
            </w:tcBorders>
          </w:tcPr>
          <w:p w14:paraId="05740EF1">
            <w:pPr>
              <w:pStyle w:val="9"/>
              <w:spacing w:line="240" w:lineRule="auto"/>
              <w:ind w:left="188"/>
              <w:rPr>
                <w:sz w:val="12"/>
              </w:rPr>
            </w:pPr>
            <w:r>
              <w:rPr>
                <w:spacing w:val="-2"/>
                <w:w w:val="120"/>
                <w:sz w:val="12"/>
              </w:rPr>
              <w:t>0.5186</w:t>
            </w:r>
          </w:p>
        </w:tc>
      </w:tr>
    </w:tbl>
    <w:p w14:paraId="077A2B46">
      <w:pPr>
        <w:pStyle w:val="3"/>
        <w:rPr>
          <w:sz w:val="14"/>
        </w:rPr>
      </w:pPr>
    </w:p>
    <w:p w14:paraId="0DEA864E">
      <w:pPr>
        <w:pStyle w:val="3"/>
        <w:spacing w:before="154"/>
        <w:rPr>
          <w:sz w:val="14"/>
        </w:rPr>
      </w:pPr>
    </w:p>
    <w:p w14:paraId="200A53B4">
      <w:pPr>
        <w:pStyle w:val="3"/>
        <w:spacing w:line="210" w:lineRule="exact"/>
        <w:ind w:left="43"/>
        <w:jc w:val="both"/>
      </w:pPr>
      <w:r>
        <w:rPr>
          <w:w w:val="110"/>
        </w:rPr>
        <w:t>surprised tone. When the E–C pair extraction task relies solely on the text-only modality for prediction, it can only identify (</w:t>
      </w:r>
      <w:r>
        <w:rPr>
          <w:rFonts w:ascii="Cambria" w:hAnsi="Cambria" w:eastAsia="Cambria"/>
          <w:w w:val="110"/>
        </w:rPr>
        <w:t>𝑈</w:t>
      </w:r>
      <w:r>
        <w:rPr>
          <w:rFonts w:ascii="Cambria" w:hAnsi="Cambria" w:eastAsia="Cambria"/>
          <w:w w:val="110"/>
          <w:vertAlign w:val="subscript"/>
        </w:rPr>
        <w:t>4</w:t>
      </w:r>
      <w:r>
        <w:rPr>
          <w:w w:val="110"/>
          <w:vertAlign w:val="baseline"/>
        </w:rPr>
        <w:t xml:space="preserve">, </w:t>
      </w:r>
      <w:r>
        <w:rPr>
          <w:rFonts w:ascii="Cambria" w:hAnsi="Cambria" w:eastAsia="Cambria"/>
          <w:w w:val="110"/>
          <w:vertAlign w:val="baseline"/>
        </w:rPr>
        <w:t>𝑈</w:t>
      </w:r>
      <w:r>
        <w:rPr>
          <w:rFonts w:ascii="Cambria" w:hAnsi="Cambria" w:eastAsia="Cambria"/>
          <w:w w:val="110"/>
          <w:vertAlign w:val="subscript"/>
        </w:rPr>
        <w:t>5</w:t>
      </w:r>
      <w:r>
        <w:rPr>
          <w:w w:val="110"/>
          <w:vertAlign w:val="baseline"/>
        </w:rPr>
        <w:t>) and</w:t>
      </w:r>
      <w:r>
        <w:rPr>
          <w:spacing w:val="80"/>
          <w:w w:val="110"/>
          <w:vertAlign w:val="baseline"/>
        </w:rPr>
        <w:t xml:space="preserve"> </w:t>
      </w:r>
      <w:r>
        <w:rPr>
          <w:w w:val="110"/>
          <w:vertAlign w:val="baseline"/>
        </w:rPr>
        <w:t>fails to identify the more difficult E–C pairs (</w:t>
      </w:r>
      <w:r>
        <w:rPr>
          <w:rFonts w:ascii="Cambria" w:hAnsi="Cambria" w:eastAsia="Cambria"/>
          <w:w w:val="110"/>
          <w:vertAlign w:val="baseline"/>
        </w:rPr>
        <w:t>𝑈</w:t>
      </w:r>
      <w:r>
        <w:rPr>
          <w:rFonts w:ascii="Cambria" w:hAnsi="Cambria" w:eastAsia="Cambria"/>
          <w:w w:val="110"/>
          <w:position w:val="-3"/>
          <w:sz w:val="12"/>
          <w:vertAlign w:val="baseline"/>
        </w:rPr>
        <w:t>1</w:t>
      </w:r>
      <w:r>
        <w:rPr>
          <w:w w:val="110"/>
          <w:vertAlign w:val="baseline"/>
        </w:rPr>
        <w:t xml:space="preserve">, </w:t>
      </w:r>
      <w:r>
        <w:rPr>
          <w:rFonts w:ascii="Cambria" w:hAnsi="Cambria" w:eastAsia="Cambria"/>
          <w:w w:val="110"/>
          <w:vertAlign w:val="baseline"/>
        </w:rPr>
        <w:t>𝑈</w:t>
      </w:r>
      <w:r>
        <w:rPr>
          <w:rFonts w:ascii="Cambria" w:hAnsi="Cambria" w:eastAsia="Cambria"/>
          <w:w w:val="110"/>
          <w:position w:val="-3"/>
          <w:sz w:val="12"/>
          <w:vertAlign w:val="baseline"/>
        </w:rPr>
        <w:t>1</w:t>
      </w:r>
      <w:r>
        <w:rPr>
          <w:w w:val="110"/>
          <w:vertAlign w:val="baseline"/>
        </w:rPr>
        <w:t>) and (</w:t>
      </w:r>
      <w:r>
        <w:rPr>
          <w:rFonts w:ascii="Cambria" w:hAnsi="Cambria" w:eastAsia="Cambria"/>
          <w:w w:val="110"/>
          <w:vertAlign w:val="baseline"/>
        </w:rPr>
        <w:t>𝑈</w:t>
      </w:r>
      <w:r>
        <w:rPr>
          <w:rFonts w:ascii="Cambria" w:hAnsi="Cambria" w:eastAsia="Cambria"/>
          <w:w w:val="110"/>
          <w:position w:val="-3"/>
          <w:sz w:val="12"/>
          <w:vertAlign w:val="baseline"/>
        </w:rPr>
        <w:t>4</w:t>
      </w:r>
      <w:r>
        <w:rPr>
          <w:w w:val="110"/>
          <w:vertAlign w:val="baseline"/>
        </w:rPr>
        <w:t xml:space="preserve">, </w:t>
      </w:r>
      <w:r>
        <w:rPr>
          <w:rFonts w:ascii="Cambria" w:hAnsi="Cambria" w:eastAsia="Cambria"/>
          <w:w w:val="110"/>
          <w:vertAlign w:val="baseline"/>
        </w:rPr>
        <w:t>𝑈</w:t>
      </w:r>
      <w:r>
        <w:rPr>
          <w:rFonts w:ascii="Cambria" w:hAnsi="Cambria" w:eastAsia="Cambria"/>
          <w:w w:val="110"/>
          <w:position w:val="-3"/>
          <w:sz w:val="12"/>
          <w:vertAlign w:val="baseline"/>
        </w:rPr>
        <w:t>4</w:t>
      </w:r>
      <w:r>
        <w:rPr>
          <w:w w:val="110"/>
          <w:vertAlign w:val="baseline"/>
        </w:rPr>
        <w:t>). However, by incorporating additional information from the audio and video modalities, the AHMRC framework can correctly identify all potential E–C pairs in the conversation.</w:t>
      </w:r>
    </w:p>
    <w:p w14:paraId="29F0B0BB">
      <w:pPr>
        <w:pStyle w:val="3"/>
        <w:spacing w:before="102"/>
      </w:pPr>
    </w:p>
    <w:p w14:paraId="65366A96">
      <w:pPr>
        <w:pStyle w:val="2"/>
        <w:numPr>
          <w:ilvl w:val="0"/>
          <w:numId w:val="1"/>
        </w:numPr>
        <w:tabs>
          <w:tab w:val="left" w:pos="266"/>
        </w:tabs>
        <w:spacing w:before="0" w:after="0" w:line="240" w:lineRule="auto"/>
        <w:ind w:left="266" w:right="0" w:hanging="223"/>
        <w:jc w:val="left"/>
      </w:pPr>
      <w:bookmarkStart w:id="47" w:name="Conclusions and future work"/>
      <w:bookmarkEnd w:id="47"/>
      <w:r>
        <w:rPr>
          <w:w w:val="110"/>
        </w:rPr>
        <w:t>Conclusions</w:t>
      </w:r>
      <w:r>
        <w:rPr>
          <w:spacing w:val="7"/>
          <w:w w:val="110"/>
        </w:rPr>
        <w:t xml:space="preserve"> </w:t>
      </w:r>
      <w:r>
        <w:rPr>
          <w:w w:val="110"/>
        </w:rPr>
        <w:t>and</w:t>
      </w:r>
      <w:r>
        <w:rPr>
          <w:spacing w:val="8"/>
          <w:w w:val="110"/>
        </w:rPr>
        <w:t xml:space="preserve"> </w:t>
      </w:r>
      <w:r>
        <w:rPr>
          <w:w w:val="110"/>
        </w:rPr>
        <w:t>future</w:t>
      </w:r>
      <w:r>
        <w:rPr>
          <w:spacing w:val="7"/>
          <w:w w:val="110"/>
        </w:rPr>
        <w:t xml:space="preserve"> </w:t>
      </w:r>
      <w:r>
        <w:rPr>
          <w:spacing w:val="-4"/>
          <w:w w:val="110"/>
        </w:rPr>
        <w:t>work</w:t>
      </w:r>
    </w:p>
    <w:p w14:paraId="6403DAEB">
      <w:pPr>
        <w:pStyle w:val="3"/>
        <w:spacing w:before="87"/>
        <w:rPr>
          <w:b/>
        </w:rPr>
      </w:pPr>
    </w:p>
    <w:p w14:paraId="1487C52C">
      <w:pPr>
        <w:pStyle w:val="3"/>
        <w:spacing w:line="273" w:lineRule="auto"/>
        <w:ind w:left="43" w:firstLine="239"/>
        <w:jc w:val="both"/>
      </w:pPr>
      <w:bookmarkStart w:id="48" w:name="_bookmark25"/>
      <w:bookmarkEnd w:id="48"/>
      <w:r>
        <w:rPr>
          <w:w w:val="110"/>
        </w:rPr>
        <w:t>In this paper, we propose an adaptive hybrid machine reading comprehension framework for extracting emotion-cause pairs from multimodal conversations. It transforms the MECPEC task into a hy</w:t>
      </w:r>
      <w:r>
        <w:rPr>
          <w:w w:val="110"/>
        </w:rPr>
        <w:softHyphen/>
      </w:r>
      <w:r>
        <w:rPr>
          <w:w w:val="110"/>
        </w:rPr>
        <w:t>brid two-round machine reading comprehension task that retrieves emotions and their corresponding causes using the global emotion query</w:t>
      </w:r>
      <w:r>
        <w:rPr>
          <w:spacing w:val="15"/>
          <w:w w:val="110"/>
        </w:rPr>
        <w:t xml:space="preserve"> </w:t>
      </w:r>
      <w:r>
        <w:rPr>
          <w:w w:val="110"/>
        </w:rPr>
        <w:t>and</w:t>
      </w:r>
      <w:r>
        <w:rPr>
          <w:spacing w:val="16"/>
          <w:w w:val="110"/>
        </w:rPr>
        <w:t xml:space="preserve"> </w:t>
      </w:r>
      <w:r>
        <w:rPr>
          <w:w w:val="110"/>
        </w:rPr>
        <w:t>the</w:t>
      </w:r>
      <w:r>
        <w:rPr>
          <w:spacing w:val="16"/>
          <w:w w:val="110"/>
        </w:rPr>
        <w:t xml:space="preserve"> </w:t>
      </w:r>
      <w:r>
        <w:rPr>
          <w:w w:val="110"/>
        </w:rPr>
        <w:t>local</w:t>
      </w:r>
      <w:r>
        <w:rPr>
          <w:spacing w:val="16"/>
          <w:w w:val="110"/>
        </w:rPr>
        <w:t xml:space="preserve"> </w:t>
      </w:r>
      <w:r>
        <w:rPr>
          <w:w w:val="110"/>
        </w:rPr>
        <w:t>cause</w:t>
      </w:r>
      <w:r>
        <w:rPr>
          <w:spacing w:val="16"/>
          <w:w w:val="110"/>
        </w:rPr>
        <w:t xml:space="preserve"> </w:t>
      </w:r>
      <w:r>
        <w:rPr>
          <w:w w:val="110"/>
        </w:rPr>
        <w:t>query,</w:t>
      </w:r>
      <w:r>
        <w:rPr>
          <w:spacing w:val="16"/>
          <w:w w:val="110"/>
        </w:rPr>
        <w:t xml:space="preserve"> </w:t>
      </w:r>
      <w:r>
        <w:rPr>
          <w:w w:val="110"/>
        </w:rPr>
        <w:t>respectively.</w:t>
      </w:r>
      <w:r>
        <w:rPr>
          <w:spacing w:val="16"/>
          <w:w w:val="110"/>
        </w:rPr>
        <w:t xml:space="preserve"> </w:t>
      </w:r>
      <w:r>
        <w:rPr>
          <w:w w:val="110"/>
        </w:rPr>
        <w:t>Furthermore,</w:t>
      </w:r>
      <w:r>
        <w:rPr>
          <w:spacing w:val="16"/>
          <w:w w:val="110"/>
        </w:rPr>
        <w:t xml:space="preserve"> </w:t>
      </w:r>
      <w:r>
        <w:rPr>
          <w:w w:val="110"/>
        </w:rPr>
        <w:t>a</w:t>
      </w:r>
      <w:r>
        <w:rPr>
          <w:spacing w:val="16"/>
          <w:w w:val="110"/>
        </w:rPr>
        <w:t xml:space="preserve"> </w:t>
      </w:r>
      <w:r>
        <w:rPr>
          <w:spacing w:val="-2"/>
          <w:w w:val="110"/>
        </w:rPr>
        <w:t>stacked</w:t>
      </w:r>
    </w:p>
    <w:p w14:paraId="2AA4A380">
      <w:pPr>
        <w:pStyle w:val="3"/>
        <w:spacing w:before="93" w:line="273" w:lineRule="auto"/>
        <w:ind w:left="43" w:right="41"/>
        <w:jc w:val="both"/>
      </w:pPr>
      <w:r>
        <w:br w:type="column"/>
      </w:r>
      <w:r>
        <w:rPr>
          <w:w w:val="110"/>
        </w:rPr>
        <w:t>multimodal</w:t>
      </w:r>
      <w:r>
        <w:rPr>
          <w:spacing w:val="-7"/>
          <w:w w:val="110"/>
        </w:rPr>
        <w:t xml:space="preserve"> </w:t>
      </w:r>
      <w:r>
        <w:rPr>
          <w:w w:val="110"/>
        </w:rPr>
        <w:t>attention</w:t>
      </w:r>
      <w:r>
        <w:rPr>
          <w:spacing w:val="-7"/>
          <w:w w:val="110"/>
        </w:rPr>
        <w:t xml:space="preserve"> </w:t>
      </w:r>
      <w:r>
        <w:rPr>
          <w:w w:val="110"/>
        </w:rPr>
        <w:t>submodule</w:t>
      </w:r>
      <w:r>
        <w:rPr>
          <w:spacing w:val="-7"/>
          <w:w w:val="110"/>
        </w:rPr>
        <w:t xml:space="preserve"> </w:t>
      </w:r>
      <w:r>
        <w:rPr>
          <w:w w:val="110"/>
        </w:rPr>
        <w:t>is</w:t>
      </w:r>
      <w:r>
        <w:rPr>
          <w:spacing w:val="-7"/>
          <w:w w:val="110"/>
        </w:rPr>
        <w:t xml:space="preserve"> </w:t>
      </w:r>
      <w:r>
        <w:rPr>
          <w:w w:val="110"/>
        </w:rPr>
        <w:t>used</w:t>
      </w:r>
      <w:r>
        <w:rPr>
          <w:spacing w:val="-7"/>
          <w:w w:val="110"/>
        </w:rPr>
        <w:t xml:space="preserve"> </w:t>
      </w:r>
      <w:r>
        <w:rPr>
          <w:w w:val="110"/>
        </w:rPr>
        <w:t>to</w:t>
      </w:r>
      <w:r>
        <w:rPr>
          <w:spacing w:val="-7"/>
          <w:w w:val="110"/>
        </w:rPr>
        <w:t xml:space="preserve"> </w:t>
      </w:r>
      <w:r>
        <w:rPr>
          <w:w w:val="110"/>
        </w:rPr>
        <w:t>fuse</w:t>
      </w:r>
      <w:r>
        <w:rPr>
          <w:spacing w:val="-7"/>
          <w:w w:val="110"/>
        </w:rPr>
        <w:t xml:space="preserve"> </w:t>
      </w:r>
      <w:r>
        <w:rPr>
          <w:w w:val="110"/>
        </w:rPr>
        <w:t>the</w:t>
      </w:r>
      <w:r>
        <w:rPr>
          <w:spacing w:val="-7"/>
          <w:w w:val="110"/>
        </w:rPr>
        <w:t xml:space="preserve"> </w:t>
      </w:r>
      <w:r>
        <w:rPr>
          <w:w w:val="110"/>
        </w:rPr>
        <w:t>multimodal</w:t>
      </w:r>
      <w:r>
        <w:rPr>
          <w:spacing w:val="-7"/>
          <w:w w:val="110"/>
        </w:rPr>
        <w:t xml:space="preserve"> </w:t>
      </w:r>
      <w:r>
        <w:rPr>
          <w:w w:val="110"/>
        </w:rPr>
        <w:t>features contained in the conversations, and an adaptive fusion submodule is designed to adaptively measure and adjust the contributions from mul-timodalities. Extensive experiments have been conducted on the ECF and ConvECPE datasets to demonstrate the accuracy advantage of the proposed</w:t>
      </w:r>
      <w:r>
        <w:rPr>
          <w:spacing w:val="-13"/>
          <w:w w:val="110"/>
        </w:rPr>
        <w:t xml:space="preserve"> </w:t>
      </w:r>
      <w:r>
        <w:rPr>
          <w:w w:val="110"/>
        </w:rPr>
        <w:t>AHMRC</w:t>
      </w:r>
      <w:r>
        <w:rPr>
          <w:spacing w:val="-11"/>
          <w:w w:val="110"/>
        </w:rPr>
        <w:t xml:space="preserve"> </w:t>
      </w:r>
      <w:r>
        <w:rPr>
          <w:w w:val="110"/>
        </w:rPr>
        <w:t>framework</w:t>
      </w:r>
      <w:r>
        <w:rPr>
          <w:spacing w:val="-11"/>
          <w:w w:val="110"/>
        </w:rPr>
        <w:t xml:space="preserve"> </w:t>
      </w:r>
      <w:r>
        <w:rPr>
          <w:w w:val="110"/>
        </w:rPr>
        <w:t>over</w:t>
      </w:r>
      <w:r>
        <w:rPr>
          <w:spacing w:val="-11"/>
          <w:w w:val="110"/>
        </w:rPr>
        <w:t xml:space="preserve"> </w:t>
      </w:r>
      <w:r>
        <w:rPr>
          <w:w w:val="110"/>
        </w:rPr>
        <w:t>other</w:t>
      </w:r>
      <w:r>
        <w:rPr>
          <w:spacing w:val="-11"/>
          <w:w w:val="110"/>
        </w:rPr>
        <w:t xml:space="preserve"> </w:t>
      </w:r>
      <w:r>
        <w:rPr>
          <w:w w:val="110"/>
        </w:rPr>
        <w:t>state-of-the-art</w:t>
      </w:r>
      <w:r>
        <w:rPr>
          <w:spacing w:val="-11"/>
          <w:w w:val="110"/>
        </w:rPr>
        <w:t xml:space="preserve"> </w:t>
      </w:r>
      <w:r>
        <w:rPr>
          <w:w w:val="110"/>
        </w:rPr>
        <w:t>emotion-cause pair extraction methods.</w:t>
      </w:r>
    </w:p>
    <w:p w14:paraId="3C14DFB0">
      <w:pPr>
        <w:pStyle w:val="3"/>
        <w:spacing w:line="273" w:lineRule="auto"/>
        <w:ind w:left="43" w:right="41" w:firstLine="239"/>
        <w:jc w:val="both"/>
      </w:pPr>
      <w:r>
        <w:rPr>
          <w:w w:val="110"/>
        </w:rPr>
        <w:t>In subsequent research, we plan to design modular visual feature extractors with a focus on facial expressions and body gestures to further</w:t>
      </w:r>
      <w:r>
        <w:rPr>
          <w:spacing w:val="40"/>
          <w:w w:val="110"/>
        </w:rPr>
        <w:t xml:space="preserve"> </w:t>
      </w:r>
      <w:r>
        <w:rPr>
          <w:w w:val="110"/>
        </w:rPr>
        <w:t>enhance</w:t>
      </w:r>
      <w:r>
        <w:rPr>
          <w:spacing w:val="40"/>
          <w:w w:val="110"/>
        </w:rPr>
        <w:t xml:space="preserve"> </w:t>
      </w:r>
      <w:r>
        <w:rPr>
          <w:w w:val="110"/>
        </w:rPr>
        <w:t>the</w:t>
      </w:r>
      <w:r>
        <w:rPr>
          <w:spacing w:val="40"/>
          <w:w w:val="110"/>
        </w:rPr>
        <w:t xml:space="preserve"> </w:t>
      </w:r>
      <w:r>
        <w:rPr>
          <w:w w:val="110"/>
        </w:rPr>
        <w:t>visual</w:t>
      </w:r>
      <w:r>
        <w:rPr>
          <w:spacing w:val="40"/>
          <w:w w:val="110"/>
        </w:rPr>
        <w:t xml:space="preserve"> </w:t>
      </w:r>
      <w:r>
        <w:rPr>
          <w:w w:val="110"/>
        </w:rPr>
        <w:t>emotion</w:t>
      </w:r>
      <w:r>
        <w:rPr>
          <w:spacing w:val="40"/>
          <w:w w:val="110"/>
        </w:rPr>
        <w:t xml:space="preserve"> </w:t>
      </w:r>
      <w:r>
        <w:rPr>
          <w:w w:val="110"/>
        </w:rPr>
        <w:t>extraction</w:t>
      </w:r>
      <w:r>
        <w:rPr>
          <w:spacing w:val="40"/>
          <w:w w:val="110"/>
        </w:rPr>
        <w:t xml:space="preserve"> </w:t>
      </w:r>
      <w:r>
        <w:rPr>
          <w:w w:val="110"/>
        </w:rPr>
        <w:t>ability.</w:t>
      </w:r>
      <w:r>
        <w:rPr>
          <w:spacing w:val="40"/>
          <w:w w:val="110"/>
        </w:rPr>
        <w:t xml:space="preserve"> </w:t>
      </w:r>
      <w:r>
        <w:rPr>
          <w:w w:val="110"/>
        </w:rPr>
        <w:t>In</w:t>
      </w:r>
      <w:r>
        <w:rPr>
          <w:spacing w:val="40"/>
          <w:w w:val="110"/>
        </w:rPr>
        <w:t xml:space="preserve"> </w:t>
      </w:r>
      <w:r>
        <w:rPr>
          <w:w w:val="110"/>
        </w:rPr>
        <w:t>addition, we aim to incorporate pre-trained large language models to enhance causal</w:t>
      </w:r>
      <w:r>
        <w:rPr>
          <w:spacing w:val="-7"/>
          <w:w w:val="110"/>
        </w:rPr>
        <w:t xml:space="preserve"> </w:t>
      </w:r>
      <w:r>
        <w:rPr>
          <w:w w:val="110"/>
        </w:rPr>
        <w:t>reasoning</w:t>
      </w:r>
      <w:r>
        <w:rPr>
          <w:spacing w:val="-7"/>
          <w:w w:val="110"/>
        </w:rPr>
        <w:t xml:space="preserve"> </w:t>
      </w:r>
      <w:r>
        <w:rPr>
          <w:w w:val="110"/>
        </w:rPr>
        <w:t>ability</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embedded</w:t>
      </w:r>
      <w:r>
        <w:rPr>
          <w:spacing w:val="-7"/>
          <w:w w:val="110"/>
        </w:rPr>
        <w:t xml:space="preserve"> </w:t>
      </w:r>
      <w:r>
        <w:rPr>
          <w:w w:val="110"/>
        </w:rPr>
        <w:t>common</w:t>
      </w:r>
      <w:r>
        <w:rPr>
          <w:spacing w:val="-7"/>
          <w:w w:val="110"/>
        </w:rPr>
        <w:t xml:space="preserve"> </w:t>
      </w:r>
      <w:r>
        <w:rPr>
          <w:w w:val="110"/>
        </w:rPr>
        <w:t>sense</w:t>
      </w:r>
      <w:r>
        <w:rPr>
          <w:spacing w:val="-7"/>
          <w:w w:val="110"/>
        </w:rPr>
        <w:t xml:space="preserve"> </w:t>
      </w:r>
      <w:r>
        <w:rPr>
          <w:w w:val="110"/>
        </w:rPr>
        <w:t>knowledge. Furthermore,</w:t>
      </w:r>
      <w:r>
        <w:rPr>
          <w:spacing w:val="-4"/>
          <w:w w:val="110"/>
        </w:rPr>
        <w:t xml:space="preserve"> </w:t>
      </w:r>
      <w:r>
        <w:rPr>
          <w:w w:val="110"/>
        </w:rPr>
        <w:t>the</w:t>
      </w:r>
      <w:r>
        <w:rPr>
          <w:spacing w:val="-4"/>
          <w:w w:val="110"/>
        </w:rPr>
        <w:t xml:space="preserve"> </w:t>
      </w:r>
      <w:r>
        <w:rPr>
          <w:w w:val="110"/>
        </w:rPr>
        <w:t>employment</w:t>
      </w:r>
      <w:r>
        <w:rPr>
          <w:spacing w:val="-4"/>
          <w:w w:val="110"/>
        </w:rPr>
        <w:t xml:space="preserve"> </w:t>
      </w:r>
      <w:r>
        <w:rPr>
          <w:w w:val="110"/>
        </w:rPr>
        <w:t>of</w:t>
      </w:r>
      <w:r>
        <w:rPr>
          <w:spacing w:val="-4"/>
          <w:w w:val="110"/>
        </w:rPr>
        <w:t xml:space="preserve"> </w:t>
      </w:r>
      <w:r>
        <w:rPr>
          <w:w w:val="110"/>
        </w:rPr>
        <w:t>contemporary</w:t>
      </w:r>
      <w:r>
        <w:rPr>
          <w:spacing w:val="-4"/>
          <w:w w:val="110"/>
        </w:rPr>
        <w:t xml:space="preserve"> </w:t>
      </w:r>
      <w:r>
        <w:rPr>
          <w:w w:val="110"/>
        </w:rPr>
        <w:t>visual</w:t>
      </w:r>
      <w:r>
        <w:rPr>
          <w:spacing w:val="-4"/>
          <w:w w:val="110"/>
        </w:rPr>
        <w:t xml:space="preserve"> </w:t>
      </w:r>
      <w:r>
        <w:rPr>
          <w:w w:val="110"/>
        </w:rPr>
        <w:t>language</w:t>
      </w:r>
      <w:r>
        <w:rPr>
          <w:spacing w:val="-4"/>
          <w:w w:val="110"/>
        </w:rPr>
        <w:t xml:space="preserve"> </w:t>
      </w:r>
      <w:r>
        <w:rPr>
          <w:w w:val="110"/>
        </w:rPr>
        <w:t>models constitutes a valuable strategy within the context of the multimodal emotion cause pair extraction task.</w:t>
      </w:r>
    </w:p>
    <w:p w14:paraId="3106B394">
      <w:pPr>
        <w:pStyle w:val="2"/>
        <w:spacing w:before="146"/>
        <w:ind w:firstLine="0"/>
        <w:jc w:val="both"/>
      </w:pPr>
      <w:bookmarkStart w:id="49" w:name="CRediT authorship contribution statement"/>
      <w:bookmarkEnd w:id="49"/>
      <w:r>
        <w:rPr>
          <w:w w:val="110"/>
        </w:rPr>
        <w:t>CRediT</w:t>
      </w:r>
      <w:r>
        <w:rPr>
          <w:spacing w:val="-7"/>
          <w:w w:val="110"/>
        </w:rPr>
        <w:t xml:space="preserve"> </w:t>
      </w:r>
      <w:r>
        <w:rPr>
          <w:w w:val="110"/>
        </w:rPr>
        <w:t>authorship</w:t>
      </w:r>
      <w:r>
        <w:rPr>
          <w:spacing w:val="-6"/>
          <w:w w:val="110"/>
        </w:rPr>
        <w:t xml:space="preserve"> </w:t>
      </w:r>
      <w:r>
        <w:rPr>
          <w:w w:val="110"/>
        </w:rPr>
        <w:t>contribution</w:t>
      </w:r>
      <w:r>
        <w:rPr>
          <w:spacing w:val="-6"/>
          <w:w w:val="110"/>
        </w:rPr>
        <w:t xml:space="preserve"> </w:t>
      </w:r>
      <w:r>
        <w:rPr>
          <w:spacing w:val="-2"/>
          <w:w w:val="110"/>
        </w:rPr>
        <w:t>statement</w:t>
      </w:r>
    </w:p>
    <w:p w14:paraId="2A9486ED">
      <w:pPr>
        <w:pStyle w:val="3"/>
        <w:spacing w:before="32"/>
        <w:rPr>
          <w:b/>
        </w:rPr>
      </w:pPr>
    </w:p>
    <w:p w14:paraId="4D9F6087">
      <w:pPr>
        <w:spacing w:before="0" w:line="273" w:lineRule="auto"/>
        <w:ind w:left="43" w:right="41" w:firstLine="239"/>
        <w:jc w:val="both"/>
        <w:rPr>
          <w:sz w:val="16"/>
        </w:rPr>
      </w:pPr>
      <w:r>
        <w:rPr>
          <w:b/>
          <w:w w:val="110"/>
          <w:sz w:val="16"/>
        </w:rPr>
        <w:t xml:space="preserve">Guorui Li: </w:t>
      </w:r>
      <w:r>
        <w:rPr>
          <w:w w:val="110"/>
          <w:sz w:val="16"/>
        </w:rPr>
        <w:t>Writing – review &amp; editing, Supervision, Methodol</w:t>
      </w:r>
      <w:r>
        <w:rPr>
          <w:w w:val="110"/>
          <w:sz w:val="16"/>
        </w:rPr>
        <w:softHyphen/>
      </w:r>
      <w:r>
        <w:rPr>
          <w:w w:val="110"/>
          <w:sz w:val="16"/>
        </w:rPr>
        <w:t xml:space="preserve">ogy. </w:t>
      </w:r>
      <w:r>
        <w:rPr>
          <w:b/>
          <w:w w:val="110"/>
          <w:sz w:val="16"/>
        </w:rPr>
        <w:t xml:space="preserve">Xufeng Duan: </w:t>
      </w:r>
      <w:r>
        <w:rPr>
          <w:w w:val="110"/>
          <w:sz w:val="16"/>
        </w:rPr>
        <w:t>Writing – original draft, Software, Formal analy</w:t>
      </w:r>
      <w:r>
        <w:rPr>
          <w:w w:val="110"/>
          <w:sz w:val="16"/>
        </w:rPr>
        <w:softHyphen/>
      </w:r>
      <w:r>
        <w:rPr>
          <w:w w:val="110"/>
          <w:sz w:val="16"/>
        </w:rPr>
        <w:t>sis.</w:t>
      </w:r>
      <w:r>
        <w:rPr>
          <w:spacing w:val="-3"/>
          <w:w w:val="110"/>
          <w:sz w:val="16"/>
        </w:rPr>
        <w:t xml:space="preserve"> </w:t>
      </w:r>
      <w:r>
        <w:rPr>
          <w:b/>
          <w:w w:val="110"/>
          <w:sz w:val="16"/>
        </w:rPr>
        <w:t>Cong</w:t>
      </w:r>
      <w:r>
        <w:rPr>
          <w:b/>
          <w:spacing w:val="-3"/>
          <w:w w:val="110"/>
          <w:sz w:val="16"/>
        </w:rPr>
        <w:t xml:space="preserve"> </w:t>
      </w:r>
      <w:r>
        <w:rPr>
          <w:b/>
          <w:w w:val="110"/>
          <w:sz w:val="16"/>
        </w:rPr>
        <w:t>Wang:</w:t>
      </w:r>
      <w:r>
        <w:rPr>
          <w:b/>
          <w:spacing w:val="-3"/>
          <w:w w:val="110"/>
          <w:sz w:val="16"/>
        </w:rPr>
        <w:t xml:space="preserve"> </w:t>
      </w:r>
      <w:r>
        <w:rPr>
          <w:w w:val="110"/>
          <w:sz w:val="16"/>
        </w:rPr>
        <w:t>Resources,</w:t>
      </w:r>
      <w:r>
        <w:rPr>
          <w:spacing w:val="-3"/>
          <w:w w:val="110"/>
          <w:sz w:val="16"/>
        </w:rPr>
        <w:t xml:space="preserve"> </w:t>
      </w:r>
      <w:r>
        <w:rPr>
          <w:w w:val="110"/>
          <w:sz w:val="16"/>
        </w:rPr>
        <w:t>Investigation.</w:t>
      </w:r>
      <w:r>
        <w:rPr>
          <w:spacing w:val="-3"/>
          <w:w w:val="110"/>
          <w:sz w:val="16"/>
        </w:rPr>
        <w:t xml:space="preserve"> </w:t>
      </w:r>
      <w:r>
        <w:rPr>
          <w:b/>
          <w:w w:val="110"/>
          <w:sz w:val="16"/>
        </w:rPr>
        <w:t>Sancheng</w:t>
      </w:r>
      <w:r>
        <w:rPr>
          <w:b/>
          <w:spacing w:val="-3"/>
          <w:w w:val="110"/>
          <w:sz w:val="16"/>
        </w:rPr>
        <w:t xml:space="preserve"> </w:t>
      </w:r>
      <w:r>
        <w:rPr>
          <w:b/>
          <w:w w:val="110"/>
          <w:sz w:val="16"/>
        </w:rPr>
        <w:t>Peng:</w:t>
      </w:r>
      <w:r>
        <w:rPr>
          <w:b/>
          <w:spacing w:val="-3"/>
          <w:w w:val="110"/>
          <w:sz w:val="16"/>
        </w:rPr>
        <w:t xml:space="preserve"> </w:t>
      </w:r>
      <w:r>
        <w:rPr>
          <w:w w:val="110"/>
          <w:sz w:val="16"/>
        </w:rPr>
        <w:t>Writing</w:t>
      </w:r>
      <w:r>
        <w:rPr>
          <w:spacing w:val="-3"/>
          <w:w w:val="110"/>
          <w:sz w:val="16"/>
        </w:rPr>
        <w:t xml:space="preserve"> </w:t>
      </w:r>
      <w:r>
        <w:rPr>
          <w:w w:val="110"/>
          <w:sz w:val="16"/>
        </w:rPr>
        <w:t>–review &amp; editing, Visualization, Conceptualization.</w:t>
      </w:r>
    </w:p>
    <w:p w14:paraId="64F98AED">
      <w:pPr>
        <w:pStyle w:val="2"/>
        <w:spacing w:before="153"/>
        <w:ind w:firstLine="0"/>
        <w:jc w:val="both"/>
      </w:pPr>
      <w:bookmarkStart w:id="50" w:name="Declaration of competing interest"/>
      <w:bookmarkEnd w:id="50"/>
      <w:r>
        <w:rPr>
          <w:w w:val="110"/>
        </w:rPr>
        <w:t>Declaration</w:t>
      </w:r>
      <w:r>
        <w:rPr>
          <w:spacing w:val="14"/>
          <w:w w:val="110"/>
        </w:rPr>
        <w:t xml:space="preserve"> </w:t>
      </w:r>
      <w:r>
        <w:rPr>
          <w:w w:val="110"/>
        </w:rPr>
        <w:t>of</w:t>
      </w:r>
      <w:r>
        <w:rPr>
          <w:spacing w:val="14"/>
          <w:w w:val="110"/>
        </w:rPr>
        <w:t xml:space="preserve"> </w:t>
      </w:r>
      <w:r>
        <w:rPr>
          <w:w w:val="110"/>
        </w:rPr>
        <w:t>competing</w:t>
      </w:r>
      <w:r>
        <w:rPr>
          <w:spacing w:val="14"/>
          <w:w w:val="110"/>
        </w:rPr>
        <w:t xml:space="preserve"> </w:t>
      </w:r>
      <w:r>
        <w:rPr>
          <w:spacing w:val="-2"/>
          <w:w w:val="110"/>
        </w:rPr>
        <w:t>interest</w:t>
      </w:r>
    </w:p>
    <w:p w14:paraId="307362C7">
      <w:pPr>
        <w:pStyle w:val="3"/>
        <w:spacing w:before="32"/>
        <w:rPr>
          <w:b/>
        </w:rPr>
      </w:pPr>
    </w:p>
    <w:p w14:paraId="3A2F82CC">
      <w:pPr>
        <w:pStyle w:val="3"/>
        <w:spacing w:line="273" w:lineRule="auto"/>
        <w:ind w:left="43" w:right="41" w:firstLine="239"/>
        <w:jc w:val="both"/>
      </w:pPr>
      <w:r>
        <w:rPr>
          <w:w w:val="110"/>
        </w:rPr>
        <w:t>The</w:t>
      </w:r>
      <w:r>
        <w:rPr>
          <w:spacing w:val="37"/>
          <w:w w:val="110"/>
        </w:rPr>
        <w:t xml:space="preserve"> </w:t>
      </w:r>
      <w:r>
        <w:rPr>
          <w:w w:val="110"/>
        </w:rPr>
        <w:t>authors</w:t>
      </w:r>
      <w:r>
        <w:rPr>
          <w:spacing w:val="37"/>
          <w:w w:val="110"/>
        </w:rPr>
        <w:t xml:space="preserve"> </w:t>
      </w:r>
      <w:r>
        <w:rPr>
          <w:w w:val="110"/>
        </w:rPr>
        <w:t>declare</w:t>
      </w:r>
      <w:r>
        <w:rPr>
          <w:spacing w:val="37"/>
          <w:w w:val="110"/>
        </w:rPr>
        <w:t xml:space="preserve"> </w:t>
      </w:r>
      <w:r>
        <w:rPr>
          <w:w w:val="110"/>
        </w:rPr>
        <w:t>that</w:t>
      </w:r>
      <w:r>
        <w:rPr>
          <w:spacing w:val="37"/>
          <w:w w:val="110"/>
        </w:rPr>
        <w:t xml:space="preserve"> </w:t>
      </w:r>
      <w:r>
        <w:rPr>
          <w:w w:val="110"/>
        </w:rPr>
        <w:t>they</w:t>
      </w:r>
      <w:r>
        <w:rPr>
          <w:spacing w:val="37"/>
          <w:w w:val="110"/>
        </w:rPr>
        <w:t xml:space="preserve"> </w:t>
      </w:r>
      <w:r>
        <w:rPr>
          <w:w w:val="110"/>
        </w:rPr>
        <w:t>have</w:t>
      </w:r>
      <w:r>
        <w:rPr>
          <w:spacing w:val="37"/>
          <w:w w:val="110"/>
        </w:rPr>
        <w:t xml:space="preserve"> </w:t>
      </w:r>
      <w:r>
        <w:rPr>
          <w:w w:val="110"/>
        </w:rPr>
        <w:t>no</w:t>
      </w:r>
      <w:r>
        <w:rPr>
          <w:spacing w:val="37"/>
          <w:w w:val="110"/>
        </w:rPr>
        <w:t xml:space="preserve"> </w:t>
      </w:r>
      <w:r>
        <w:rPr>
          <w:w w:val="110"/>
        </w:rPr>
        <w:t>known</w:t>
      </w:r>
      <w:r>
        <w:rPr>
          <w:spacing w:val="37"/>
          <w:w w:val="110"/>
        </w:rPr>
        <w:t xml:space="preserve"> </w:t>
      </w:r>
      <w:r>
        <w:rPr>
          <w:w w:val="110"/>
        </w:rPr>
        <w:t>competing</w:t>
      </w:r>
      <w:r>
        <w:rPr>
          <w:spacing w:val="37"/>
          <w:w w:val="110"/>
        </w:rPr>
        <w:t xml:space="preserve"> </w:t>
      </w:r>
      <w:r>
        <w:rPr>
          <w:w w:val="110"/>
        </w:rPr>
        <w:t>finan</w:t>
      </w:r>
      <w:r>
        <w:rPr>
          <w:w w:val="110"/>
        </w:rPr>
        <w:softHyphen/>
      </w:r>
      <w:r>
        <w:rPr>
          <w:w w:val="110"/>
        </w:rPr>
        <w:t>cial interests or personal relationships that could have appeared to influence the work reported in this paper.</w:t>
      </w:r>
    </w:p>
    <w:p w14:paraId="23665261">
      <w:pPr>
        <w:pStyle w:val="3"/>
        <w:spacing w:after="0" w:line="273" w:lineRule="auto"/>
        <w:jc w:val="both"/>
        <w:sectPr>
          <w:type w:val="continuous"/>
          <w:pgSz w:w="11910" w:h="15880"/>
          <w:pgMar w:top="620" w:right="708" w:bottom="280" w:left="708" w:header="655" w:footer="544" w:gutter="0"/>
          <w:cols w:equalWidth="0" w:num="2">
            <w:col w:w="5066" w:space="314"/>
            <w:col w:w="5114"/>
          </w:cols>
        </w:sectPr>
      </w:pPr>
    </w:p>
    <w:p w14:paraId="392FA5DE">
      <w:pPr>
        <w:pStyle w:val="3"/>
        <w:spacing w:before="6"/>
        <w:rPr>
          <w:sz w:val="11"/>
        </w:rPr>
      </w:pPr>
    </w:p>
    <w:p w14:paraId="1E6418DC">
      <w:pPr>
        <w:pStyle w:val="3"/>
        <w:spacing w:after="0"/>
        <w:rPr>
          <w:sz w:val="11"/>
        </w:rPr>
        <w:sectPr>
          <w:pgSz w:w="11910" w:h="15880"/>
          <w:pgMar w:top="840" w:right="708" w:bottom="740" w:left="708" w:header="655" w:footer="544" w:gutter="0"/>
          <w:cols w:space="720" w:num="1"/>
        </w:sectPr>
      </w:pPr>
    </w:p>
    <w:p w14:paraId="10ED4EFB">
      <w:pPr>
        <w:pStyle w:val="2"/>
        <w:spacing w:before="91"/>
        <w:ind w:firstLine="0"/>
      </w:pPr>
      <w:bookmarkStart w:id="51" w:name="Acknowledgments"/>
      <w:bookmarkEnd w:id="51"/>
      <w:r>
        <w:rPr>
          <w:spacing w:val="-2"/>
          <w:w w:val="110"/>
        </w:rPr>
        <w:t>Acknowledgments</w:t>
      </w:r>
    </w:p>
    <w:p w14:paraId="0E549C01">
      <w:pPr>
        <w:pStyle w:val="3"/>
        <w:spacing w:before="45"/>
        <w:rPr>
          <w:b/>
        </w:rPr>
      </w:pPr>
    </w:p>
    <w:p w14:paraId="4A8BE218">
      <w:pPr>
        <w:pStyle w:val="3"/>
        <w:spacing w:line="273" w:lineRule="auto"/>
        <w:ind w:left="43" w:firstLine="239"/>
        <w:jc w:val="both"/>
      </w:pPr>
      <w:r>
        <w:rPr>
          <w:w w:val="110"/>
        </w:rPr>
        <w:t>This</w:t>
      </w:r>
      <w:r>
        <w:rPr>
          <w:spacing w:val="-6"/>
          <w:w w:val="110"/>
        </w:rPr>
        <w:t xml:space="preserve"> </w:t>
      </w:r>
      <w:r>
        <w:rPr>
          <w:w w:val="110"/>
        </w:rPr>
        <w:t>work</w:t>
      </w:r>
      <w:r>
        <w:rPr>
          <w:spacing w:val="-6"/>
          <w:w w:val="110"/>
        </w:rPr>
        <w:t xml:space="preserve"> </w:t>
      </w:r>
      <w:r>
        <w:rPr>
          <w:w w:val="110"/>
        </w:rPr>
        <w:t>was</w:t>
      </w:r>
      <w:r>
        <w:rPr>
          <w:spacing w:val="-6"/>
          <w:w w:val="110"/>
        </w:rPr>
        <w:t xml:space="preserve"> </w:t>
      </w:r>
      <w:r>
        <w:rPr>
          <w:w w:val="110"/>
        </w:rPr>
        <w:t>supported</w:t>
      </w:r>
      <w:r>
        <w:rPr>
          <w:spacing w:val="-6"/>
          <w:w w:val="110"/>
        </w:rPr>
        <w:t xml:space="preserve"> </w:t>
      </w:r>
      <w:r>
        <w:rPr>
          <w:w w:val="110"/>
        </w:rPr>
        <w:t>by</w:t>
      </w:r>
      <w:r>
        <w:rPr>
          <w:spacing w:val="-6"/>
          <w:w w:val="110"/>
        </w:rPr>
        <w:t xml:space="preserve"> </w:t>
      </w:r>
      <w:r>
        <w:rPr>
          <w:w w:val="110"/>
        </w:rPr>
        <w:t>the</w:t>
      </w:r>
      <w:r>
        <w:rPr>
          <w:spacing w:val="-6"/>
          <w:w w:val="110"/>
        </w:rPr>
        <w:t xml:space="preserve"> </w:t>
      </w:r>
      <w:r>
        <w:rPr>
          <w:w w:val="110"/>
        </w:rPr>
        <w:t>Laboratory</w:t>
      </w:r>
      <w:r>
        <w:rPr>
          <w:spacing w:val="-6"/>
          <w:w w:val="110"/>
        </w:rPr>
        <w:t xml:space="preserve"> </w:t>
      </w:r>
      <w:r>
        <w:rPr>
          <w:w w:val="110"/>
        </w:rPr>
        <w:t>of</w:t>
      </w:r>
      <w:r>
        <w:rPr>
          <w:spacing w:val="-6"/>
          <w:w w:val="110"/>
        </w:rPr>
        <w:t xml:space="preserve"> </w:t>
      </w:r>
      <w:r>
        <w:rPr>
          <w:w w:val="110"/>
        </w:rPr>
        <w:t>Language</w:t>
      </w:r>
      <w:r>
        <w:rPr>
          <w:spacing w:val="-6"/>
          <w:w w:val="110"/>
        </w:rPr>
        <w:t xml:space="preserve"> </w:t>
      </w:r>
      <w:r>
        <w:rPr>
          <w:w w:val="110"/>
        </w:rPr>
        <w:t>and</w:t>
      </w:r>
      <w:r>
        <w:rPr>
          <w:spacing w:val="-6"/>
          <w:w w:val="110"/>
        </w:rPr>
        <w:t xml:space="preserve"> </w:t>
      </w:r>
      <w:r>
        <w:rPr>
          <w:w w:val="110"/>
        </w:rPr>
        <w:t>Artifi</w:t>
      </w:r>
      <w:r>
        <w:rPr>
          <w:w w:val="110"/>
        </w:rPr>
        <w:softHyphen/>
      </w:r>
      <w:r>
        <w:rPr>
          <w:spacing w:val="-2"/>
          <w:w w:val="110"/>
        </w:rPr>
        <w:t>cial Intelligence, Center for Linguistics and Applied Linguistics, Guang</w:t>
      </w:r>
      <w:r>
        <w:rPr>
          <w:spacing w:val="-2"/>
          <w:w w:val="110"/>
        </w:rPr>
        <w:softHyphen/>
      </w:r>
      <w:r>
        <w:rPr>
          <w:w w:val="110"/>
        </w:rPr>
        <w:t>dong</w:t>
      </w:r>
      <w:r>
        <w:rPr>
          <w:spacing w:val="-1"/>
          <w:w w:val="110"/>
        </w:rPr>
        <w:t xml:space="preserve"> </w:t>
      </w:r>
      <w:r>
        <w:rPr>
          <w:w w:val="110"/>
        </w:rPr>
        <w:t>University</w:t>
      </w:r>
      <w:r>
        <w:rPr>
          <w:spacing w:val="-1"/>
          <w:w w:val="110"/>
        </w:rPr>
        <w:t xml:space="preserve"> </w:t>
      </w:r>
      <w:r>
        <w:rPr>
          <w:w w:val="110"/>
        </w:rPr>
        <w:t>of</w:t>
      </w:r>
      <w:r>
        <w:rPr>
          <w:spacing w:val="-1"/>
          <w:w w:val="110"/>
        </w:rPr>
        <w:t xml:space="preserve"> </w:t>
      </w:r>
      <w:r>
        <w:rPr>
          <w:w w:val="110"/>
        </w:rPr>
        <w:t>Foreign</w:t>
      </w:r>
      <w:r>
        <w:rPr>
          <w:spacing w:val="-1"/>
          <w:w w:val="110"/>
        </w:rPr>
        <w:t xml:space="preserve"> </w:t>
      </w:r>
      <w:r>
        <w:rPr>
          <w:w w:val="110"/>
        </w:rPr>
        <w:t>Studies,</w:t>
      </w:r>
      <w:r>
        <w:rPr>
          <w:spacing w:val="-1"/>
          <w:w w:val="110"/>
        </w:rPr>
        <w:t xml:space="preserve"> </w:t>
      </w:r>
      <w:r>
        <w:rPr>
          <w:w w:val="110"/>
        </w:rPr>
        <w:t>China</w:t>
      </w:r>
      <w:r>
        <w:rPr>
          <w:spacing w:val="-1"/>
          <w:w w:val="110"/>
        </w:rPr>
        <w:t xml:space="preserve"> </w:t>
      </w:r>
      <w:r>
        <w:rPr>
          <w:w w:val="110"/>
        </w:rPr>
        <w:t>(grant</w:t>
      </w:r>
      <w:r>
        <w:rPr>
          <w:spacing w:val="-1"/>
          <w:w w:val="110"/>
        </w:rPr>
        <w:t xml:space="preserve"> </w:t>
      </w:r>
      <w:r>
        <w:rPr>
          <w:w w:val="110"/>
        </w:rPr>
        <w:t>No.</w:t>
      </w:r>
      <w:r>
        <w:rPr>
          <w:spacing w:val="-1"/>
          <w:w w:val="110"/>
        </w:rPr>
        <w:t xml:space="preserve"> </w:t>
      </w:r>
      <w:r>
        <w:rPr>
          <w:w w:val="110"/>
        </w:rPr>
        <w:t>LAI202306),</w:t>
      </w:r>
      <w:r>
        <w:rPr>
          <w:spacing w:val="-1"/>
          <w:w w:val="110"/>
        </w:rPr>
        <w:t xml:space="preserve"> </w:t>
      </w:r>
      <w:r>
        <w:rPr>
          <w:w w:val="110"/>
        </w:rPr>
        <w:t>the Major Science and Technology Support Program of Hebei Province (grant No. 242Q1602Z), and the Natural Science Foundation of Hebei Province, China, China (grant Nos. F2020501034 and F2022501025).</w:t>
      </w:r>
    </w:p>
    <w:p w14:paraId="10E27F7A">
      <w:pPr>
        <w:pStyle w:val="3"/>
        <w:spacing w:before="8"/>
      </w:pPr>
    </w:p>
    <w:p w14:paraId="52D3155F">
      <w:pPr>
        <w:pStyle w:val="2"/>
        <w:ind w:firstLine="0"/>
      </w:pPr>
      <w:bookmarkStart w:id="52" w:name="Data availability"/>
      <w:bookmarkEnd w:id="52"/>
      <w:r>
        <w:rPr>
          <w:w w:val="110"/>
        </w:rPr>
        <w:t>Data</w:t>
      </w:r>
      <w:r>
        <w:rPr>
          <w:spacing w:val="-5"/>
          <w:w w:val="110"/>
        </w:rPr>
        <w:t xml:space="preserve"> </w:t>
      </w:r>
      <w:r>
        <w:rPr>
          <w:spacing w:val="-2"/>
          <w:w w:val="110"/>
        </w:rPr>
        <w:t>availability</w:t>
      </w:r>
    </w:p>
    <w:p w14:paraId="200D6E18">
      <w:pPr>
        <w:pStyle w:val="3"/>
        <w:spacing w:before="45"/>
        <w:rPr>
          <w:b/>
        </w:rPr>
      </w:pPr>
    </w:p>
    <w:p w14:paraId="6A6BBF4E">
      <w:pPr>
        <w:pStyle w:val="3"/>
        <w:ind w:left="282"/>
        <w:jc w:val="both"/>
      </w:pPr>
      <w:r>
        <w:rPr>
          <w:w w:val="110"/>
        </w:rPr>
        <w:t>The</w:t>
      </w:r>
      <w:r>
        <w:rPr>
          <w:spacing w:val="6"/>
          <w:w w:val="110"/>
        </w:rPr>
        <w:t xml:space="preserve"> </w:t>
      </w:r>
      <w:r>
        <w:rPr>
          <w:w w:val="110"/>
        </w:rPr>
        <w:t>code</w:t>
      </w:r>
      <w:r>
        <w:rPr>
          <w:spacing w:val="6"/>
          <w:w w:val="110"/>
        </w:rPr>
        <w:t xml:space="preserve"> </w:t>
      </w:r>
      <w:r>
        <w:rPr>
          <w:w w:val="110"/>
        </w:rPr>
        <w:t>is</w:t>
      </w:r>
      <w:r>
        <w:rPr>
          <w:spacing w:val="6"/>
          <w:w w:val="110"/>
        </w:rPr>
        <w:t xml:space="preserve"> </w:t>
      </w:r>
      <w:r>
        <w:rPr>
          <w:w w:val="110"/>
        </w:rPr>
        <w:t>available</w:t>
      </w:r>
      <w:r>
        <w:rPr>
          <w:spacing w:val="6"/>
          <w:w w:val="110"/>
        </w:rPr>
        <w:t xml:space="preserve"> </w:t>
      </w:r>
      <w:r>
        <w:rPr>
          <w:w w:val="110"/>
        </w:rPr>
        <w:t>at</w:t>
      </w:r>
      <w:r>
        <w:rPr>
          <w:spacing w:val="6"/>
          <w:w w:val="110"/>
        </w:rPr>
        <w:t xml:space="preserve"> </w:t>
      </w:r>
      <w:r>
        <w:fldChar w:fldCharType="begin"/>
      </w:r>
      <w:r>
        <w:instrText xml:space="preserve"> HYPERLINK "https://github.com/liguorui77/AHMRC" \h </w:instrText>
      </w:r>
      <w:r>
        <w:fldChar w:fldCharType="separate"/>
      </w:r>
      <w:r>
        <w:rPr>
          <w:color w:val="007FAC"/>
          <w:spacing w:val="-2"/>
          <w:w w:val="110"/>
        </w:rPr>
        <w:t>https://github.com/liguorui77/AHMRC</w:t>
      </w:r>
      <w:r>
        <w:rPr>
          <w:color w:val="007FAC"/>
          <w:spacing w:val="-2"/>
          <w:w w:val="110"/>
        </w:rPr>
        <w:fldChar w:fldCharType="end"/>
      </w:r>
      <w:r>
        <w:rPr>
          <w:spacing w:val="-2"/>
          <w:w w:val="110"/>
        </w:rPr>
        <w:t>.</w:t>
      </w:r>
    </w:p>
    <w:p w14:paraId="744FFB3B">
      <w:pPr>
        <w:pStyle w:val="3"/>
      </w:pPr>
    </w:p>
    <w:p w14:paraId="506150EB">
      <w:pPr>
        <w:pStyle w:val="3"/>
        <w:spacing w:before="1"/>
      </w:pPr>
    </w:p>
    <w:p w14:paraId="512CCE02">
      <w:pPr>
        <w:pStyle w:val="2"/>
        <w:ind w:firstLine="0"/>
      </w:pPr>
      <w:bookmarkStart w:id="53" w:name="References"/>
      <w:bookmarkEnd w:id="53"/>
      <w:r>
        <w:rPr>
          <w:spacing w:val="-2"/>
          <w:w w:val="110"/>
        </w:rPr>
        <w:t>References</w:t>
      </w:r>
    </w:p>
    <w:p w14:paraId="08740DF0">
      <w:pPr>
        <w:pStyle w:val="3"/>
        <w:spacing w:before="45"/>
        <w:rPr>
          <w:b/>
        </w:rPr>
      </w:pPr>
    </w:p>
    <w:p w14:paraId="4CC537EB">
      <w:pPr>
        <w:spacing w:before="1" w:line="297" w:lineRule="auto"/>
        <w:ind w:left="282" w:right="0" w:hanging="240"/>
        <w:jc w:val="both"/>
        <w:rPr>
          <w:sz w:val="12"/>
        </w:rPr>
      </w:pPr>
      <w:bookmarkStart w:id="54" w:name="_bookmark26"/>
      <w:bookmarkEnd w:id="54"/>
      <w:r>
        <w:fldChar w:fldCharType="begin"/>
      </w:r>
      <w:r>
        <w:instrText xml:space="preserve"> HYPERLINK "http://refhub.elsevier.com/S0952-1976(25)02341-3/sb1" \h </w:instrText>
      </w:r>
      <w:r>
        <w:fldChar w:fldCharType="separate"/>
      </w:r>
      <w:r>
        <w:rPr>
          <w:color w:val="007FAC"/>
          <w:w w:val="115"/>
          <w:sz w:val="12"/>
        </w:rPr>
        <w:t>Bao,</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 \h </w:instrText>
      </w:r>
      <w:r>
        <w:fldChar w:fldCharType="separate"/>
      </w:r>
      <w:r>
        <w:rPr>
          <w:color w:val="007FAC"/>
          <w:w w:val="115"/>
          <w:sz w:val="12"/>
        </w:rPr>
        <w:t>Y., Ma, Q., Wei, L., Zhou, W., Hu, S., 2022. Speaker-guided encoder-decoder</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 \h </w:instrText>
      </w:r>
      <w:r>
        <w:fldChar w:fldCharType="separate"/>
      </w:r>
      <w:r>
        <w:rPr>
          <w:color w:val="007FAC"/>
          <w:w w:val="115"/>
          <w:sz w:val="12"/>
        </w:rPr>
        <w:t>framework for emotion recognition in conversation. In: Proceedings of the 31st</w:t>
      </w:r>
      <w:r>
        <w:rPr>
          <w:color w:val="007FAC"/>
          <w:w w:val="115"/>
          <w:sz w:val="12"/>
        </w:rPr>
        <w:fldChar w:fldCharType="end"/>
      </w:r>
      <w:r>
        <w:rPr>
          <w:color w:val="007FAC"/>
          <w:spacing w:val="40"/>
          <w:w w:val="118"/>
          <w:sz w:val="12"/>
        </w:rPr>
        <w:t xml:space="preserve"> </w:t>
      </w:r>
      <w:bookmarkStart w:id="55" w:name="_bookmark27"/>
      <w:bookmarkEnd w:id="55"/>
      <w:r>
        <w:fldChar w:fldCharType="begin"/>
      </w:r>
      <w:r>
        <w:instrText xml:space="preserve"> HYPERLINK "http://refhub.elsevier.com/S0952-1976(25)02341-3/sb1" \h </w:instrText>
      </w:r>
      <w:r>
        <w:fldChar w:fldCharType="separate"/>
      </w:r>
      <w:r>
        <w:rPr>
          <w:color w:val="007FAC"/>
          <w:w w:val="115"/>
          <w:sz w:val="12"/>
        </w:rPr>
        <w:t>International</w:t>
      </w:r>
      <w:r>
        <w:rPr>
          <w:color w:val="007FAC"/>
          <w:spacing w:val="40"/>
          <w:w w:val="115"/>
          <w:sz w:val="12"/>
        </w:rPr>
        <w:t xml:space="preserve"> </w:t>
      </w:r>
      <w:r>
        <w:rPr>
          <w:color w:val="007FAC"/>
          <w:w w:val="115"/>
          <w:sz w:val="12"/>
        </w:rPr>
        <w:t>Joint</w:t>
      </w:r>
      <w:r>
        <w:rPr>
          <w:color w:val="007FAC"/>
          <w:spacing w:val="40"/>
          <w:w w:val="115"/>
          <w:sz w:val="12"/>
        </w:rPr>
        <w:t xml:space="preserve"> </w:t>
      </w:r>
      <w:r>
        <w:rPr>
          <w:color w:val="007FAC"/>
          <w:w w:val="115"/>
          <w:sz w:val="12"/>
        </w:rPr>
        <w:t>Conference</w:t>
      </w:r>
      <w:r>
        <w:rPr>
          <w:color w:val="007FAC"/>
          <w:spacing w:val="40"/>
          <w:w w:val="115"/>
          <w:sz w:val="12"/>
        </w:rPr>
        <w:t xml:space="preserve"> </w:t>
      </w:r>
      <w:r>
        <w:rPr>
          <w:color w:val="007FAC"/>
          <w:w w:val="115"/>
          <w:sz w:val="12"/>
        </w:rPr>
        <w:t>on</w:t>
      </w:r>
      <w:r>
        <w:rPr>
          <w:color w:val="007FAC"/>
          <w:spacing w:val="40"/>
          <w:w w:val="115"/>
          <w:sz w:val="12"/>
        </w:rPr>
        <w:t xml:space="preserve"> </w:t>
      </w:r>
      <w:r>
        <w:rPr>
          <w:color w:val="007FAC"/>
          <w:w w:val="115"/>
          <w:sz w:val="12"/>
        </w:rPr>
        <w:t>Artificial</w:t>
      </w:r>
      <w:r>
        <w:rPr>
          <w:color w:val="007FAC"/>
          <w:spacing w:val="40"/>
          <w:w w:val="115"/>
          <w:sz w:val="12"/>
        </w:rPr>
        <w:t xml:space="preserve"> </w:t>
      </w:r>
      <w:r>
        <w:rPr>
          <w:color w:val="007FAC"/>
          <w:w w:val="115"/>
          <w:sz w:val="12"/>
        </w:rPr>
        <w:t>Intelligence.</w:t>
      </w:r>
      <w:r>
        <w:rPr>
          <w:color w:val="007FAC"/>
          <w:spacing w:val="40"/>
          <w:w w:val="115"/>
          <w:sz w:val="12"/>
        </w:rPr>
        <w:t xml:space="preserve"> </w:t>
      </w:r>
      <w:r>
        <w:rPr>
          <w:color w:val="007FAC"/>
          <w:w w:val="115"/>
          <w:sz w:val="12"/>
        </w:rPr>
        <w:t>pp.</w:t>
      </w:r>
      <w:r>
        <w:rPr>
          <w:color w:val="007FAC"/>
          <w:spacing w:val="40"/>
          <w:w w:val="115"/>
          <w:sz w:val="12"/>
        </w:rPr>
        <w:t xml:space="preserve"> </w:t>
      </w:r>
      <w:r>
        <w:rPr>
          <w:color w:val="007FAC"/>
          <w:w w:val="115"/>
          <w:sz w:val="12"/>
        </w:rPr>
        <w:t>4051–4057.</w:t>
      </w:r>
      <w:r>
        <w:rPr>
          <w:color w:val="007FAC"/>
          <w:w w:val="115"/>
          <w:sz w:val="12"/>
        </w:rPr>
        <w:fldChar w:fldCharType="end"/>
      </w:r>
    </w:p>
    <w:p w14:paraId="582321D6">
      <w:pPr>
        <w:spacing w:before="0" w:line="297" w:lineRule="auto"/>
        <w:ind w:left="282" w:right="0" w:hanging="240"/>
        <w:jc w:val="both"/>
        <w:rPr>
          <w:sz w:val="12"/>
        </w:rPr>
      </w:pPr>
      <w:r>
        <w:fldChar w:fldCharType="begin"/>
      </w:r>
      <w:r>
        <w:instrText xml:space="preserve"> HYPERLINK "http://refhub.elsevier.com/S0952-1976(25)02341-3/sb2" \h </w:instrText>
      </w:r>
      <w:r>
        <w:fldChar w:fldCharType="separate"/>
      </w:r>
      <w:r>
        <w:rPr>
          <w:color w:val="007FAC"/>
          <w:w w:val="115"/>
          <w:sz w:val="12"/>
        </w:rPr>
        <w:t>Busso,</w:t>
      </w:r>
      <w:r>
        <w:rPr>
          <w:color w:val="007FAC"/>
          <w:w w:val="115"/>
          <w:sz w:val="12"/>
        </w:rPr>
        <w:fldChar w:fldCharType="end"/>
      </w:r>
      <w:r>
        <w:rPr>
          <w:color w:val="007FAC"/>
          <w:spacing w:val="-7"/>
          <w:w w:val="115"/>
          <w:sz w:val="12"/>
        </w:rPr>
        <w:t xml:space="preserve"> </w:t>
      </w:r>
      <w:r>
        <w:fldChar w:fldCharType="begin"/>
      </w:r>
      <w:r>
        <w:instrText xml:space="preserve"> HYPERLINK "http://refhub.elsevier.com/S0952-1976(25)02341-3/sb2" \h </w:instrText>
      </w:r>
      <w:r>
        <w:fldChar w:fldCharType="separate"/>
      </w:r>
      <w:r>
        <w:rPr>
          <w:color w:val="007FAC"/>
          <w:w w:val="115"/>
          <w:sz w:val="12"/>
        </w:rPr>
        <w:t>C.,</w:t>
      </w:r>
      <w:r>
        <w:rPr>
          <w:color w:val="007FAC"/>
          <w:spacing w:val="-7"/>
          <w:w w:val="115"/>
          <w:sz w:val="12"/>
        </w:rPr>
        <w:t xml:space="preserve"> </w:t>
      </w:r>
      <w:r>
        <w:rPr>
          <w:color w:val="007FAC"/>
          <w:w w:val="115"/>
          <w:sz w:val="12"/>
        </w:rPr>
        <w:t>Bulut,</w:t>
      </w:r>
      <w:r>
        <w:rPr>
          <w:color w:val="007FAC"/>
          <w:spacing w:val="-7"/>
          <w:w w:val="115"/>
          <w:sz w:val="12"/>
        </w:rPr>
        <w:t xml:space="preserve"> </w:t>
      </w:r>
      <w:r>
        <w:rPr>
          <w:color w:val="007FAC"/>
          <w:w w:val="115"/>
          <w:sz w:val="12"/>
        </w:rPr>
        <w:t>M.,</w:t>
      </w:r>
      <w:r>
        <w:rPr>
          <w:color w:val="007FAC"/>
          <w:spacing w:val="-7"/>
          <w:w w:val="115"/>
          <w:sz w:val="12"/>
        </w:rPr>
        <w:t xml:space="preserve"> </w:t>
      </w:r>
      <w:r>
        <w:rPr>
          <w:color w:val="007FAC"/>
          <w:w w:val="115"/>
          <w:sz w:val="12"/>
        </w:rPr>
        <w:t>Lee,</w:t>
      </w:r>
      <w:r>
        <w:rPr>
          <w:color w:val="007FAC"/>
          <w:spacing w:val="-7"/>
          <w:w w:val="115"/>
          <w:sz w:val="12"/>
        </w:rPr>
        <w:t xml:space="preserve"> </w:t>
      </w:r>
      <w:r>
        <w:rPr>
          <w:color w:val="007FAC"/>
          <w:w w:val="115"/>
          <w:sz w:val="12"/>
        </w:rPr>
        <w:t>C.C.,</w:t>
      </w:r>
      <w:r>
        <w:rPr>
          <w:color w:val="007FAC"/>
          <w:spacing w:val="-7"/>
          <w:w w:val="115"/>
          <w:sz w:val="12"/>
        </w:rPr>
        <w:t xml:space="preserve"> </w:t>
      </w:r>
      <w:r>
        <w:rPr>
          <w:color w:val="007FAC"/>
          <w:w w:val="115"/>
          <w:sz w:val="12"/>
        </w:rPr>
        <w:t>Kazemzadeh,</w:t>
      </w:r>
      <w:r>
        <w:rPr>
          <w:color w:val="007FAC"/>
          <w:spacing w:val="-7"/>
          <w:w w:val="115"/>
          <w:sz w:val="12"/>
        </w:rPr>
        <w:t xml:space="preserve"> </w:t>
      </w:r>
      <w:r>
        <w:rPr>
          <w:color w:val="007FAC"/>
          <w:w w:val="115"/>
          <w:sz w:val="12"/>
        </w:rPr>
        <w:t>A.,</w:t>
      </w:r>
      <w:r>
        <w:rPr>
          <w:color w:val="007FAC"/>
          <w:spacing w:val="-7"/>
          <w:w w:val="115"/>
          <w:sz w:val="12"/>
        </w:rPr>
        <w:t xml:space="preserve"> </w:t>
      </w:r>
      <w:r>
        <w:rPr>
          <w:color w:val="007FAC"/>
          <w:w w:val="115"/>
          <w:sz w:val="12"/>
        </w:rPr>
        <w:t>Mower,</w:t>
      </w:r>
      <w:r>
        <w:rPr>
          <w:color w:val="007FAC"/>
          <w:spacing w:val="-7"/>
          <w:w w:val="115"/>
          <w:sz w:val="12"/>
        </w:rPr>
        <w:t xml:space="preserve"> </w:t>
      </w:r>
      <w:r>
        <w:rPr>
          <w:color w:val="007FAC"/>
          <w:w w:val="115"/>
          <w:sz w:val="12"/>
        </w:rPr>
        <w:t>E.,</w:t>
      </w:r>
      <w:r>
        <w:rPr>
          <w:color w:val="007FAC"/>
          <w:spacing w:val="-7"/>
          <w:w w:val="115"/>
          <w:sz w:val="12"/>
        </w:rPr>
        <w:t xml:space="preserve"> </w:t>
      </w:r>
      <w:r>
        <w:rPr>
          <w:color w:val="007FAC"/>
          <w:w w:val="115"/>
          <w:sz w:val="12"/>
        </w:rPr>
        <w:t>Kim,</w:t>
      </w:r>
      <w:r>
        <w:rPr>
          <w:color w:val="007FAC"/>
          <w:spacing w:val="-7"/>
          <w:w w:val="115"/>
          <w:sz w:val="12"/>
        </w:rPr>
        <w:t xml:space="preserve"> </w:t>
      </w:r>
      <w:r>
        <w:rPr>
          <w:color w:val="007FAC"/>
          <w:w w:val="115"/>
          <w:sz w:val="12"/>
        </w:rPr>
        <w:t>S.,</w:t>
      </w:r>
      <w:r>
        <w:rPr>
          <w:color w:val="007FAC"/>
          <w:spacing w:val="-7"/>
          <w:w w:val="115"/>
          <w:sz w:val="12"/>
        </w:rPr>
        <w:t xml:space="preserve"> </w:t>
      </w:r>
      <w:r>
        <w:rPr>
          <w:color w:val="007FAC"/>
          <w:w w:val="115"/>
          <w:sz w:val="12"/>
        </w:rPr>
        <w:t>Chang,</w:t>
      </w:r>
      <w:r>
        <w:rPr>
          <w:color w:val="007FAC"/>
          <w:spacing w:val="-7"/>
          <w:w w:val="115"/>
          <w:sz w:val="12"/>
        </w:rPr>
        <w:t xml:space="preserve"> </w:t>
      </w:r>
      <w:r>
        <w:rPr>
          <w:color w:val="007FAC"/>
          <w:w w:val="115"/>
          <w:sz w:val="12"/>
        </w:rPr>
        <w:t>J.N.,</w:t>
      </w:r>
      <w:r>
        <w:rPr>
          <w:color w:val="007FAC"/>
          <w:spacing w:val="-7"/>
          <w:w w:val="115"/>
          <w:sz w:val="12"/>
        </w:rPr>
        <w:t xml:space="preserve"> </w:t>
      </w:r>
      <w:r>
        <w:rPr>
          <w:color w:val="007FAC"/>
          <w:w w:val="115"/>
          <w:sz w:val="12"/>
        </w:rPr>
        <w:t>Lee,</w:t>
      </w:r>
      <w:r>
        <w:rPr>
          <w:color w:val="007FAC"/>
          <w:spacing w:val="-7"/>
          <w:w w:val="115"/>
          <w:sz w:val="12"/>
        </w:rPr>
        <w:t xml:space="preserve"> </w:t>
      </w:r>
      <w:r>
        <w:rPr>
          <w:color w:val="007FAC"/>
          <w:w w:val="115"/>
          <w:sz w:val="12"/>
        </w:rPr>
        <w:t>S.,</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 \h </w:instrText>
      </w:r>
      <w:r>
        <w:fldChar w:fldCharType="separate"/>
      </w:r>
      <w:r>
        <w:rPr>
          <w:color w:val="007FAC"/>
          <w:w w:val="115"/>
          <w:sz w:val="12"/>
        </w:rPr>
        <w:t>Narayanan, S.S., 2008. IEMOCAP: Interactive emotional dyadic motion capture</w:t>
      </w:r>
      <w:r>
        <w:rPr>
          <w:color w:val="007FAC"/>
          <w:w w:val="115"/>
          <w:sz w:val="12"/>
        </w:rPr>
        <w:fldChar w:fldCharType="end"/>
      </w:r>
      <w:r>
        <w:rPr>
          <w:color w:val="007FAC"/>
          <w:spacing w:val="40"/>
          <w:w w:val="120"/>
          <w:sz w:val="12"/>
        </w:rPr>
        <w:t xml:space="preserve"> </w:t>
      </w:r>
      <w:bookmarkStart w:id="56" w:name="_bookmark28"/>
      <w:bookmarkEnd w:id="56"/>
      <w:r>
        <w:fldChar w:fldCharType="begin"/>
      </w:r>
      <w:r>
        <w:instrText xml:space="preserve"> HYPERLINK "http://refhub.elsevier.com/S0952-1976(25)02341-3/sb2" \h </w:instrText>
      </w:r>
      <w:r>
        <w:fldChar w:fldCharType="separate"/>
      </w:r>
      <w:r>
        <w:rPr>
          <w:color w:val="007FAC"/>
          <w:w w:val="115"/>
          <w:sz w:val="12"/>
        </w:rPr>
        <w:t>database. Lang. Resour. Eval. 42, 335–359.</w:t>
      </w:r>
      <w:r>
        <w:rPr>
          <w:color w:val="007FAC"/>
          <w:w w:val="115"/>
          <w:sz w:val="12"/>
        </w:rPr>
        <w:fldChar w:fldCharType="end"/>
      </w:r>
    </w:p>
    <w:p w14:paraId="2AC85219">
      <w:pPr>
        <w:spacing w:before="0" w:line="297" w:lineRule="auto"/>
        <w:ind w:left="282" w:right="0" w:hanging="240"/>
        <w:jc w:val="both"/>
        <w:rPr>
          <w:sz w:val="12"/>
        </w:rPr>
      </w:pPr>
      <w:r>
        <w:fldChar w:fldCharType="begin"/>
      </w:r>
      <w:r>
        <w:instrText xml:space="preserve"> HYPERLINK "http://refhub.elsevier.com/S0952-1976(25)02341-3/sb3" \h </w:instrText>
      </w:r>
      <w:r>
        <w:fldChar w:fldCharType="separate"/>
      </w:r>
      <w:r>
        <w:rPr>
          <w:color w:val="007FAC"/>
          <w:w w:val="115"/>
          <w:sz w:val="12"/>
        </w:rPr>
        <w:t>Cheng,</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 \h </w:instrText>
      </w:r>
      <w:r>
        <w:fldChar w:fldCharType="separate"/>
      </w:r>
      <w:r>
        <w:rPr>
          <w:color w:val="007FAC"/>
          <w:w w:val="115"/>
          <w:sz w:val="12"/>
        </w:rPr>
        <w:t>Z., Jiang, Z., Yin, Y., Li, N., Gu, Q., 2021. A unified target-oriented sequence-to-</w:t>
      </w:r>
      <w:r>
        <w:rPr>
          <w:color w:val="007FAC"/>
          <w:w w:val="115"/>
          <w:sz w:val="12"/>
        </w:rPr>
        <w:fldChar w:fldCharType="end"/>
      </w:r>
      <w:r>
        <w:fldChar w:fldCharType="begin"/>
      </w:r>
      <w:r>
        <w:instrText xml:space="preserve"> HYPERLINK "http://refhub.elsevier.com/S0952-1976(25)02341-3/sb3" \h </w:instrText>
      </w:r>
      <w:r>
        <w:fldChar w:fldCharType="separate"/>
      </w:r>
      <w:r>
        <w:rPr>
          <w:color w:val="007FAC"/>
          <w:w w:val="115"/>
          <w:sz w:val="12"/>
        </w:rPr>
        <w:t>sequence model for emotion-cause pair extraction. IEEE/ACM Trans. Audio Speech</w:t>
      </w:r>
      <w:r>
        <w:rPr>
          <w:color w:val="007FAC"/>
          <w:w w:val="115"/>
          <w:sz w:val="12"/>
        </w:rPr>
        <w:fldChar w:fldCharType="end"/>
      </w:r>
      <w:r>
        <w:rPr>
          <w:color w:val="007FAC"/>
          <w:spacing w:val="40"/>
          <w:w w:val="115"/>
          <w:sz w:val="12"/>
        </w:rPr>
        <w:t xml:space="preserve"> </w:t>
      </w:r>
      <w:bookmarkStart w:id="57" w:name="_bookmark29"/>
      <w:bookmarkEnd w:id="57"/>
      <w:r>
        <w:fldChar w:fldCharType="begin"/>
      </w:r>
      <w:r>
        <w:instrText xml:space="preserve"> HYPERLINK "http://refhub.elsevier.com/S0952-1976(25)02341-3/sb3" \h </w:instrText>
      </w:r>
      <w:r>
        <w:fldChar w:fldCharType="separate"/>
      </w:r>
      <w:r>
        <w:rPr>
          <w:color w:val="007FAC"/>
          <w:w w:val="115"/>
          <w:sz w:val="12"/>
        </w:rPr>
        <w:t>Lang. Process. 29, 2779–2791.</w:t>
      </w:r>
      <w:r>
        <w:rPr>
          <w:color w:val="007FAC"/>
          <w:w w:val="115"/>
          <w:sz w:val="12"/>
        </w:rPr>
        <w:fldChar w:fldCharType="end"/>
      </w:r>
    </w:p>
    <w:p w14:paraId="61729FCC">
      <w:pPr>
        <w:spacing w:before="0" w:line="297" w:lineRule="auto"/>
        <w:ind w:left="282" w:right="0" w:hanging="240"/>
        <w:jc w:val="both"/>
        <w:rPr>
          <w:sz w:val="12"/>
        </w:rPr>
      </w:pPr>
      <w:r>
        <w:fldChar w:fldCharType="begin"/>
      </w:r>
      <w:r>
        <w:instrText xml:space="preserve"> HYPERLINK "http://refhub.elsevier.com/S0952-1976(25)02341-3/sb4" \h </w:instrText>
      </w:r>
      <w:r>
        <w:fldChar w:fldCharType="separate"/>
      </w:r>
      <w:r>
        <w:rPr>
          <w:color w:val="007FAC"/>
          <w:w w:val="110"/>
          <w:sz w:val="12"/>
        </w:rPr>
        <w:t>Cheng,</w:t>
      </w:r>
      <w:r>
        <w:rPr>
          <w:color w:val="007FAC"/>
          <w:w w:val="110"/>
          <w:sz w:val="12"/>
        </w:rPr>
        <w:fldChar w:fldCharType="end"/>
      </w:r>
      <w:r>
        <w:rPr>
          <w:color w:val="007FAC"/>
          <w:w w:val="110"/>
          <w:sz w:val="12"/>
        </w:rPr>
        <w:t xml:space="preserve"> </w:t>
      </w:r>
      <w:r>
        <w:fldChar w:fldCharType="begin"/>
      </w:r>
      <w:r>
        <w:instrText xml:space="preserve"> HYPERLINK "http://refhub.elsevier.com/S0952-1976(25)02341-3/sb4" \h </w:instrText>
      </w:r>
      <w:r>
        <w:fldChar w:fldCharType="separate"/>
      </w:r>
      <w:r>
        <w:rPr>
          <w:color w:val="007FAC"/>
          <w:w w:val="110"/>
          <w:sz w:val="12"/>
        </w:rPr>
        <w:t>Z., Jiang, Z., Yin, Y., Wang, C., Ge, S., Gu, Q., 2023. A consistent dual-MRC</w:t>
      </w:r>
      <w:r>
        <w:rPr>
          <w:color w:val="007FAC"/>
          <w:w w:val="110"/>
          <w:sz w:val="12"/>
        </w:rPr>
        <w:fldChar w:fldCharType="end"/>
      </w:r>
      <w:r>
        <w:rPr>
          <w:color w:val="007FAC"/>
          <w:spacing w:val="40"/>
          <w:w w:val="110"/>
          <w:sz w:val="12"/>
        </w:rPr>
        <w:t xml:space="preserve"> </w:t>
      </w:r>
      <w:bookmarkStart w:id="58" w:name="_bookmark30"/>
      <w:bookmarkEnd w:id="58"/>
      <w:r>
        <w:fldChar w:fldCharType="begin"/>
      </w:r>
      <w:r>
        <w:instrText xml:space="preserve"> HYPERLINK "http://refhub.elsevier.com/S0952-1976(25)02341-3/sb4" \h </w:instrText>
      </w:r>
      <w:r>
        <w:fldChar w:fldCharType="separate"/>
      </w:r>
      <w:r>
        <w:rPr>
          <w:color w:val="007FAC"/>
          <w:w w:val="110"/>
          <w:sz w:val="12"/>
        </w:rPr>
        <w:t>framework</w:t>
      </w:r>
      <w:r>
        <w:rPr>
          <w:color w:val="007FAC"/>
          <w:spacing w:val="34"/>
          <w:w w:val="110"/>
          <w:sz w:val="12"/>
        </w:rPr>
        <w:t xml:space="preserve"> </w:t>
      </w:r>
      <w:r>
        <w:rPr>
          <w:color w:val="007FAC"/>
          <w:w w:val="110"/>
          <w:sz w:val="12"/>
        </w:rPr>
        <w:t>for</w:t>
      </w:r>
      <w:r>
        <w:rPr>
          <w:color w:val="007FAC"/>
          <w:spacing w:val="35"/>
          <w:w w:val="110"/>
          <w:sz w:val="12"/>
        </w:rPr>
        <w:t xml:space="preserve"> </w:t>
      </w:r>
      <w:r>
        <w:rPr>
          <w:color w:val="007FAC"/>
          <w:w w:val="110"/>
          <w:sz w:val="12"/>
        </w:rPr>
        <w:t>emotion-cause</w:t>
      </w:r>
      <w:r>
        <w:rPr>
          <w:color w:val="007FAC"/>
          <w:spacing w:val="34"/>
          <w:w w:val="110"/>
          <w:sz w:val="12"/>
        </w:rPr>
        <w:t xml:space="preserve"> </w:t>
      </w:r>
      <w:r>
        <w:rPr>
          <w:color w:val="007FAC"/>
          <w:w w:val="110"/>
          <w:sz w:val="12"/>
        </w:rPr>
        <w:t>pair</w:t>
      </w:r>
      <w:r>
        <w:rPr>
          <w:color w:val="007FAC"/>
          <w:spacing w:val="35"/>
          <w:w w:val="110"/>
          <w:sz w:val="12"/>
        </w:rPr>
        <w:t xml:space="preserve"> </w:t>
      </w:r>
      <w:r>
        <w:rPr>
          <w:color w:val="007FAC"/>
          <w:w w:val="110"/>
          <w:sz w:val="12"/>
        </w:rPr>
        <w:t>extraction.</w:t>
      </w:r>
      <w:r>
        <w:rPr>
          <w:color w:val="007FAC"/>
          <w:spacing w:val="35"/>
          <w:w w:val="110"/>
          <w:sz w:val="12"/>
        </w:rPr>
        <w:t xml:space="preserve"> </w:t>
      </w:r>
      <w:r>
        <w:rPr>
          <w:color w:val="007FAC"/>
          <w:w w:val="110"/>
          <w:sz w:val="12"/>
        </w:rPr>
        <w:t>ACM</w:t>
      </w:r>
      <w:r>
        <w:rPr>
          <w:color w:val="007FAC"/>
          <w:spacing w:val="34"/>
          <w:w w:val="110"/>
          <w:sz w:val="12"/>
        </w:rPr>
        <w:t xml:space="preserve"> </w:t>
      </w:r>
      <w:r>
        <w:rPr>
          <w:color w:val="007FAC"/>
          <w:w w:val="110"/>
          <w:sz w:val="12"/>
        </w:rPr>
        <w:t>Trans.</w:t>
      </w:r>
      <w:r>
        <w:rPr>
          <w:color w:val="007FAC"/>
          <w:spacing w:val="35"/>
          <w:w w:val="110"/>
          <w:sz w:val="12"/>
        </w:rPr>
        <w:t xml:space="preserve"> </w:t>
      </w:r>
      <w:r>
        <w:rPr>
          <w:color w:val="007FAC"/>
          <w:w w:val="110"/>
          <w:sz w:val="12"/>
        </w:rPr>
        <w:t>Inf.</w:t>
      </w:r>
      <w:r>
        <w:rPr>
          <w:color w:val="007FAC"/>
          <w:spacing w:val="35"/>
          <w:w w:val="110"/>
          <w:sz w:val="12"/>
        </w:rPr>
        <w:t xml:space="preserve"> </w:t>
      </w:r>
      <w:r>
        <w:rPr>
          <w:color w:val="007FAC"/>
          <w:w w:val="110"/>
          <w:sz w:val="12"/>
        </w:rPr>
        <w:t>Syst.</w:t>
      </w:r>
      <w:r>
        <w:rPr>
          <w:color w:val="007FAC"/>
          <w:spacing w:val="34"/>
          <w:w w:val="110"/>
          <w:sz w:val="12"/>
        </w:rPr>
        <w:t xml:space="preserve"> </w:t>
      </w:r>
      <w:r>
        <w:rPr>
          <w:color w:val="007FAC"/>
          <w:w w:val="110"/>
          <w:sz w:val="12"/>
        </w:rPr>
        <w:t>41</w:t>
      </w:r>
      <w:r>
        <w:rPr>
          <w:color w:val="007FAC"/>
          <w:spacing w:val="35"/>
          <w:w w:val="110"/>
          <w:sz w:val="12"/>
        </w:rPr>
        <w:t xml:space="preserve"> </w:t>
      </w:r>
      <w:r>
        <w:rPr>
          <w:color w:val="007FAC"/>
          <w:w w:val="110"/>
          <w:sz w:val="12"/>
        </w:rPr>
        <w:t>(4),</w:t>
      </w:r>
      <w:r>
        <w:rPr>
          <w:color w:val="007FAC"/>
          <w:spacing w:val="35"/>
          <w:w w:val="110"/>
          <w:sz w:val="12"/>
        </w:rPr>
        <w:t xml:space="preserve"> </w:t>
      </w:r>
      <w:r>
        <w:rPr>
          <w:color w:val="007FAC"/>
          <w:spacing w:val="-2"/>
          <w:w w:val="110"/>
          <w:sz w:val="12"/>
        </w:rPr>
        <w:t>1–27.</w:t>
      </w:r>
      <w:r>
        <w:rPr>
          <w:color w:val="007FAC"/>
          <w:spacing w:val="-2"/>
          <w:w w:val="110"/>
          <w:sz w:val="12"/>
        </w:rPr>
        <w:fldChar w:fldCharType="end"/>
      </w:r>
    </w:p>
    <w:p w14:paraId="1D924CB9">
      <w:pPr>
        <w:spacing w:before="0" w:line="297" w:lineRule="auto"/>
        <w:ind w:left="282" w:right="0" w:hanging="240"/>
        <w:jc w:val="both"/>
        <w:rPr>
          <w:sz w:val="12"/>
        </w:rPr>
      </w:pPr>
      <w:r>
        <w:fldChar w:fldCharType="begin"/>
      </w:r>
      <w:r>
        <w:instrText xml:space="preserve"> HYPERLINK "http://refhub.elsevier.com/S0952-1976(25)02341-3/sb5" \h </w:instrText>
      </w:r>
      <w:r>
        <w:fldChar w:fldCharType="separate"/>
      </w:r>
      <w:r>
        <w:rPr>
          <w:color w:val="007FAC"/>
          <w:w w:val="120"/>
          <w:sz w:val="12"/>
        </w:rPr>
        <w:t>Ding,</w:t>
      </w:r>
      <w:r>
        <w:rPr>
          <w:color w:val="007FAC"/>
          <w:w w:val="120"/>
          <w:sz w:val="12"/>
        </w:rPr>
        <w:fldChar w:fldCharType="end"/>
      </w:r>
      <w:r>
        <w:rPr>
          <w:color w:val="007FAC"/>
          <w:w w:val="120"/>
          <w:sz w:val="12"/>
        </w:rPr>
        <w:t xml:space="preserve"> </w:t>
      </w:r>
      <w:r>
        <w:fldChar w:fldCharType="begin"/>
      </w:r>
      <w:r>
        <w:instrText xml:space="preserve"> HYPERLINK "http://refhub.elsevier.com/S0952-1976(25)02341-3/sb5" \h </w:instrText>
      </w:r>
      <w:r>
        <w:fldChar w:fldCharType="separate"/>
      </w:r>
      <w:r>
        <w:rPr>
          <w:color w:val="007FAC"/>
          <w:w w:val="120"/>
          <w:sz w:val="12"/>
        </w:rPr>
        <w:t>Z., Xia, R., Yu, J., 2020a. ECPE-2D: Emotion-cause pair extraction based on</w:t>
      </w:r>
      <w:r>
        <w:rPr>
          <w:color w:val="007FAC"/>
          <w:w w:val="120"/>
          <w:sz w:val="12"/>
        </w:rPr>
        <w:fldChar w:fldCharType="end"/>
      </w:r>
      <w:r>
        <w:rPr>
          <w:color w:val="007FAC"/>
          <w:spacing w:val="40"/>
          <w:w w:val="120"/>
          <w:sz w:val="12"/>
        </w:rPr>
        <w:t xml:space="preserve"> </w:t>
      </w:r>
      <w:r>
        <w:fldChar w:fldCharType="begin"/>
      </w:r>
      <w:r>
        <w:instrText xml:space="preserve"> HYPERLINK "http://refhub.elsevier.com/S0952-1976(25)02341-3/sb5" \h </w:instrText>
      </w:r>
      <w:r>
        <w:fldChar w:fldCharType="separate"/>
      </w:r>
      <w:r>
        <w:rPr>
          <w:color w:val="007FAC"/>
          <w:w w:val="120"/>
          <w:sz w:val="12"/>
        </w:rPr>
        <w:t>joint two-dimensional representation, interaction and prediction. In: Proceedings</w:t>
      </w:r>
      <w:r>
        <w:rPr>
          <w:color w:val="007FAC"/>
          <w:w w:val="120"/>
          <w:sz w:val="12"/>
        </w:rPr>
        <w:fldChar w:fldCharType="end"/>
      </w:r>
      <w:r>
        <w:rPr>
          <w:color w:val="007FAC"/>
          <w:spacing w:val="40"/>
          <w:w w:val="120"/>
          <w:sz w:val="12"/>
        </w:rPr>
        <w:t xml:space="preserve"> </w:t>
      </w:r>
      <w:r>
        <w:fldChar w:fldCharType="begin"/>
      </w:r>
      <w:r>
        <w:instrText xml:space="preserve"> HYPERLINK "http://refhub.elsevier.com/S0952-1976(25)02341-3/sb5" \h </w:instrText>
      </w:r>
      <w:r>
        <w:fldChar w:fldCharType="separate"/>
      </w:r>
      <w:r>
        <w:rPr>
          <w:color w:val="007FAC"/>
          <w:w w:val="120"/>
          <w:sz w:val="12"/>
        </w:rPr>
        <w:t>of the 58th Annual Meeting of the Association for Computational Linguistics. pp.</w:t>
      </w:r>
      <w:r>
        <w:rPr>
          <w:color w:val="007FAC"/>
          <w:w w:val="120"/>
          <w:sz w:val="12"/>
        </w:rPr>
        <w:fldChar w:fldCharType="end"/>
      </w:r>
      <w:r>
        <w:rPr>
          <w:color w:val="007FAC"/>
          <w:spacing w:val="40"/>
          <w:w w:val="120"/>
          <w:sz w:val="12"/>
        </w:rPr>
        <w:t xml:space="preserve"> </w:t>
      </w:r>
      <w:bookmarkStart w:id="59" w:name="_bookmark31"/>
      <w:bookmarkEnd w:id="59"/>
      <w:r>
        <w:fldChar w:fldCharType="begin"/>
      </w:r>
      <w:r>
        <w:instrText xml:space="preserve"> HYPERLINK "http://refhub.elsevier.com/S0952-1976(25)02341-3/sb5" \h </w:instrText>
      </w:r>
      <w:r>
        <w:fldChar w:fldCharType="separate"/>
      </w:r>
      <w:r>
        <w:rPr>
          <w:color w:val="007FAC"/>
          <w:spacing w:val="-2"/>
          <w:w w:val="120"/>
          <w:sz w:val="12"/>
        </w:rPr>
        <w:t>3161–3170.</w:t>
      </w:r>
      <w:r>
        <w:rPr>
          <w:color w:val="007FAC"/>
          <w:spacing w:val="-2"/>
          <w:w w:val="120"/>
          <w:sz w:val="12"/>
        </w:rPr>
        <w:fldChar w:fldCharType="end"/>
      </w:r>
    </w:p>
    <w:p w14:paraId="1B2366D1">
      <w:pPr>
        <w:spacing w:before="0" w:line="297" w:lineRule="auto"/>
        <w:ind w:left="282" w:right="0" w:hanging="240"/>
        <w:jc w:val="both"/>
        <w:rPr>
          <w:sz w:val="12"/>
        </w:rPr>
      </w:pPr>
      <w:r>
        <w:fldChar w:fldCharType="begin"/>
      </w:r>
      <w:r>
        <w:instrText xml:space="preserve"> HYPERLINK "http://refhub.elsevier.com/S0952-1976(25)02341-3/sb6" \h </w:instrText>
      </w:r>
      <w:r>
        <w:fldChar w:fldCharType="separate"/>
      </w:r>
      <w:r>
        <w:rPr>
          <w:color w:val="007FAC"/>
          <w:w w:val="115"/>
          <w:sz w:val="12"/>
        </w:rPr>
        <w:t>Ding,</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"http://refhub.elsevier.com/S0952-1976(25)02341-3/sb6" \h </w:instrText>
      </w:r>
      <w:r>
        <w:fldChar w:fldCharType="separate"/>
      </w:r>
      <w:r>
        <w:rPr>
          <w:color w:val="007FAC"/>
          <w:w w:val="115"/>
          <w:sz w:val="12"/>
        </w:rPr>
        <w:t>Z., Xia, R., Yu, J., 2020b. End-to-end emotion-cause pair extraction based on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"http://refhub.elsevier.com/S0952-1976(25)02341-3/sb6" \h </w:instrText>
      </w:r>
      <w:r>
        <w:fldChar w:fldCharType="separate"/>
      </w:r>
      <w:r>
        <w:rPr>
          <w:color w:val="007FAC"/>
          <w:w w:val="115"/>
          <w:sz w:val="12"/>
        </w:rPr>
        <w:t>sliding window multi-label learning. In: Proceedings of the 2020 Conference on</w:t>
      </w:r>
      <w:r>
        <w:rPr>
          <w:color w:val="007FAC"/>
          <w:w w:val="115"/>
          <w:sz w:val="12"/>
        </w:rPr>
        <w:fldChar w:fldCharType="end"/>
      </w:r>
      <w:r>
        <w:rPr>
          <w:color w:val="007FAC"/>
          <w:spacing w:val="40"/>
          <w:w w:val="118"/>
          <w:sz w:val="12"/>
        </w:rPr>
        <w:t xml:space="preserve"> </w:t>
      </w:r>
      <w:bookmarkStart w:id="60" w:name="_bookmark32"/>
      <w:bookmarkEnd w:id="60"/>
      <w:r>
        <w:fldChar w:fldCharType="begin"/>
      </w:r>
      <w:r>
        <w:instrText xml:space="preserve"> HYPERLINK "http://refhub.elsevier.com/S0952-1976(25)02341-3/sb6" \h </w:instrText>
      </w:r>
      <w:r>
        <w:fldChar w:fldCharType="separate"/>
      </w:r>
      <w:r>
        <w:rPr>
          <w:color w:val="007FAC"/>
          <w:w w:val="115"/>
          <w:sz w:val="12"/>
        </w:rPr>
        <w:t>Empirical</w:t>
      </w:r>
      <w:r>
        <w:rPr>
          <w:color w:val="007FAC"/>
          <w:spacing w:val="36"/>
          <w:w w:val="115"/>
          <w:sz w:val="12"/>
        </w:rPr>
        <w:t xml:space="preserve"> </w:t>
      </w:r>
      <w:r>
        <w:rPr>
          <w:color w:val="007FAC"/>
          <w:w w:val="115"/>
          <w:sz w:val="12"/>
        </w:rPr>
        <w:t>Methods</w:t>
      </w:r>
      <w:r>
        <w:rPr>
          <w:color w:val="007FAC"/>
          <w:spacing w:val="36"/>
          <w:w w:val="115"/>
          <w:sz w:val="12"/>
        </w:rPr>
        <w:t xml:space="preserve"> </w:t>
      </w:r>
      <w:r>
        <w:rPr>
          <w:color w:val="007FAC"/>
          <w:w w:val="115"/>
          <w:sz w:val="12"/>
        </w:rPr>
        <w:t>in</w:t>
      </w:r>
      <w:r>
        <w:rPr>
          <w:color w:val="007FAC"/>
          <w:spacing w:val="36"/>
          <w:w w:val="115"/>
          <w:sz w:val="12"/>
        </w:rPr>
        <w:t xml:space="preserve"> </w:t>
      </w:r>
      <w:r>
        <w:rPr>
          <w:color w:val="007FAC"/>
          <w:w w:val="115"/>
          <w:sz w:val="12"/>
        </w:rPr>
        <w:t>Natural</w:t>
      </w:r>
      <w:r>
        <w:rPr>
          <w:color w:val="007FAC"/>
          <w:spacing w:val="36"/>
          <w:w w:val="115"/>
          <w:sz w:val="12"/>
        </w:rPr>
        <w:t xml:space="preserve"> </w:t>
      </w:r>
      <w:r>
        <w:rPr>
          <w:color w:val="007FAC"/>
          <w:w w:val="115"/>
          <w:sz w:val="12"/>
        </w:rPr>
        <w:t>Language</w:t>
      </w:r>
      <w:r>
        <w:rPr>
          <w:color w:val="007FAC"/>
          <w:spacing w:val="36"/>
          <w:w w:val="115"/>
          <w:sz w:val="12"/>
        </w:rPr>
        <w:t xml:space="preserve"> </w:t>
      </w:r>
      <w:r>
        <w:rPr>
          <w:color w:val="007FAC"/>
          <w:w w:val="115"/>
          <w:sz w:val="12"/>
        </w:rPr>
        <w:t>Processing.</w:t>
      </w:r>
      <w:r>
        <w:rPr>
          <w:color w:val="007FAC"/>
          <w:spacing w:val="36"/>
          <w:w w:val="115"/>
          <w:sz w:val="12"/>
        </w:rPr>
        <w:t xml:space="preserve"> </w:t>
      </w:r>
      <w:r>
        <w:rPr>
          <w:color w:val="007FAC"/>
          <w:w w:val="115"/>
          <w:sz w:val="12"/>
        </w:rPr>
        <w:t>pp.</w:t>
      </w:r>
      <w:r>
        <w:rPr>
          <w:color w:val="007FAC"/>
          <w:spacing w:val="36"/>
          <w:w w:val="115"/>
          <w:sz w:val="12"/>
        </w:rPr>
        <w:t xml:space="preserve"> </w:t>
      </w:r>
      <w:r>
        <w:rPr>
          <w:color w:val="007FAC"/>
          <w:w w:val="115"/>
          <w:sz w:val="12"/>
        </w:rPr>
        <w:t>3574–3583.</w:t>
      </w:r>
      <w:r>
        <w:rPr>
          <w:color w:val="007FAC"/>
          <w:w w:val="115"/>
          <w:sz w:val="12"/>
        </w:rPr>
        <w:fldChar w:fldCharType="end"/>
      </w:r>
    </w:p>
    <w:p w14:paraId="6700663E">
      <w:pPr>
        <w:spacing w:before="0" w:line="134" w:lineRule="exact"/>
        <w:ind w:left="43" w:right="0" w:firstLine="0"/>
        <w:jc w:val="both"/>
        <w:rPr>
          <w:sz w:val="12"/>
        </w:rPr>
      </w:pPr>
      <w:r>
        <w:fldChar w:fldCharType="begin"/>
      </w:r>
      <w:r>
        <w:instrText xml:space="preserve"> HYPERLINK "http://refhub.elsevier.com/S0952-1976(25)02341-3/sb7" \h </w:instrText>
      </w:r>
      <w:r>
        <w:fldChar w:fldCharType="separate"/>
      </w:r>
      <w:r>
        <w:rPr>
          <w:color w:val="007FAC"/>
          <w:w w:val="115"/>
          <w:sz w:val="12"/>
        </w:rPr>
        <w:t>Fu,</w:t>
      </w:r>
      <w:r>
        <w:rPr>
          <w:color w:val="007FAC"/>
          <w:w w:val="115"/>
          <w:sz w:val="12"/>
        </w:rPr>
        <w:fldChar w:fldCharType="end"/>
      </w:r>
      <w:r>
        <w:rPr>
          <w:color w:val="007FAC"/>
          <w:spacing w:val="19"/>
          <w:w w:val="115"/>
          <w:sz w:val="12"/>
        </w:rPr>
        <w:t xml:space="preserve"> </w:t>
      </w:r>
      <w:r>
        <w:fldChar w:fldCharType="begin"/>
      </w:r>
      <w:r>
        <w:instrText xml:space="preserve"> HYPERLINK "http://refhub.elsevier.com/S0952-1976(25)02341-3/sb7" \h </w:instrText>
      </w:r>
      <w:r>
        <w:fldChar w:fldCharType="separate"/>
      </w:r>
      <w:r>
        <w:rPr>
          <w:color w:val="007FAC"/>
          <w:w w:val="115"/>
          <w:sz w:val="12"/>
        </w:rPr>
        <w:t>C.,</w:t>
      </w:r>
      <w:r>
        <w:rPr>
          <w:color w:val="007FAC"/>
          <w:spacing w:val="20"/>
          <w:w w:val="115"/>
          <w:sz w:val="12"/>
        </w:rPr>
        <w:t xml:space="preserve"> </w:t>
      </w:r>
      <w:r>
        <w:rPr>
          <w:color w:val="007FAC"/>
          <w:w w:val="115"/>
          <w:sz w:val="12"/>
        </w:rPr>
        <w:t>Qian,</w:t>
      </w:r>
      <w:r>
        <w:rPr>
          <w:color w:val="007FAC"/>
          <w:spacing w:val="20"/>
          <w:w w:val="115"/>
          <w:sz w:val="12"/>
        </w:rPr>
        <w:t xml:space="preserve"> </w:t>
      </w:r>
      <w:r>
        <w:rPr>
          <w:color w:val="007FAC"/>
          <w:w w:val="115"/>
          <w:sz w:val="12"/>
        </w:rPr>
        <w:t>F.,</w:t>
      </w:r>
      <w:r>
        <w:rPr>
          <w:color w:val="007FAC"/>
          <w:spacing w:val="20"/>
          <w:w w:val="115"/>
          <w:sz w:val="12"/>
        </w:rPr>
        <w:t xml:space="preserve"> </w:t>
      </w:r>
      <w:r>
        <w:rPr>
          <w:color w:val="007FAC"/>
          <w:w w:val="115"/>
          <w:sz w:val="12"/>
        </w:rPr>
        <w:t>Su,</w:t>
      </w:r>
      <w:r>
        <w:rPr>
          <w:color w:val="007FAC"/>
          <w:spacing w:val="20"/>
          <w:w w:val="115"/>
          <w:sz w:val="12"/>
        </w:rPr>
        <w:t xml:space="preserve"> </w:t>
      </w:r>
      <w:r>
        <w:rPr>
          <w:color w:val="007FAC"/>
          <w:w w:val="115"/>
          <w:sz w:val="12"/>
        </w:rPr>
        <w:t>K.,</w:t>
      </w:r>
      <w:r>
        <w:rPr>
          <w:color w:val="007FAC"/>
          <w:spacing w:val="20"/>
          <w:w w:val="115"/>
          <w:sz w:val="12"/>
        </w:rPr>
        <w:t xml:space="preserve"> </w:t>
      </w:r>
      <w:r>
        <w:rPr>
          <w:color w:val="007FAC"/>
          <w:w w:val="115"/>
          <w:sz w:val="12"/>
        </w:rPr>
        <w:t>Su,</w:t>
      </w:r>
      <w:r>
        <w:rPr>
          <w:color w:val="007FAC"/>
          <w:spacing w:val="20"/>
          <w:w w:val="115"/>
          <w:sz w:val="12"/>
        </w:rPr>
        <w:t xml:space="preserve"> </w:t>
      </w:r>
      <w:r>
        <w:rPr>
          <w:color w:val="007FAC"/>
          <w:w w:val="115"/>
          <w:sz w:val="12"/>
        </w:rPr>
        <w:t>Y.,</w:t>
      </w:r>
      <w:r>
        <w:rPr>
          <w:color w:val="007FAC"/>
          <w:spacing w:val="20"/>
          <w:w w:val="115"/>
          <w:sz w:val="12"/>
        </w:rPr>
        <w:t xml:space="preserve"> </w:t>
      </w:r>
      <w:r>
        <w:rPr>
          <w:color w:val="007FAC"/>
          <w:w w:val="115"/>
          <w:sz w:val="12"/>
        </w:rPr>
        <w:t>Wang,</w:t>
      </w:r>
      <w:r>
        <w:rPr>
          <w:color w:val="007FAC"/>
          <w:spacing w:val="20"/>
          <w:w w:val="115"/>
          <w:sz w:val="12"/>
        </w:rPr>
        <w:t xml:space="preserve"> </w:t>
      </w:r>
      <w:r>
        <w:rPr>
          <w:color w:val="007FAC"/>
          <w:w w:val="115"/>
          <w:sz w:val="12"/>
        </w:rPr>
        <w:t>Z.,</w:t>
      </w:r>
      <w:r>
        <w:rPr>
          <w:color w:val="007FAC"/>
          <w:spacing w:val="20"/>
          <w:w w:val="115"/>
          <w:sz w:val="12"/>
        </w:rPr>
        <w:t xml:space="preserve"> </w:t>
      </w:r>
      <w:r>
        <w:rPr>
          <w:color w:val="007FAC"/>
          <w:w w:val="115"/>
          <w:sz w:val="12"/>
        </w:rPr>
        <w:t>Shi,</w:t>
      </w:r>
      <w:r>
        <w:rPr>
          <w:color w:val="007FAC"/>
          <w:spacing w:val="20"/>
          <w:w w:val="115"/>
          <w:sz w:val="12"/>
        </w:rPr>
        <w:t xml:space="preserve"> </w:t>
      </w:r>
      <w:r>
        <w:rPr>
          <w:color w:val="007FAC"/>
          <w:w w:val="115"/>
          <w:sz w:val="12"/>
        </w:rPr>
        <w:t>J.,</w:t>
      </w:r>
      <w:r>
        <w:rPr>
          <w:color w:val="007FAC"/>
          <w:spacing w:val="19"/>
          <w:w w:val="115"/>
          <w:sz w:val="12"/>
        </w:rPr>
        <w:t xml:space="preserve"> </w:t>
      </w:r>
      <w:r>
        <w:rPr>
          <w:color w:val="007FAC"/>
          <w:w w:val="115"/>
          <w:sz w:val="12"/>
        </w:rPr>
        <w:t>Liu,</w:t>
      </w:r>
      <w:r>
        <w:rPr>
          <w:color w:val="007FAC"/>
          <w:spacing w:val="20"/>
          <w:w w:val="115"/>
          <w:sz w:val="12"/>
        </w:rPr>
        <w:t xml:space="preserve"> </w:t>
      </w:r>
      <w:r>
        <w:rPr>
          <w:color w:val="007FAC"/>
          <w:w w:val="115"/>
          <w:sz w:val="12"/>
        </w:rPr>
        <w:t>Z.,</w:t>
      </w:r>
      <w:r>
        <w:rPr>
          <w:color w:val="007FAC"/>
          <w:spacing w:val="20"/>
          <w:w w:val="115"/>
          <w:sz w:val="12"/>
        </w:rPr>
        <w:t xml:space="preserve"> </w:t>
      </w:r>
      <w:r>
        <w:rPr>
          <w:color w:val="007FAC"/>
          <w:w w:val="115"/>
          <w:sz w:val="12"/>
        </w:rPr>
        <w:t>Liu,</w:t>
      </w:r>
      <w:r>
        <w:rPr>
          <w:color w:val="007FAC"/>
          <w:spacing w:val="20"/>
          <w:w w:val="115"/>
          <w:sz w:val="12"/>
        </w:rPr>
        <w:t xml:space="preserve"> </w:t>
      </w:r>
      <w:r>
        <w:rPr>
          <w:color w:val="007FAC"/>
          <w:w w:val="115"/>
          <w:sz w:val="12"/>
        </w:rPr>
        <w:t>C.,</w:t>
      </w:r>
      <w:r>
        <w:rPr>
          <w:color w:val="007FAC"/>
          <w:spacing w:val="20"/>
          <w:w w:val="115"/>
          <w:sz w:val="12"/>
        </w:rPr>
        <w:t xml:space="preserve"> </w:t>
      </w:r>
      <w:r>
        <w:rPr>
          <w:color w:val="007FAC"/>
          <w:w w:val="115"/>
          <w:sz w:val="12"/>
        </w:rPr>
        <w:t>Ishi,</w:t>
      </w:r>
      <w:r>
        <w:rPr>
          <w:color w:val="007FAC"/>
          <w:spacing w:val="20"/>
          <w:w w:val="115"/>
          <w:sz w:val="12"/>
        </w:rPr>
        <w:t xml:space="preserve"> </w:t>
      </w:r>
      <w:r>
        <w:rPr>
          <w:color w:val="007FAC"/>
          <w:w w:val="115"/>
          <w:sz w:val="12"/>
        </w:rPr>
        <w:t>C.T.,</w:t>
      </w:r>
      <w:r>
        <w:rPr>
          <w:color w:val="007FAC"/>
          <w:spacing w:val="20"/>
          <w:w w:val="115"/>
          <w:sz w:val="12"/>
        </w:rPr>
        <w:t xml:space="preserve"> </w:t>
      </w:r>
      <w:r>
        <w:rPr>
          <w:color w:val="007FAC"/>
          <w:spacing w:val="-2"/>
          <w:w w:val="115"/>
          <w:sz w:val="12"/>
        </w:rPr>
        <w:t>2025a.</w:t>
      </w:r>
      <w:r>
        <w:rPr>
          <w:color w:val="007FAC"/>
          <w:spacing w:val="-2"/>
          <w:w w:val="115"/>
          <w:sz w:val="12"/>
        </w:rPr>
        <w:fldChar w:fldCharType="end"/>
      </w:r>
    </w:p>
    <w:p w14:paraId="27104812">
      <w:pPr>
        <w:spacing w:before="12" w:line="297" w:lineRule="auto"/>
        <w:ind w:left="282" w:right="0" w:firstLine="0"/>
        <w:jc w:val="both"/>
        <w:rPr>
          <w:sz w:val="12"/>
        </w:rPr>
      </w:pPr>
      <w:r>
        <w:fldChar w:fldCharType="begin"/>
      </w:r>
      <w:r>
        <w:instrText xml:space="preserve"> HYPERLINK "http://refhub.elsevier.com/S0952-1976(25)02341-3/sb7" \h </w:instrText>
      </w:r>
      <w:r>
        <w:fldChar w:fldCharType="separate"/>
      </w:r>
      <w:r>
        <w:rPr>
          <w:color w:val="007FAC"/>
          <w:w w:val="115"/>
          <w:sz w:val="12"/>
        </w:rPr>
        <w:t>HiMul-LGG: A hierarchical decision fusion-based local–global graph neural network</w:t>
      </w:r>
      <w:r>
        <w:rPr>
          <w:color w:val="007FAC"/>
          <w:w w:val="115"/>
          <w:sz w:val="12"/>
        </w:rPr>
        <w:fldChar w:fldCharType="end"/>
      </w:r>
      <w:r>
        <w:rPr>
          <w:color w:val="007FAC"/>
          <w:spacing w:val="40"/>
          <w:w w:val="118"/>
          <w:sz w:val="12"/>
        </w:rPr>
        <w:t xml:space="preserve"> </w:t>
      </w:r>
      <w:bookmarkStart w:id="61" w:name="_bookmark33"/>
      <w:bookmarkEnd w:id="61"/>
      <w:r>
        <w:fldChar w:fldCharType="begin"/>
      </w:r>
      <w:r>
        <w:instrText xml:space="preserve"> HYPERLINK "http://refhub.elsevier.com/S0952-1976(25)02341-3/sb7" \h </w:instrText>
      </w:r>
      <w:r>
        <w:fldChar w:fldCharType="separate"/>
      </w:r>
      <w:r>
        <w:rPr>
          <w:color w:val="007FAC"/>
          <w:w w:val="115"/>
          <w:sz w:val="12"/>
        </w:rPr>
        <w:t>for</w:t>
      </w:r>
      <w:r>
        <w:rPr>
          <w:color w:val="007FAC"/>
          <w:spacing w:val="34"/>
          <w:w w:val="115"/>
          <w:sz w:val="12"/>
        </w:rPr>
        <w:t xml:space="preserve"> </w:t>
      </w:r>
      <w:r>
        <w:rPr>
          <w:color w:val="007FAC"/>
          <w:w w:val="115"/>
          <w:sz w:val="12"/>
        </w:rPr>
        <w:t>multimodal</w:t>
      </w:r>
      <w:r>
        <w:rPr>
          <w:color w:val="007FAC"/>
          <w:spacing w:val="34"/>
          <w:w w:val="115"/>
          <w:sz w:val="12"/>
        </w:rPr>
        <w:t xml:space="preserve"> </w:t>
      </w:r>
      <w:r>
        <w:rPr>
          <w:color w:val="007FAC"/>
          <w:w w:val="115"/>
          <w:sz w:val="12"/>
        </w:rPr>
        <w:t>emotion</w:t>
      </w:r>
      <w:r>
        <w:rPr>
          <w:color w:val="007FAC"/>
          <w:spacing w:val="34"/>
          <w:w w:val="115"/>
          <w:sz w:val="12"/>
        </w:rPr>
        <w:t xml:space="preserve"> </w:t>
      </w:r>
      <w:r>
        <w:rPr>
          <w:color w:val="007FAC"/>
          <w:w w:val="115"/>
          <w:sz w:val="12"/>
        </w:rPr>
        <w:t>recognition</w:t>
      </w:r>
      <w:r>
        <w:rPr>
          <w:color w:val="007FAC"/>
          <w:spacing w:val="34"/>
          <w:w w:val="115"/>
          <w:sz w:val="12"/>
        </w:rPr>
        <w:t xml:space="preserve"> </w:t>
      </w:r>
      <w:r>
        <w:rPr>
          <w:color w:val="007FAC"/>
          <w:w w:val="115"/>
          <w:sz w:val="12"/>
        </w:rPr>
        <w:t>in</w:t>
      </w:r>
      <w:r>
        <w:rPr>
          <w:color w:val="007FAC"/>
          <w:spacing w:val="34"/>
          <w:w w:val="115"/>
          <w:sz w:val="12"/>
        </w:rPr>
        <w:t xml:space="preserve"> </w:t>
      </w:r>
      <w:r>
        <w:rPr>
          <w:color w:val="007FAC"/>
          <w:w w:val="115"/>
          <w:sz w:val="12"/>
        </w:rPr>
        <w:t>conversation.</w:t>
      </w:r>
      <w:r>
        <w:rPr>
          <w:color w:val="007FAC"/>
          <w:spacing w:val="34"/>
          <w:w w:val="115"/>
          <w:sz w:val="12"/>
        </w:rPr>
        <w:t xml:space="preserve"> </w:t>
      </w:r>
      <w:r>
        <w:rPr>
          <w:color w:val="007FAC"/>
          <w:w w:val="115"/>
          <w:sz w:val="12"/>
        </w:rPr>
        <w:t>Neural</w:t>
      </w:r>
      <w:r>
        <w:rPr>
          <w:color w:val="007FAC"/>
          <w:spacing w:val="34"/>
          <w:w w:val="115"/>
          <w:sz w:val="12"/>
        </w:rPr>
        <w:t xml:space="preserve"> </w:t>
      </w:r>
      <w:r>
        <w:rPr>
          <w:color w:val="007FAC"/>
          <w:w w:val="115"/>
          <w:sz w:val="12"/>
        </w:rPr>
        <w:t>Netw.</w:t>
      </w:r>
      <w:r>
        <w:rPr>
          <w:color w:val="007FAC"/>
          <w:spacing w:val="34"/>
          <w:w w:val="115"/>
          <w:sz w:val="12"/>
        </w:rPr>
        <w:t xml:space="preserve"> </w:t>
      </w:r>
      <w:r>
        <w:rPr>
          <w:color w:val="007FAC"/>
          <w:w w:val="115"/>
          <w:sz w:val="12"/>
        </w:rPr>
        <w:t>181,</w:t>
      </w:r>
      <w:r>
        <w:rPr>
          <w:color w:val="007FAC"/>
          <w:spacing w:val="34"/>
          <w:w w:val="115"/>
          <w:sz w:val="12"/>
        </w:rPr>
        <w:t xml:space="preserve"> </w:t>
      </w:r>
      <w:r>
        <w:rPr>
          <w:color w:val="007FAC"/>
          <w:w w:val="115"/>
          <w:sz w:val="12"/>
        </w:rPr>
        <w:t>106764.</w:t>
      </w:r>
      <w:r>
        <w:rPr>
          <w:color w:val="007FAC"/>
          <w:w w:val="115"/>
          <w:sz w:val="12"/>
        </w:rPr>
        <w:fldChar w:fldCharType="end"/>
      </w:r>
    </w:p>
    <w:p w14:paraId="733C7812">
      <w:pPr>
        <w:spacing w:before="0" w:line="297" w:lineRule="auto"/>
        <w:ind w:left="282" w:right="0" w:hanging="240"/>
        <w:jc w:val="both"/>
        <w:rPr>
          <w:sz w:val="12"/>
        </w:rPr>
      </w:pPr>
      <w:r>
        <w:fldChar w:fldCharType="begin"/>
      </w:r>
      <w:r>
        <w:instrText xml:space="preserve"> HYPERLINK "http://refhub.elsevier.com/S0952-1976(25)02341-3/sb8" \h </w:instrText>
      </w:r>
      <w:r>
        <w:fldChar w:fldCharType="separate"/>
      </w:r>
      <w:r>
        <w:rPr>
          <w:color w:val="007FAC"/>
          <w:w w:val="115"/>
          <w:sz w:val="12"/>
        </w:rPr>
        <w:t>Fu,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"http://refhub.elsevier.com/S0952-1976(25)02341-3/sb8" \h </w:instrText>
      </w:r>
      <w:r>
        <w:fldChar w:fldCharType="separate"/>
      </w:r>
      <w:r>
        <w:rPr>
          <w:color w:val="007FAC"/>
          <w:w w:val="115"/>
          <w:sz w:val="12"/>
        </w:rPr>
        <w:t>Y., Yan, X., Chen, W., Zhang, J., 2025b. Feature-Enhanced Multimodal Interaction</w:t>
      </w:r>
      <w:r>
        <w:rPr>
          <w:color w:val="007FAC"/>
          <w:w w:val="115"/>
          <w:sz w:val="12"/>
        </w:rPr>
        <w:fldChar w:fldCharType="end"/>
      </w:r>
      <w:r>
        <w:rPr>
          <w:color w:val="007FAC"/>
          <w:spacing w:val="40"/>
          <w:w w:val="118"/>
          <w:sz w:val="12"/>
        </w:rPr>
        <w:t xml:space="preserve"> </w:t>
      </w:r>
      <w:bookmarkStart w:id="62" w:name="_bookmark34"/>
      <w:bookmarkEnd w:id="62"/>
      <w:r>
        <w:fldChar w:fldCharType="begin"/>
      </w:r>
      <w:r>
        <w:instrText xml:space="preserve"> HYPERLINK "http://refhub.elsevier.com/S0952-1976(25)02341-3/sb8" \h </w:instrText>
      </w:r>
      <w:r>
        <w:fldChar w:fldCharType="separate"/>
      </w:r>
      <w:r>
        <w:rPr>
          <w:color w:val="007FAC"/>
          <w:w w:val="115"/>
          <w:sz w:val="12"/>
        </w:rPr>
        <w:t>model</w:t>
      </w:r>
      <w:r>
        <w:rPr>
          <w:color w:val="007FAC"/>
          <w:spacing w:val="27"/>
          <w:w w:val="115"/>
          <w:sz w:val="12"/>
        </w:rPr>
        <w:t xml:space="preserve"> </w:t>
      </w:r>
      <w:r>
        <w:rPr>
          <w:color w:val="007FAC"/>
          <w:w w:val="115"/>
          <w:sz w:val="12"/>
        </w:rPr>
        <w:t>for</w:t>
      </w:r>
      <w:r>
        <w:rPr>
          <w:color w:val="007FAC"/>
          <w:spacing w:val="27"/>
          <w:w w:val="115"/>
          <w:sz w:val="12"/>
        </w:rPr>
        <w:t xml:space="preserve"> </w:t>
      </w:r>
      <w:r>
        <w:rPr>
          <w:color w:val="007FAC"/>
          <w:w w:val="115"/>
          <w:sz w:val="12"/>
        </w:rPr>
        <w:t>emotion</w:t>
      </w:r>
      <w:r>
        <w:rPr>
          <w:color w:val="007FAC"/>
          <w:spacing w:val="27"/>
          <w:w w:val="115"/>
          <w:sz w:val="12"/>
        </w:rPr>
        <w:t xml:space="preserve"> </w:t>
      </w:r>
      <w:r>
        <w:rPr>
          <w:color w:val="007FAC"/>
          <w:w w:val="115"/>
          <w:sz w:val="12"/>
        </w:rPr>
        <w:t>recognition</w:t>
      </w:r>
      <w:r>
        <w:rPr>
          <w:color w:val="007FAC"/>
          <w:spacing w:val="27"/>
          <w:w w:val="115"/>
          <w:sz w:val="12"/>
        </w:rPr>
        <w:t xml:space="preserve"> </w:t>
      </w:r>
      <w:r>
        <w:rPr>
          <w:color w:val="007FAC"/>
          <w:w w:val="115"/>
          <w:sz w:val="12"/>
        </w:rPr>
        <w:t>in</w:t>
      </w:r>
      <w:r>
        <w:rPr>
          <w:color w:val="007FAC"/>
          <w:spacing w:val="27"/>
          <w:w w:val="115"/>
          <w:sz w:val="12"/>
        </w:rPr>
        <w:t xml:space="preserve"> </w:t>
      </w:r>
      <w:r>
        <w:rPr>
          <w:color w:val="007FAC"/>
          <w:w w:val="115"/>
          <w:sz w:val="12"/>
        </w:rPr>
        <w:t>conversation.</w:t>
      </w:r>
      <w:r>
        <w:rPr>
          <w:color w:val="007FAC"/>
          <w:spacing w:val="27"/>
          <w:w w:val="115"/>
          <w:sz w:val="12"/>
        </w:rPr>
        <w:t xml:space="preserve"> </w:t>
      </w:r>
      <w:r>
        <w:rPr>
          <w:color w:val="007FAC"/>
          <w:w w:val="115"/>
          <w:sz w:val="12"/>
        </w:rPr>
        <w:t>Knowl.-Based</w:t>
      </w:r>
      <w:r>
        <w:rPr>
          <w:color w:val="007FAC"/>
          <w:spacing w:val="27"/>
          <w:w w:val="115"/>
          <w:sz w:val="12"/>
        </w:rPr>
        <w:t xml:space="preserve"> </w:t>
      </w:r>
      <w:r>
        <w:rPr>
          <w:color w:val="007FAC"/>
          <w:w w:val="115"/>
          <w:sz w:val="12"/>
        </w:rPr>
        <w:t>Syst.</w:t>
      </w:r>
      <w:r>
        <w:rPr>
          <w:color w:val="007FAC"/>
          <w:spacing w:val="27"/>
          <w:w w:val="115"/>
          <w:sz w:val="12"/>
        </w:rPr>
        <w:t xml:space="preserve"> </w:t>
      </w:r>
      <w:r>
        <w:rPr>
          <w:color w:val="007FAC"/>
          <w:w w:val="115"/>
          <w:sz w:val="12"/>
        </w:rPr>
        <w:t>309,</w:t>
      </w:r>
      <w:r>
        <w:rPr>
          <w:color w:val="007FAC"/>
          <w:spacing w:val="27"/>
          <w:w w:val="115"/>
          <w:sz w:val="12"/>
        </w:rPr>
        <w:t xml:space="preserve"> </w:t>
      </w:r>
      <w:r>
        <w:rPr>
          <w:color w:val="007FAC"/>
          <w:w w:val="115"/>
          <w:sz w:val="12"/>
        </w:rPr>
        <w:t>112876.</w:t>
      </w:r>
      <w:r>
        <w:rPr>
          <w:color w:val="007FAC"/>
          <w:w w:val="115"/>
          <w:sz w:val="12"/>
        </w:rPr>
        <w:fldChar w:fldCharType="end"/>
      </w:r>
    </w:p>
    <w:p w14:paraId="54A9DC7E">
      <w:pPr>
        <w:spacing w:before="0" w:line="297" w:lineRule="auto"/>
        <w:ind w:left="282" w:right="0" w:hanging="240"/>
        <w:jc w:val="both"/>
        <w:rPr>
          <w:sz w:val="12"/>
        </w:rPr>
      </w:pPr>
      <w:r>
        <w:fldChar w:fldCharType="begin"/>
      </w:r>
      <w:r>
        <w:instrText xml:space="preserve"> HYPERLINK "http://refhub.elsevier.com/S0952-1976(25)02341-3/sb9" \h </w:instrText>
      </w:r>
      <w:r>
        <w:fldChar w:fldCharType="separate"/>
      </w:r>
      <w:r>
        <w:rPr>
          <w:color w:val="007FAC"/>
          <w:w w:val="115"/>
          <w:sz w:val="12"/>
        </w:rPr>
        <w:t>Gan,</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"http://refhub.elsevier.com/S0952-1976(25)02341-3/sb9" \h </w:instrText>
      </w:r>
      <w:r>
        <w:fldChar w:fldCharType="separate"/>
      </w:r>
      <w:r>
        <w:rPr>
          <w:color w:val="007FAC"/>
          <w:w w:val="115"/>
          <w:sz w:val="12"/>
        </w:rPr>
        <w:t>C., Tang, Y., Fu, X., Zhu, Q., Jain, D.K., García, S., 2024. Video multimodal sen</w:t>
      </w:r>
      <w:r>
        <w:rPr>
          <w:color w:val="007FAC"/>
          <w:w w:val="115"/>
          <w:sz w:val="12"/>
        </w:rPr>
        <w:softHyphen/>
      </w:r>
      <w:r>
        <w:rPr>
          <w:color w:val="007FAC"/>
          <w:w w:val="115"/>
          <w:sz w:val="12"/>
        </w:rPr>
        <w:fldChar w:fldCharType="end"/>
      </w:r>
      <w:r>
        <w:fldChar w:fldCharType="begin"/>
      </w:r>
      <w:r>
        <w:instrText xml:space="preserve"> HYPERLINK "http://refhub.elsevier.com/S0952-1976(25)02341-3/sb9" \h </w:instrText>
      </w:r>
      <w:r>
        <w:fldChar w:fldCharType="separate"/>
      </w:r>
      <w:r>
        <w:rPr>
          <w:color w:val="007FAC"/>
          <w:w w:val="115"/>
          <w:sz w:val="12"/>
        </w:rPr>
        <w:t>timent analysis using cross-modal feature translation and dynamical propagation.</w:t>
      </w:r>
      <w:r>
        <w:rPr>
          <w:color w:val="007FAC"/>
          <w:w w:val="115"/>
          <w:sz w:val="12"/>
        </w:rPr>
        <w:fldChar w:fldCharType="end"/>
      </w:r>
      <w:r>
        <w:rPr>
          <w:color w:val="007FAC"/>
          <w:spacing w:val="40"/>
          <w:w w:val="119"/>
          <w:sz w:val="12"/>
        </w:rPr>
        <w:t xml:space="preserve"> </w:t>
      </w:r>
      <w:bookmarkStart w:id="63" w:name="_bookmark35"/>
      <w:bookmarkEnd w:id="63"/>
      <w:r>
        <w:fldChar w:fldCharType="begin"/>
      </w:r>
      <w:r>
        <w:instrText xml:space="preserve"> HYPERLINK "http://refhub.elsevier.com/S0952-1976(25)02341-3/sb9" \h </w:instrText>
      </w:r>
      <w:r>
        <w:fldChar w:fldCharType="separate"/>
      </w:r>
      <w:r>
        <w:rPr>
          <w:color w:val="007FAC"/>
          <w:w w:val="115"/>
          <w:sz w:val="12"/>
        </w:rPr>
        <w:t>Knowl.-Based Syst. 299, 111982.</w:t>
      </w:r>
      <w:r>
        <w:rPr>
          <w:color w:val="007FAC"/>
          <w:w w:val="115"/>
          <w:sz w:val="12"/>
        </w:rPr>
        <w:fldChar w:fldCharType="end"/>
      </w:r>
    </w:p>
    <w:p w14:paraId="2EABEBC1">
      <w:pPr>
        <w:spacing w:before="0" w:line="297" w:lineRule="auto"/>
        <w:ind w:left="282" w:right="0" w:hanging="240"/>
        <w:jc w:val="both"/>
        <w:rPr>
          <w:sz w:val="12"/>
        </w:rPr>
      </w:pPr>
      <w:r>
        <w:fldChar w:fldCharType="begin"/>
      </w:r>
      <w:r>
        <w:instrText xml:space="preserve"> HYPERLINK "http://refhub.elsevier.com/S0952-1976(25)02341-3/sb10" \h </w:instrText>
      </w:r>
      <w:r>
        <w:fldChar w:fldCharType="separate"/>
      </w:r>
      <w:r>
        <w:rPr>
          <w:color w:val="007FAC"/>
          <w:w w:val="115"/>
          <w:sz w:val="12"/>
        </w:rPr>
        <w:t>Ghosal,</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"http://refhub.elsevier.com/S0952-1976(25)02341-3/sb10" \h </w:instrText>
      </w:r>
      <w:r>
        <w:fldChar w:fldCharType="separate"/>
      </w:r>
      <w:r>
        <w:rPr>
          <w:color w:val="007FAC"/>
          <w:w w:val="115"/>
          <w:sz w:val="12"/>
        </w:rPr>
        <w:t>D., Majumder, N., Poria, S., Chhaya, N., Gelbukh, A., 2019. DialogueGCN: A</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"http://refhub.elsevier.com/S0952-1976(25)02341-3/sb10" \h </w:instrText>
      </w:r>
      <w:r>
        <w:fldChar w:fldCharType="separate"/>
      </w:r>
      <w:r>
        <w:rPr>
          <w:color w:val="007FAC"/>
          <w:w w:val="115"/>
          <w:sz w:val="12"/>
        </w:rPr>
        <w:t>graph convolutional neural network for emotion recognition in conversation. In: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"http://refhub.elsevier.com/S0952-1976(25)02341-3/sb10" \h </w:instrText>
      </w:r>
      <w:r>
        <w:fldChar w:fldCharType="separate"/>
      </w:r>
      <w:r>
        <w:rPr>
          <w:color w:val="007FAC"/>
          <w:w w:val="115"/>
          <w:sz w:val="12"/>
        </w:rPr>
        <w:t>Proceedings of the 2019 Conference on Empirical Methods in Natural Language</w:t>
      </w:r>
      <w:r>
        <w:rPr>
          <w:color w:val="007FAC"/>
          <w:w w:val="115"/>
          <w:sz w:val="12"/>
        </w:rPr>
        <w:fldChar w:fldCharType="end"/>
      </w:r>
      <w:r>
        <w:rPr>
          <w:color w:val="007FAC"/>
          <w:spacing w:val="40"/>
          <w:w w:val="115"/>
          <w:sz w:val="12"/>
        </w:rPr>
        <w:t xml:space="preserve"> </w:t>
      </w:r>
      <w:bookmarkStart w:id="64" w:name="_bookmark36"/>
      <w:bookmarkEnd w:id="64"/>
      <w:r>
        <w:fldChar w:fldCharType="begin"/>
      </w:r>
      <w:r>
        <w:instrText xml:space="preserve"> HYPERLINK "http://refhub.elsevier.com/S0952-1976(25)02341-3/sb10" \h </w:instrText>
      </w:r>
      <w:r>
        <w:fldChar w:fldCharType="separate"/>
      </w:r>
      <w:r>
        <w:rPr>
          <w:color w:val="007FAC"/>
          <w:w w:val="115"/>
          <w:sz w:val="12"/>
        </w:rPr>
        <w:t>Processing. pp. 154–164.</w:t>
      </w:r>
      <w:r>
        <w:rPr>
          <w:color w:val="007FAC"/>
          <w:w w:val="115"/>
          <w:sz w:val="12"/>
        </w:rPr>
        <w:fldChar w:fldCharType="end"/>
      </w:r>
    </w:p>
    <w:p w14:paraId="32064C4F">
      <w:pPr>
        <w:spacing w:before="0" w:line="297" w:lineRule="auto"/>
        <w:ind w:left="282" w:right="0" w:hanging="240"/>
        <w:jc w:val="both"/>
        <w:rPr>
          <w:sz w:val="12"/>
        </w:rPr>
      </w:pPr>
      <w:r>
        <w:fldChar w:fldCharType="begin"/>
      </w:r>
      <w:r>
        <w:instrText xml:space="preserve"> HYPERLINK "http://refhub.elsevier.com/S0952-1976(25)02341-3/sb11" \h </w:instrText>
      </w:r>
      <w:r>
        <w:fldChar w:fldCharType="separate"/>
      </w:r>
      <w:r>
        <w:rPr>
          <w:color w:val="007FAC"/>
          <w:w w:val="115"/>
          <w:sz w:val="12"/>
        </w:rPr>
        <w:t>Gu,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"http://refhub.elsevier.com/S0952-1976(25)02341-3/sb11" \h </w:instrText>
      </w:r>
      <w:r>
        <w:fldChar w:fldCharType="separate"/>
      </w:r>
      <w:r>
        <w:rPr>
          <w:color w:val="007FAC"/>
          <w:w w:val="115"/>
          <w:sz w:val="12"/>
        </w:rPr>
        <w:t>X., Zhou, Z., Meng, Z., Li, J., Gomes, T., Tavares, A., Xu, H., 2024. EmoPrompt-</w:t>
      </w:r>
      <w:r>
        <w:rPr>
          <w:color w:val="007FAC"/>
          <w:w w:val="115"/>
          <w:sz w:val="12"/>
        </w:rPr>
        <w:fldChar w:fldCharType="end"/>
      </w:r>
      <w:r>
        <w:fldChar w:fldCharType="begin"/>
      </w:r>
      <w:r>
        <w:instrText xml:space="preserve"> HYPERLINK "http://refhub.elsevier.com/S0952-1976(25)02341-3/sb11" \h </w:instrText>
      </w:r>
      <w:r>
        <w:fldChar w:fldCharType="separate"/>
      </w:r>
      <w:r>
        <w:rPr>
          <w:color w:val="007FAC"/>
          <w:w w:val="115"/>
          <w:sz w:val="12"/>
        </w:rPr>
        <w:t>ECPE: Emotion knowledge-aware prompt-tuning for emotion-cause pair extraction.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"http://refhub.elsevier.com/S0952-1976(25)02341-3/sb11" \h </w:instrText>
      </w:r>
      <w:r>
        <w:fldChar w:fldCharType="separate"/>
      </w:r>
      <w:r>
        <w:rPr>
          <w:color w:val="007FAC"/>
          <w:w w:val="115"/>
          <w:sz w:val="12"/>
        </w:rPr>
        <w:t>In: Proceedings of the 2024 Joint International Conference on Computational</w:t>
      </w:r>
      <w:r>
        <w:rPr>
          <w:color w:val="007FAC"/>
          <w:w w:val="115"/>
          <w:sz w:val="12"/>
        </w:rPr>
        <w:fldChar w:fldCharType="end"/>
      </w:r>
      <w:r>
        <w:rPr>
          <w:color w:val="007FAC"/>
          <w:spacing w:val="40"/>
          <w:w w:val="117"/>
          <w:sz w:val="12"/>
        </w:rPr>
        <w:t xml:space="preserve"> </w:t>
      </w:r>
      <w:bookmarkStart w:id="65" w:name="_bookmark37"/>
      <w:bookmarkEnd w:id="65"/>
      <w:r>
        <w:fldChar w:fldCharType="begin"/>
      </w:r>
      <w:r>
        <w:instrText xml:space="preserve"> HYPERLINK "http://refhub.elsevier.com/S0952-1976(25)02341-3/sb11" \h </w:instrText>
      </w:r>
      <w:r>
        <w:fldChar w:fldCharType="separate"/>
      </w:r>
      <w:r>
        <w:rPr>
          <w:color w:val="007FAC"/>
          <w:w w:val="115"/>
          <w:sz w:val="12"/>
        </w:rPr>
        <w:t>Linguistics, Language Resources and Evaluation. pp. 5678—-5688.</w:t>
      </w:r>
      <w:r>
        <w:rPr>
          <w:color w:val="007FAC"/>
          <w:w w:val="115"/>
          <w:sz w:val="12"/>
        </w:rPr>
        <w:fldChar w:fldCharType="end"/>
      </w:r>
    </w:p>
    <w:p w14:paraId="598275F3">
      <w:pPr>
        <w:spacing w:before="0" w:line="297" w:lineRule="auto"/>
        <w:ind w:left="282" w:right="0" w:hanging="240"/>
        <w:jc w:val="both"/>
        <w:rPr>
          <w:sz w:val="12"/>
        </w:rPr>
      </w:pPr>
      <w:r>
        <w:fldChar w:fldCharType="begin"/>
      </w:r>
      <w:r>
        <w:instrText xml:space="preserve"> HYPERLINK "http://refhub.elsevier.com/S0952-1976(25)02341-3/sb12" \h </w:instrText>
      </w:r>
      <w:r>
        <w:fldChar w:fldCharType="separate"/>
      </w:r>
      <w:r>
        <w:rPr>
          <w:color w:val="007FAC"/>
          <w:w w:val="115"/>
          <w:sz w:val="12"/>
        </w:rPr>
        <w:t>Guo,</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"http://refhub.elsevier.com/S0952-1976(25)02341-3/sb12" \h </w:instrText>
      </w:r>
      <w:r>
        <w:fldChar w:fldCharType="separate"/>
      </w:r>
      <w:r>
        <w:rPr>
          <w:color w:val="007FAC"/>
          <w:w w:val="115"/>
          <w:sz w:val="12"/>
        </w:rPr>
        <w:t>L., Song, Y., Ding, S., 2024. Speaker-aware cognitive network with cross-modal</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"http://refhub.elsevier.com/S0952-1976(25)02341-3/sb12" \h </w:instrText>
      </w:r>
      <w:r>
        <w:fldChar w:fldCharType="separate"/>
      </w:r>
      <w:r>
        <w:rPr>
          <w:color w:val="007FAC"/>
          <w:w w:val="115"/>
          <w:sz w:val="12"/>
        </w:rPr>
        <w:t>attention for multimodal emotion recognition in conversation. Knowl.-Based Syst.</w:t>
      </w:r>
      <w:r>
        <w:rPr>
          <w:color w:val="007FAC"/>
          <w:w w:val="115"/>
          <w:sz w:val="12"/>
        </w:rPr>
        <w:fldChar w:fldCharType="end"/>
      </w:r>
      <w:r>
        <w:rPr>
          <w:color w:val="007FAC"/>
          <w:spacing w:val="40"/>
          <w:w w:val="115"/>
          <w:sz w:val="12"/>
        </w:rPr>
        <w:t xml:space="preserve"> </w:t>
      </w:r>
      <w:bookmarkStart w:id="66" w:name="_bookmark38"/>
      <w:bookmarkEnd w:id="66"/>
      <w:r>
        <w:fldChar w:fldCharType="begin"/>
      </w:r>
      <w:r>
        <w:instrText xml:space="preserve"> HYPERLINK "http://refhub.elsevier.com/S0952-1976(25)02341-3/sb12" \h </w:instrText>
      </w:r>
      <w:r>
        <w:fldChar w:fldCharType="separate"/>
      </w:r>
      <w:r>
        <w:rPr>
          <w:color w:val="007FAC"/>
          <w:w w:val="115"/>
          <w:sz w:val="12"/>
        </w:rPr>
        <w:t>296, 111969.</w:t>
      </w:r>
      <w:r>
        <w:rPr>
          <w:color w:val="007FAC"/>
          <w:w w:val="115"/>
          <w:sz w:val="12"/>
        </w:rPr>
        <w:fldChar w:fldCharType="end"/>
      </w:r>
    </w:p>
    <w:p w14:paraId="0024B3DD">
      <w:pPr>
        <w:spacing w:before="0" w:line="297" w:lineRule="auto"/>
        <w:ind w:left="282" w:right="0" w:hanging="240"/>
        <w:jc w:val="both"/>
        <w:rPr>
          <w:sz w:val="12"/>
        </w:rPr>
      </w:pPr>
      <w:r>
        <w:fldChar w:fldCharType="begin"/>
      </w:r>
      <w:r>
        <w:instrText xml:space="preserve"> HYPERLINK "http://refhub.elsevier.com/S0952-1976(25)02341-3/sb13" \h </w:instrText>
      </w:r>
      <w:r>
        <w:fldChar w:fldCharType="separate"/>
      </w:r>
      <w:r>
        <w:rPr>
          <w:color w:val="007FAC"/>
          <w:w w:val="115"/>
          <w:sz w:val="12"/>
        </w:rPr>
        <w:t>Hu,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"http://refhub.elsevier.com/S0952-1976(25)02341-3/sb13" \h </w:instrText>
      </w:r>
      <w:r>
        <w:fldChar w:fldCharType="separate"/>
      </w:r>
      <w:r>
        <w:rPr>
          <w:color w:val="007FAC"/>
          <w:w w:val="115"/>
          <w:sz w:val="12"/>
        </w:rPr>
        <w:t>D., Hou, X., Wei, L., Jiang, L., Mo, Y., 2022a. MM-DFN: Multimodal dynamic</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"http://refhub.elsevier.com/S0952-1976(25)02341-3/sb13" \h </w:instrText>
      </w:r>
      <w:r>
        <w:fldChar w:fldCharType="separate"/>
      </w:r>
      <w:r>
        <w:rPr>
          <w:color w:val="007FAC"/>
          <w:w w:val="115"/>
          <w:sz w:val="12"/>
        </w:rPr>
        <w:t>fusion network for emotion recognition in conversations. In: Proceedings of 2022</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"http://refhub.elsevier.com/S0952-1976(25)02341-3/sb13" \h </w:instrText>
      </w:r>
      <w:r>
        <w:fldChar w:fldCharType="separate"/>
      </w:r>
      <w:r>
        <w:rPr>
          <w:color w:val="007FAC"/>
          <w:w w:val="115"/>
          <w:sz w:val="12"/>
        </w:rPr>
        <w:t>IEEE International Conference on Acoustics, Speech and Signal Processing. pp.</w:t>
      </w:r>
      <w:r>
        <w:rPr>
          <w:color w:val="007FAC"/>
          <w:w w:val="115"/>
          <w:sz w:val="12"/>
        </w:rPr>
        <w:fldChar w:fldCharType="end"/>
      </w:r>
      <w:r>
        <w:rPr>
          <w:color w:val="007FAC"/>
          <w:spacing w:val="40"/>
          <w:w w:val="118"/>
          <w:sz w:val="12"/>
        </w:rPr>
        <w:t xml:space="preserve"> </w:t>
      </w:r>
      <w:bookmarkStart w:id="67" w:name="_bookmark39"/>
      <w:bookmarkEnd w:id="67"/>
      <w:r>
        <w:fldChar w:fldCharType="begin"/>
      </w:r>
      <w:r>
        <w:instrText xml:space="preserve"> HYPERLINK "http://refhub.elsevier.com/S0952-1976(25)02341-3/sb13" \h </w:instrText>
      </w:r>
      <w:r>
        <w:fldChar w:fldCharType="separate"/>
      </w:r>
      <w:r>
        <w:rPr>
          <w:color w:val="007FAC"/>
          <w:spacing w:val="-2"/>
          <w:w w:val="115"/>
          <w:sz w:val="12"/>
        </w:rPr>
        <w:t>7037–7041.</w:t>
      </w:r>
      <w:r>
        <w:rPr>
          <w:color w:val="007FAC"/>
          <w:spacing w:val="-2"/>
          <w:w w:val="115"/>
          <w:sz w:val="12"/>
        </w:rPr>
        <w:fldChar w:fldCharType="end"/>
      </w:r>
    </w:p>
    <w:p w14:paraId="5495795F">
      <w:pPr>
        <w:spacing w:before="0" w:line="297" w:lineRule="auto"/>
        <w:ind w:left="282" w:right="0" w:hanging="240"/>
        <w:jc w:val="both"/>
        <w:rPr>
          <w:sz w:val="12"/>
        </w:rPr>
      </w:pPr>
      <w:r>
        <w:fldChar w:fldCharType="begin"/>
      </w:r>
      <w:r>
        <w:instrText xml:space="preserve"> HYPERLINK "http://refhub.elsevier.com/S0952-1976(25)02341-3/sb14" \h </w:instrText>
      </w:r>
      <w:r>
        <w:fldChar w:fldCharType="separate"/>
      </w:r>
      <w:r>
        <w:rPr>
          <w:color w:val="007FAC"/>
          <w:w w:val="115"/>
          <w:sz w:val="12"/>
        </w:rPr>
        <w:t>Hu,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"http://refhub.elsevier.com/S0952-1976(25)02341-3/sb14" \h </w:instrText>
      </w:r>
      <w:r>
        <w:fldChar w:fldCharType="separate"/>
      </w:r>
      <w:r>
        <w:rPr>
          <w:color w:val="007FAC"/>
          <w:w w:val="115"/>
          <w:sz w:val="12"/>
        </w:rPr>
        <w:t>G., Lin, T., Zhao, Y., Lu, G., Wu, Y., Li, Y., 2022b. UniMSE: Towards unified</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"http://refhub.elsevier.com/S0952-1976(25)02341-3/sb14" \h </w:instrText>
      </w:r>
      <w:r>
        <w:fldChar w:fldCharType="separate"/>
      </w:r>
      <w:r>
        <w:rPr>
          <w:color w:val="007FAC"/>
          <w:w w:val="115"/>
          <w:sz w:val="12"/>
        </w:rPr>
        <w:t>multimodal</w:t>
      </w:r>
      <w:r>
        <w:rPr>
          <w:color w:val="007FAC"/>
          <w:spacing w:val="40"/>
          <w:w w:val="115"/>
          <w:sz w:val="12"/>
        </w:rPr>
        <w:t xml:space="preserve"> </w:t>
      </w:r>
      <w:r>
        <w:rPr>
          <w:color w:val="007FAC"/>
          <w:w w:val="115"/>
          <w:sz w:val="12"/>
        </w:rPr>
        <w:t>sentiment</w:t>
      </w:r>
      <w:r>
        <w:rPr>
          <w:color w:val="007FAC"/>
          <w:spacing w:val="40"/>
          <w:w w:val="115"/>
          <w:sz w:val="12"/>
        </w:rPr>
        <w:t xml:space="preserve"> </w:t>
      </w:r>
      <w:r>
        <w:rPr>
          <w:color w:val="007FAC"/>
          <w:w w:val="115"/>
          <w:sz w:val="12"/>
        </w:rPr>
        <w:t>analysis</w:t>
      </w:r>
      <w:r>
        <w:rPr>
          <w:color w:val="007FAC"/>
          <w:spacing w:val="40"/>
          <w:w w:val="115"/>
          <w:sz w:val="12"/>
        </w:rPr>
        <w:t xml:space="preserve"> </w:t>
      </w:r>
      <w:r>
        <w:rPr>
          <w:color w:val="007FAC"/>
          <w:w w:val="115"/>
          <w:sz w:val="12"/>
        </w:rPr>
        <w:t>and</w:t>
      </w:r>
      <w:r>
        <w:rPr>
          <w:color w:val="007FAC"/>
          <w:spacing w:val="40"/>
          <w:w w:val="115"/>
          <w:sz w:val="12"/>
        </w:rPr>
        <w:t xml:space="preserve"> </w:t>
      </w:r>
      <w:r>
        <w:rPr>
          <w:color w:val="007FAC"/>
          <w:w w:val="115"/>
          <w:sz w:val="12"/>
        </w:rPr>
        <w:t>emotion</w:t>
      </w:r>
      <w:r>
        <w:rPr>
          <w:color w:val="007FAC"/>
          <w:spacing w:val="40"/>
          <w:w w:val="115"/>
          <w:sz w:val="12"/>
        </w:rPr>
        <w:t xml:space="preserve"> </w:t>
      </w:r>
      <w:r>
        <w:rPr>
          <w:color w:val="007FAC"/>
          <w:w w:val="115"/>
          <w:sz w:val="12"/>
        </w:rPr>
        <w:t>recognition.</w:t>
      </w:r>
      <w:r>
        <w:rPr>
          <w:color w:val="007FAC"/>
          <w:spacing w:val="40"/>
          <w:w w:val="115"/>
          <w:sz w:val="12"/>
        </w:rPr>
        <w:t xml:space="preserve"> </w:t>
      </w:r>
      <w:r>
        <w:rPr>
          <w:color w:val="007FAC"/>
          <w:w w:val="115"/>
          <w:sz w:val="12"/>
        </w:rPr>
        <w:t>In:</w:t>
      </w:r>
      <w:r>
        <w:rPr>
          <w:color w:val="007FAC"/>
          <w:spacing w:val="40"/>
          <w:w w:val="115"/>
          <w:sz w:val="12"/>
        </w:rPr>
        <w:t xml:space="preserve"> </w:t>
      </w:r>
      <w:r>
        <w:rPr>
          <w:color w:val="007FAC"/>
          <w:w w:val="115"/>
          <w:sz w:val="12"/>
        </w:rPr>
        <w:t>Proceedings</w:t>
      </w:r>
      <w:r>
        <w:rPr>
          <w:color w:val="007FAC"/>
          <w:spacing w:val="40"/>
          <w:w w:val="115"/>
          <w:sz w:val="12"/>
        </w:rPr>
        <w:t xml:space="preserve"> </w:t>
      </w:r>
      <w:r>
        <w:rPr>
          <w:color w:val="007FAC"/>
          <w:w w:val="115"/>
          <w:sz w:val="12"/>
        </w:rPr>
        <w:t>of</w:t>
      </w:r>
      <w:r>
        <w:rPr>
          <w:color w:val="007FAC"/>
          <w:spacing w:val="40"/>
          <w:w w:val="115"/>
          <w:sz w:val="12"/>
        </w:rPr>
        <w:t xml:space="preserve"> </w:t>
      </w:r>
      <w:r>
        <w:rPr>
          <w:color w:val="007FAC"/>
          <w:w w:val="115"/>
          <w:sz w:val="12"/>
        </w:rPr>
        <w:t>the</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"http://refhub.elsevier.com/S0952-1976(25)02341-3/sb14" \h </w:instrText>
      </w:r>
      <w:r>
        <w:fldChar w:fldCharType="separate"/>
      </w:r>
      <w:r>
        <w:rPr>
          <w:color w:val="007FAC"/>
          <w:w w:val="115"/>
          <w:sz w:val="12"/>
        </w:rPr>
        <w:t>2022 Conference on Empirical Methods in Natural Language Processing. pp.</w:t>
      </w:r>
      <w:r>
        <w:rPr>
          <w:color w:val="007FAC"/>
          <w:w w:val="115"/>
          <w:sz w:val="12"/>
        </w:rPr>
        <w:fldChar w:fldCharType="end"/>
      </w:r>
      <w:r>
        <w:rPr>
          <w:color w:val="007FAC"/>
          <w:spacing w:val="40"/>
          <w:w w:val="118"/>
          <w:sz w:val="12"/>
        </w:rPr>
        <w:t xml:space="preserve"> </w:t>
      </w:r>
      <w:bookmarkStart w:id="68" w:name="_bookmark40"/>
      <w:bookmarkEnd w:id="68"/>
      <w:r>
        <w:fldChar w:fldCharType="begin"/>
      </w:r>
      <w:r>
        <w:instrText xml:space="preserve"> HYPERLINK "http://refhub.elsevier.com/S0952-1976(25)02341-3/sb14" \h </w:instrText>
      </w:r>
      <w:r>
        <w:fldChar w:fldCharType="separate"/>
      </w:r>
      <w:r>
        <w:rPr>
          <w:color w:val="007FAC"/>
          <w:spacing w:val="-2"/>
          <w:w w:val="115"/>
          <w:sz w:val="12"/>
        </w:rPr>
        <w:t>7837–7851.</w:t>
      </w:r>
      <w:r>
        <w:rPr>
          <w:color w:val="007FAC"/>
          <w:spacing w:val="-2"/>
          <w:w w:val="115"/>
          <w:sz w:val="12"/>
        </w:rPr>
        <w:fldChar w:fldCharType="end"/>
      </w:r>
    </w:p>
    <w:p w14:paraId="71DE825D">
      <w:pPr>
        <w:spacing w:before="0" w:line="297" w:lineRule="auto"/>
        <w:ind w:left="282" w:right="0" w:hanging="240"/>
        <w:jc w:val="both"/>
        <w:rPr>
          <w:sz w:val="12"/>
        </w:rPr>
      </w:pPr>
      <w:r>
        <w:fldChar w:fldCharType="begin"/>
      </w:r>
      <w:r>
        <w:instrText xml:space="preserve"> HYPERLINK "http://refhub.elsevier.com/S0952-1976(25)02341-3/sb15" \h </w:instrText>
      </w:r>
      <w:r>
        <w:fldChar w:fldCharType="separate"/>
      </w:r>
      <w:r>
        <w:rPr>
          <w:color w:val="007FAC"/>
          <w:w w:val="115"/>
          <w:sz w:val="12"/>
        </w:rPr>
        <w:t>Hu,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"http://refhub.elsevier.com/S0952-1976(25)02341-3/sb15" \h </w:instrText>
      </w:r>
      <w:r>
        <w:fldChar w:fldCharType="separate"/>
      </w:r>
      <w:r>
        <w:rPr>
          <w:color w:val="007FAC"/>
          <w:w w:val="115"/>
          <w:sz w:val="12"/>
        </w:rPr>
        <w:t>J., Liu, Y., Zhao, J., Jin, Q., 2021. MMGCN: Multimodal fusion via deep graph</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"http://refhub.elsevier.com/S0952-1976(25)02341-3/sb15" \h </w:instrText>
      </w:r>
      <w:r>
        <w:fldChar w:fldCharType="separate"/>
      </w:r>
      <w:r>
        <w:rPr>
          <w:color w:val="007FAC"/>
          <w:w w:val="115"/>
          <w:sz w:val="12"/>
        </w:rPr>
        <w:t>convolution</w:t>
      </w:r>
      <w:r>
        <w:rPr>
          <w:color w:val="007FAC"/>
          <w:spacing w:val="32"/>
          <w:w w:val="115"/>
          <w:sz w:val="12"/>
        </w:rPr>
        <w:t xml:space="preserve"> </w:t>
      </w:r>
      <w:r>
        <w:rPr>
          <w:color w:val="007FAC"/>
          <w:w w:val="115"/>
          <w:sz w:val="12"/>
        </w:rPr>
        <w:t>network</w:t>
      </w:r>
      <w:r>
        <w:rPr>
          <w:color w:val="007FAC"/>
          <w:spacing w:val="32"/>
          <w:w w:val="115"/>
          <w:sz w:val="12"/>
        </w:rPr>
        <w:t xml:space="preserve"> </w:t>
      </w:r>
      <w:r>
        <w:rPr>
          <w:color w:val="007FAC"/>
          <w:w w:val="115"/>
          <w:sz w:val="12"/>
        </w:rPr>
        <w:t>for</w:t>
      </w:r>
      <w:r>
        <w:rPr>
          <w:color w:val="007FAC"/>
          <w:spacing w:val="32"/>
          <w:w w:val="115"/>
          <w:sz w:val="12"/>
        </w:rPr>
        <w:t xml:space="preserve"> </w:t>
      </w:r>
      <w:r>
        <w:rPr>
          <w:color w:val="007FAC"/>
          <w:w w:val="115"/>
          <w:sz w:val="12"/>
        </w:rPr>
        <w:t>emotion</w:t>
      </w:r>
      <w:r>
        <w:rPr>
          <w:color w:val="007FAC"/>
          <w:spacing w:val="32"/>
          <w:w w:val="115"/>
          <w:sz w:val="12"/>
        </w:rPr>
        <w:t xml:space="preserve"> </w:t>
      </w:r>
      <w:r>
        <w:rPr>
          <w:color w:val="007FAC"/>
          <w:w w:val="115"/>
          <w:sz w:val="12"/>
        </w:rPr>
        <w:t>recognition</w:t>
      </w:r>
      <w:r>
        <w:rPr>
          <w:color w:val="007FAC"/>
          <w:spacing w:val="32"/>
          <w:w w:val="115"/>
          <w:sz w:val="12"/>
        </w:rPr>
        <w:t xml:space="preserve"> </w:t>
      </w:r>
      <w:r>
        <w:rPr>
          <w:color w:val="007FAC"/>
          <w:w w:val="115"/>
          <w:sz w:val="12"/>
        </w:rPr>
        <w:t>in</w:t>
      </w:r>
      <w:r>
        <w:rPr>
          <w:color w:val="007FAC"/>
          <w:spacing w:val="32"/>
          <w:w w:val="115"/>
          <w:sz w:val="12"/>
        </w:rPr>
        <w:t xml:space="preserve"> </w:t>
      </w:r>
      <w:r>
        <w:rPr>
          <w:color w:val="007FAC"/>
          <w:w w:val="115"/>
          <w:sz w:val="12"/>
        </w:rPr>
        <w:t>conversation.</w:t>
      </w:r>
      <w:r>
        <w:rPr>
          <w:color w:val="007FAC"/>
          <w:spacing w:val="32"/>
          <w:w w:val="115"/>
          <w:sz w:val="12"/>
        </w:rPr>
        <w:t xml:space="preserve"> </w:t>
      </w:r>
      <w:r>
        <w:rPr>
          <w:color w:val="007FAC"/>
          <w:w w:val="115"/>
          <w:sz w:val="12"/>
        </w:rPr>
        <w:t>In:</w:t>
      </w:r>
      <w:r>
        <w:rPr>
          <w:color w:val="007FAC"/>
          <w:spacing w:val="32"/>
          <w:w w:val="115"/>
          <w:sz w:val="12"/>
        </w:rPr>
        <w:t xml:space="preserve"> </w:t>
      </w:r>
      <w:r>
        <w:rPr>
          <w:color w:val="007FAC"/>
          <w:w w:val="115"/>
          <w:sz w:val="12"/>
        </w:rPr>
        <w:t>Proceedings</w:t>
      </w:r>
      <w:r>
        <w:rPr>
          <w:color w:val="007FAC"/>
          <w:spacing w:val="32"/>
          <w:w w:val="115"/>
          <w:sz w:val="12"/>
        </w:rPr>
        <w:t xml:space="preserve"> </w:t>
      </w:r>
      <w:r>
        <w:rPr>
          <w:color w:val="007FAC"/>
          <w:w w:val="115"/>
          <w:sz w:val="12"/>
        </w:rPr>
        <w:t>of</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"http://refhub.elsevier.com/S0952-1976(25)02341-3/sb15" \h </w:instrText>
      </w:r>
      <w:r>
        <w:fldChar w:fldCharType="separate"/>
      </w:r>
      <w:r>
        <w:rPr>
          <w:color w:val="007FAC"/>
          <w:w w:val="115"/>
          <w:sz w:val="12"/>
        </w:rPr>
        <w:t>the 59th Annual Meeting of the Association for Computational Linguistics. pp.</w:t>
      </w:r>
      <w:r>
        <w:rPr>
          <w:color w:val="007FAC"/>
          <w:w w:val="115"/>
          <w:sz w:val="12"/>
        </w:rPr>
        <w:fldChar w:fldCharType="end"/>
      </w:r>
      <w:r>
        <w:rPr>
          <w:color w:val="007FAC"/>
          <w:spacing w:val="40"/>
          <w:w w:val="118"/>
          <w:sz w:val="12"/>
        </w:rPr>
        <w:t xml:space="preserve"> </w:t>
      </w:r>
      <w:bookmarkStart w:id="69" w:name="_bookmark41"/>
      <w:bookmarkEnd w:id="69"/>
      <w:r>
        <w:fldChar w:fldCharType="begin"/>
      </w:r>
      <w:r>
        <w:instrText xml:space="preserve"> HYPERLINK "http://refhub.elsevier.com/S0952-1976(25)02341-3/sb15" \h </w:instrText>
      </w:r>
      <w:r>
        <w:fldChar w:fldCharType="separate"/>
      </w:r>
      <w:r>
        <w:rPr>
          <w:color w:val="007FAC"/>
          <w:spacing w:val="-2"/>
          <w:w w:val="115"/>
          <w:sz w:val="12"/>
        </w:rPr>
        <w:t>5666–5675.</w:t>
      </w:r>
      <w:r>
        <w:rPr>
          <w:color w:val="007FAC"/>
          <w:spacing w:val="-2"/>
          <w:w w:val="115"/>
          <w:sz w:val="12"/>
        </w:rPr>
        <w:fldChar w:fldCharType="end"/>
      </w:r>
    </w:p>
    <w:p w14:paraId="7506BF7E">
      <w:pPr>
        <w:spacing w:before="0" w:line="297" w:lineRule="auto"/>
        <w:ind w:left="282" w:right="0" w:hanging="240"/>
        <w:jc w:val="both"/>
        <w:rPr>
          <w:sz w:val="12"/>
        </w:rPr>
      </w:pPr>
      <w:r>
        <w:fldChar w:fldCharType="begin"/>
      </w:r>
      <w:r>
        <w:instrText xml:space="preserve"> HYPERLINK "http://refhub.elsevier.com/S0952-1976(25)02341-3/sb16" \h </w:instrText>
      </w:r>
      <w:r>
        <w:fldChar w:fldCharType="separate"/>
      </w:r>
      <w:r>
        <w:rPr>
          <w:color w:val="007FAC"/>
          <w:w w:val="115"/>
          <w:sz w:val="12"/>
        </w:rPr>
        <w:t>Hu,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"http://refhub.elsevier.com/S0952-1976(25)02341-3/sb16" \h </w:instrText>
      </w:r>
      <w:r>
        <w:fldChar w:fldCharType="separate"/>
      </w:r>
      <w:r>
        <w:rPr>
          <w:color w:val="007FAC"/>
          <w:w w:val="115"/>
          <w:sz w:val="12"/>
        </w:rPr>
        <w:t>G., Zhu, Z., Hershcovich, D., Seifi, H., Xie, J., 2024. UniMEEC: Towards unified</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"http://refhub.elsevier.com/S0952-1976(25)02341-3/sb16" \h </w:instrText>
      </w:r>
      <w:r>
        <w:fldChar w:fldCharType="separate"/>
      </w:r>
      <w:r>
        <w:rPr>
          <w:color w:val="007FAC"/>
          <w:w w:val="115"/>
          <w:sz w:val="12"/>
        </w:rPr>
        <w:t>multimodal emotion recognition and emotion cause. In: Proceedings of the 2024</w:t>
      </w:r>
      <w:r>
        <w:rPr>
          <w:color w:val="007FAC"/>
          <w:w w:val="115"/>
          <w:sz w:val="12"/>
        </w:rPr>
        <w:fldChar w:fldCharType="end"/>
      </w:r>
      <w:r>
        <w:rPr>
          <w:color w:val="007FAC"/>
          <w:spacing w:val="40"/>
          <w:w w:val="119"/>
          <w:sz w:val="12"/>
        </w:rPr>
        <w:t xml:space="preserve"> </w:t>
      </w:r>
      <w:bookmarkStart w:id="70" w:name="_bookmark42"/>
      <w:bookmarkEnd w:id="70"/>
      <w:r>
        <w:fldChar w:fldCharType="begin"/>
      </w:r>
      <w:r>
        <w:instrText xml:space="preserve"> HYPERLINK "http://refhub.elsevier.com/S0952-1976(25)02341-3/sb16" \h </w:instrText>
      </w:r>
      <w:r>
        <w:fldChar w:fldCharType="separate"/>
      </w:r>
      <w:r>
        <w:rPr>
          <w:color w:val="007FAC"/>
          <w:w w:val="115"/>
          <w:sz w:val="12"/>
        </w:rPr>
        <w:t>Conference</w:t>
      </w:r>
      <w:r>
        <w:rPr>
          <w:color w:val="007FAC"/>
          <w:spacing w:val="8"/>
          <w:w w:val="115"/>
          <w:sz w:val="12"/>
        </w:rPr>
        <w:t xml:space="preserve"> </w:t>
      </w:r>
      <w:r>
        <w:rPr>
          <w:color w:val="007FAC"/>
          <w:w w:val="115"/>
          <w:sz w:val="12"/>
        </w:rPr>
        <w:t>on</w:t>
      </w:r>
      <w:r>
        <w:rPr>
          <w:color w:val="007FAC"/>
          <w:spacing w:val="9"/>
          <w:w w:val="115"/>
          <w:sz w:val="12"/>
        </w:rPr>
        <w:t xml:space="preserve"> </w:t>
      </w:r>
      <w:r>
        <w:rPr>
          <w:color w:val="007FAC"/>
          <w:w w:val="115"/>
          <w:sz w:val="12"/>
        </w:rPr>
        <w:t>Empirical</w:t>
      </w:r>
      <w:r>
        <w:rPr>
          <w:color w:val="007FAC"/>
          <w:spacing w:val="8"/>
          <w:w w:val="115"/>
          <w:sz w:val="12"/>
        </w:rPr>
        <w:t xml:space="preserve"> </w:t>
      </w:r>
      <w:r>
        <w:rPr>
          <w:color w:val="007FAC"/>
          <w:w w:val="115"/>
          <w:sz w:val="12"/>
        </w:rPr>
        <w:t>Methods</w:t>
      </w:r>
      <w:r>
        <w:rPr>
          <w:color w:val="007FAC"/>
          <w:spacing w:val="9"/>
          <w:w w:val="115"/>
          <w:sz w:val="12"/>
        </w:rPr>
        <w:t xml:space="preserve"> </w:t>
      </w:r>
      <w:r>
        <w:rPr>
          <w:color w:val="007FAC"/>
          <w:w w:val="115"/>
          <w:sz w:val="12"/>
        </w:rPr>
        <w:t>in</w:t>
      </w:r>
      <w:r>
        <w:rPr>
          <w:color w:val="007FAC"/>
          <w:spacing w:val="9"/>
          <w:w w:val="115"/>
          <w:sz w:val="12"/>
        </w:rPr>
        <w:t xml:space="preserve"> </w:t>
      </w:r>
      <w:r>
        <w:rPr>
          <w:color w:val="007FAC"/>
          <w:w w:val="115"/>
          <w:sz w:val="12"/>
        </w:rPr>
        <w:t>Natural</w:t>
      </w:r>
      <w:r>
        <w:rPr>
          <w:color w:val="007FAC"/>
          <w:spacing w:val="8"/>
          <w:w w:val="115"/>
          <w:sz w:val="12"/>
        </w:rPr>
        <w:t xml:space="preserve"> </w:t>
      </w:r>
      <w:r>
        <w:rPr>
          <w:color w:val="007FAC"/>
          <w:w w:val="115"/>
          <w:sz w:val="12"/>
        </w:rPr>
        <w:t>Language</w:t>
      </w:r>
      <w:r>
        <w:rPr>
          <w:color w:val="007FAC"/>
          <w:spacing w:val="9"/>
          <w:w w:val="115"/>
          <w:sz w:val="12"/>
        </w:rPr>
        <w:t xml:space="preserve"> </w:t>
      </w:r>
      <w:r>
        <w:rPr>
          <w:color w:val="007FAC"/>
          <w:w w:val="115"/>
          <w:sz w:val="12"/>
        </w:rPr>
        <w:t>Processing.</w:t>
      </w:r>
      <w:r>
        <w:rPr>
          <w:color w:val="007FAC"/>
          <w:spacing w:val="9"/>
          <w:w w:val="115"/>
          <w:sz w:val="12"/>
        </w:rPr>
        <w:t xml:space="preserve"> </w:t>
      </w:r>
      <w:r>
        <w:rPr>
          <w:color w:val="007FAC"/>
          <w:w w:val="115"/>
          <w:sz w:val="12"/>
        </w:rPr>
        <w:t>pp.</w:t>
      </w:r>
      <w:r>
        <w:rPr>
          <w:color w:val="007FAC"/>
          <w:spacing w:val="8"/>
          <w:w w:val="115"/>
          <w:sz w:val="12"/>
        </w:rPr>
        <w:t xml:space="preserve"> </w:t>
      </w:r>
      <w:r>
        <w:rPr>
          <w:color w:val="007FAC"/>
          <w:spacing w:val="-2"/>
          <w:w w:val="115"/>
          <w:sz w:val="12"/>
        </w:rPr>
        <w:t>5248–5261.</w:t>
      </w:r>
      <w:r>
        <w:rPr>
          <w:color w:val="007FAC"/>
          <w:spacing w:val="-2"/>
          <w:w w:val="115"/>
          <w:sz w:val="12"/>
        </w:rPr>
        <w:fldChar w:fldCharType="end"/>
      </w:r>
    </w:p>
    <w:p w14:paraId="340368C0">
      <w:pPr>
        <w:spacing w:before="0" w:line="297" w:lineRule="auto"/>
        <w:ind w:left="282" w:right="0" w:hanging="240"/>
        <w:jc w:val="both"/>
        <w:rPr>
          <w:sz w:val="12"/>
        </w:rPr>
      </w:pPr>
      <w:r>
        <w:fldChar w:fldCharType="begin"/>
      </w:r>
      <w:r>
        <w:instrText xml:space="preserve"> HYPERLINK "http://refhub.elsevier.com/S0952-1976(25)02341-3/sb17" \h </w:instrText>
      </w:r>
      <w:r>
        <w:fldChar w:fldCharType="separate"/>
      </w:r>
      <w:r>
        <w:rPr>
          <w:color w:val="007FAC"/>
          <w:w w:val="120"/>
          <w:sz w:val="12"/>
        </w:rPr>
        <w:t>Jain,</w:t>
      </w:r>
      <w:r>
        <w:rPr>
          <w:color w:val="007FAC"/>
          <w:w w:val="120"/>
          <w:sz w:val="12"/>
        </w:rPr>
        <w:fldChar w:fldCharType="end"/>
      </w:r>
      <w:r>
        <w:rPr>
          <w:color w:val="007FAC"/>
          <w:spacing w:val="-8"/>
          <w:w w:val="120"/>
          <w:sz w:val="12"/>
        </w:rPr>
        <w:t xml:space="preserve"> </w:t>
      </w:r>
      <w:r>
        <w:fldChar w:fldCharType="begin"/>
      </w:r>
      <w:r>
        <w:instrText xml:space="preserve"> HYPERLINK "http://refhub.elsevier.com/S0952-1976(25)02341-3/sb17" \h </w:instrText>
      </w:r>
      <w:r>
        <w:fldChar w:fldCharType="separate"/>
      </w:r>
      <w:r>
        <w:rPr>
          <w:color w:val="007FAC"/>
          <w:w w:val="120"/>
          <w:sz w:val="12"/>
        </w:rPr>
        <w:t>D.K.,</w:t>
      </w:r>
      <w:r>
        <w:rPr>
          <w:color w:val="007FAC"/>
          <w:spacing w:val="-8"/>
          <w:w w:val="120"/>
          <w:sz w:val="12"/>
        </w:rPr>
        <w:t xml:space="preserve"> </w:t>
      </w:r>
      <w:r>
        <w:rPr>
          <w:color w:val="007FAC"/>
          <w:w w:val="120"/>
          <w:sz w:val="12"/>
        </w:rPr>
        <w:t>Qamar,</w:t>
      </w:r>
      <w:r>
        <w:rPr>
          <w:color w:val="007FAC"/>
          <w:spacing w:val="-8"/>
          <w:w w:val="120"/>
          <w:sz w:val="12"/>
        </w:rPr>
        <w:t xml:space="preserve"> </w:t>
      </w:r>
      <w:r>
        <w:rPr>
          <w:color w:val="007FAC"/>
          <w:w w:val="120"/>
          <w:sz w:val="12"/>
        </w:rPr>
        <w:t>S.,</w:t>
      </w:r>
      <w:r>
        <w:rPr>
          <w:color w:val="007FAC"/>
          <w:spacing w:val="-8"/>
          <w:w w:val="120"/>
          <w:sz w:val="12"/>
        </w:rPr>
        <w:t xml:space="preserve"> </w:t>
      </w:r>
      <w:r>
        <w:rPr>
          <w:color w:val="007FAC"/>
          <w:w w:val="120"/>
          <w:sz w:val="12"/>
        </w:rPr>
        <w:t>Sangwan,</w:t>
      </w:r>
      <w:r>
        <w:rPr>
          <w:color w:val="007FAC"/>
          <w:spacing w:val="-8"/>
          <w:w w:val="120"/>
          <w:sz w:val="12"/>
        </w:rPr>
        <w:t xml:space="preserve"> </w:t>
      </w:r>
      <w:r>
        <w:rPr>
          <w:color w:val="007FAC"/>
          <w:w w:val="120"/>
          <w:sz w:val="12"/>
        </w:rPr>
        <w:t>S.R.,</w:t>
      </w:r>
      <w:r>
        <w:rPr>
          <w:color w:val="007FAC"/>
          <w:spacing w:val="-8"/>
          <w:w w:val="120"/>
          <w:sz w:val="12"/>
        </w:rPr>
        <w:t xml:space="preserve"> </w:t>
      </w:r>
      <w:r>
        <w:rPr>
          <w:color w:val="007FAC"/>
          <w:w w:val="120"/>
          <w:sz w:val="12"/>
        </w:rPr>
        <w:t>Ding,</w:t>
      </w:r>
      <w:r>
        <w:rPr>
          <w:color w:val="007FAC"/>
          <w:spacing w:val="-8"/>
          <w:w w:val="120"/>
          <w:sz w:val="12"/>
        </w:rPr>
        <w:t xml:space="preserve"> </w:t>
      </w:r>
      <w:r>
        <w:rPr>
          <w:color w:val="007FAC"/>
          <w:w w:val="120"/>
          <w:sz w:val="12"/>
        </w:rPr>
        <w:t>W.,</w:t>
      </w:r>
      <w:r>
        <w:rPr>
          <w:color w:val="007FAC"/>
          <w:spacing w:val="-8"/>
          <w:w w:val="120"/>
          <w:sz w:val="12"/>
        </w:rPr>
        <w:t xml:space="preserve"> </w:t>
      </w:r>
      <w:r>
        <w:rPr>
          <w:color w:val="007FAC"/>
          <w:w w:val="120"/>
          <w:sz w:val="12"/>
        </w:rPr>
        <w:t>Kulkarni,</w:t>
      </w:r>
      <w:r>
        <w:rPr>
          <w:color w:val="007FAC"/>
          <w:spacing w:val="-8"/>
          <w:w w:val="120"/>
          <w:sz w:val="12"/>
        </w:rPr>
        <w:t xml:space="preserve"> </w:t>
      </w:r>
      <w:r>
        <w:rPr>
          <w:color w:val="007FAC"/>
          <w:w w:val="120"/>
          <w:sz w:val="12"/>
        </w:rPr>
        <w:t>A.J.,</w:t>
      </w:r>
      <w:r>
        <w:rPr>
          <w:color w:val="007FAC"/>
          <w:spacing w:val="-8"/>
          <w:w w:val="120"/>
          <w:sz w:val="12"/>
        </w:rPr>
        <w:t xml:space="preserve"> </w:t>
      </w:r>
      <w:r>
        <w:rPr>
          <w:color w:val="007FAC"/>
          <w:w w:val="120"/>
          <w:sz w:val="12"/>
        </w:rPr>
        <w:t>2024a.</w:t>
      </w:r>
      <w:r>
        <w:rPr>
          <w:color w:val="007FAC"/>
          <w:spacing w:val="-8"/>
          <w:w w:val="120"/>
          <w:sz w:val="12"/>
        </w:rPr>
        <w:t xml:space="preserve"> </w:t>
      </w:r>
      <w:r>
        <w:rPr>
          <w:color w:val="007FAC"/>
          <w:w w:val="120"/>
          <w:sz w:val="12"/>
        </w:rPr>
        <w:t>Ontology-based</w:t>
      </w:r>
      <w:r>
        <w:rPr>
          <w:color w:val="007FAC"/>
          <w:w w:val="120"/>
          <w:sz w:val="12"/>
        </w:rPr>
        <w:fldChar w:fldCharType="end"/>
      </w:r>
      <w:r>
        <w:rPr>
          <w:color w:val="007FAC"/>
          <w:spacing w:val="40"/>
          <w:w w:val="120"/>
          <w:sz w:val="12"/>
        </w:rPr>
        <w:t xml:space="preserve"> </w:t>
      </w:r>
      <w:r>
        <w:fldChar w:fldCharType="begin"/>
      </w:r>
      <w:r>
        <w:instrText xml:space="preserve"> HYPERLINK "http://refhub.elsevier.com/S0952-1976(25)02341-3/sb17" \h </w:instrText>
      </w:r>
      <w:r>
        <w:fldChar w:fldCharType="separate"/>
      </w:r>
      <w:r>
        <w:rPr>
          <w:color w:val="007FAC"/>
          <w:w w:val="120"/>
          <w:sz w:val="12"/>
        </w:rPr>
        <w:t>natural</w:t>
      </w:r>
      <w:r>
        <w:rPr>
          <w:color w:val="007FAC"/>
          <w:spacing w:val="-9"/>
          <w:w w:val="120"/>
          <w:sz w:val="12"/>
        </w:rPr>
        <w:t xml:space="preserve"> </w:t>
      </w:r>
      <w:r>
        <w:rPr>
          <w:color w:val="007FAC"/>
          <w:w w:val="120"/>
          <w:sz w:val="12"/>
        </w:rPr>
        <w:t>language</w:t>
      </w:r>
      <w:r>
        <w:rPr>
          <w:color w:val="007FAC"/>
          <w:spacing w:val="-9"/>
          <w:w w:val="120"/>
          <w:sz w:val="12"/>
        </w:rPr>
        <w:t xml:space="preserve"> </w:t>
      </w:r>
      <w:r>
        <w:rPr>
          <w:color w:val="007FAC"/>
          <w:w w:val="120"/>
          <w:sz w:val="12"/>
        </w:rPr>
        <w:t>processing</w:t>
      </w:r>
      <w:r>
        <w:rPr>
          <w:color w:val="007FAC"/>
          <w:spacing w:val="-9"/>
          <w:w w:val="120"/>
          <w:sz w:val="12"/>
        </w:rPr>
        <w:t xml:space="preserve"> </w:t>
      </w:r>
      <w:r>
        <w:rPr>
          <w:color w:val="007FAC"/>
          <w:w w:val="120"/>
          <w:sz w:val="12"/>
        </w:rPr>
        <w:t>for</w:t>
      </w:r>
      <w:r>
        <w:rPr>
          <w:color w:val="007FAC"/>
          <w:spacing w:val="-9"/>
          <w:w w:val="120"/>
          <w:sz w:val="12"/>
        </w:rPr>
        <w:t xml:space="preserve"> </w:t>
      </w:r>
      <w:r>
        <w:rPr>
          <w:color w:val="007FAC"/>
          <w:w w:val="120"/>
          <w:sz w:val="12"/>
        </w:rPr>
        <w:t>sentimental</w:t>
      </w:r>
      <w:r>
        <w:rPr>
          <w:color w:val="007FAC"/>
          <w:spacing w:val="-9"/>
          <w:w w:val="120"/>
          <w:sz w:val="12"/>
        </w:rPr>
        <w:t xml:space="preserve"> </w:t>
      </w:r>
      <w:r>
        <w:rPr>
          <w:color w:val="007FAC"/>
          <w:w w:val="120"/>
          <w:sz w:val="12"/>
        </w:rPr>
        <w:t>knowledge</w:t>
      </w:r>
      <w:r>
        <w:rPr>
          <w:color w:val="007FAC"/>
          <w:spacing w:val="-9"/>
          <w:w w:val="120"/>
          <w:sz w:val="12"/>
        </w:rPr>
        <w:t xml:space="preserve"> </w:t>
      </w:r>
      <w:r>
        <w:rPr>
          <w:color w:val="007FAC"/>
          <w:w w:val="120"/>
          <w:sz w:val="12"/>
        </w:rPr>
        <w:t>analysis</w:t>
      </w:r>
      <w:r>
        <w:rPr>
          <w:color w:val="007FAC"/>
          <w:spacing w:val="-9"/>
          <w:w w:val="120"/>
          <w:sz w:val="12"/>
        </w:rPr>
        <w:t xml:space="preserve"> </w:t>
      </w:r>
      <w:r>
        <w:rPr>
          <w:color w:val="007FAC"/>
          <w:w w:val="120"/>
          <w:sz w:val="12"/>
        </w:rPr>
        <w:t>using</w:t>
      </w:r>
      <w:r>
        <w:rPr>
          <w:color w:val="007FAC"/>
          <w:spacing w:val="-9"/>
          <w:w w:val="120"/>
          <w:sz w:val="12"/>
        </w:rPr>
        <w:t xml:space="preserve"> </w:t>
      </w:r>
      <w:r>
        <w:rPr>
          <w:color w:val="007FAC"/>
          <w:w w:val="120"/>
          <w:sz w:val="12"/>
        </w:rPr>
        <w:t>deep</w:t>
      </w:r>
      <w:r>
        <w:rPr>
          <w:color w:val="007FAC"/>
          <w:spacing w:val="-9"/>
          <w:w w:val="120"/>
          <w:sz w:val="12"/>
        </w:rPr>
        <w:t xml:space="preserve"> </w:t>
      </w:r>
      <w:r>
        <w:rPr>
          <w:color w:val="007FAC"/>
          <w:w w:val="120"/>
          <w:sz w:val="12"/>
        </w:rPr>
        <w:t>learning</w:t>
      </w:r>
      <w:r>
        <w:rPr>
          <w:color w:val="007FAC"/>
          <w:w w:val="120"/>
          <w:sz w:val="12"/>
        </w:rPr>
        <w:fldChar w:fldCharType="end"/>
      </w:r>
      <w:r>
        <w:rPr>
          <w:color w:val="007FAC"/>
          <w:spacing w:val="40"/>
          <w:w w:val="120"/>
          <w:sz w:val="12"/>
        </w:rPr>
        <w:t xml:space="preserve"> </w:t>
      </w:r>
      <w:bookmarkStart w:id="71" w:name="_bookmark43"/>
      <w:bookmarkEnd w:id="71"/>
      <w:r>
        <w:fldChar w:fldCharType="begin"/>
      </w:r>
      <w:r>
        <w:instrText xml:space="preserve"> HYPERLINK "http://refhub.elsevier.com/S0952-1976(25)02341-3/sb17" \h </w:instrText>
      </w:r>
      <w:r>
        <w:fldChar w:fldCharType="separate"/>
      </w:r>
      <w:r>
        <w:rPr>
          <w:color w:val="007FAC"/>
          <w:w w:val="115"/>
          <w:sz w:val="12"/>
        </w:rPr>
        <w:t>architectures.</w:t>
      </w:r>
      <w:r>
        <w:rPr>
          <w:color w:val="007FAC"/>
          <w:spacing w:val="1"/>
          <w:w w:val="115"/>
          <w:sz w:val="12"/>
        </w:rPr>
        <w:t xml:space="preserve"> </w:t>
      </w:r>
      <w:r>
        <w:rPr>
          <w:color w:val="007FAC"/>
          <w:w w:val="115"/>
          <w:sz w:val="12"/>
        </w:rPr>
        <w:t>ACM</w:t>
      </w:r>
      <w:r>
        <w:rPr>
          <w:color w:val="007FAC"/>
          <w:spacing w:val="2"/>
          <w:w w:val="115"/>
          <w:sz w:val="12"/>
        </w:rPr>
        <w:t xml:space="preserve"> </w:t>
      </w:r>
      <w:r>
        <w:rPr>
          <w:color w:val="007FAC"/>
          <w:w w:val="115"/>
          <w:sz w:val="12"/>
        </w:rPr>
        <w:t>Trans.</w:t>
      </w:r>
      <w:r>
        <w:rPr>
          <w:color w:val="007FAC"/>
          <w:spacing w:val="2"/>
          <w:w w:val="115"/>
          <w:sz w:val="12"/>
        </w:rPr>
        <w:t xml:space="preserve"> </w:t>
      </w:r>
      <w:r>
        <w:rPr>
          <w:color w:val="007FAC"/>
          <w:w w:val="115"/>
          <w:sz w:val="12"/>
        </w:rPr>
        <w:t>Asian</w:t>
      </w:r>
      <w:r>
        <w:rPr>
          <w:color w:val="007FAC"/>
          <w:spacing w:val="2"/>
          <w:w w:val="115"/>
          <w:sz w:val="12"/>
        </w:rPr>
        <w:t xml:space="preserve"> </w:t>
      </w:r>
      <w:r>
        <w:rPr>
          <w:color w:val="007FAC"/>
          <w:w w:val="115"/>
          <w:sz w:val="12"/>
        </w:rPr>
        <w:t>Low-Resource</w:t>
      </w:r>
      <w:r>
        <w:rPr>
          <w:color w:val="007FAC"/>
          <w:spacing w:val="2"/>
          <w:w w:val="115"/>
          <w:sz w:val="12"/>
        </w:rPr>
        <w:t xml:space="preserve"> </w:t>
      </w:r>
      <w:r>
        <w:rPr>
          <w:color w:val="007FAC"/>
          <w:w w:val="115"/>
          <w:sz w:val="12"/>
        </w:rPr>
        <w:t>Lang.</w:t>
      </w:r>
      <w:r>
        <w:rPr>
          <w:color w:val="007FAC"/>
          <w:spacing w:val="2"/>
          <w:w w:val="115"/>
          <w:sz w:val="12"/>
        </w:rPr>
        <w:t xml:space="preserve"> </w:t>
      </w:r>
      <w:r>
        <w:rPr>
          <w:color w:val="007FAC"/>
          <w:w w:val="115"/>
          <w:sz w:val="12"/>
        </w:rPr>
        <w:t>Inform.</w:t>
      </w:r>
      <w:r>
        <w:rPr>
          <w:color w:val="007FAC"/>
          <w:spacing w:val="2"/>
          <w:w w:val="115"/>
          <w:sz w:val="12"/>
        </w:rPr>
        <w:t xml:space="preserve"> </w:t>
      </w:r>
      <w:r>
        <w:rPr>
          <w:color w:val="007FAC"/>
          <w:w w:val="115"/>
          <w:sz w:val="12"/>
        </w:rPr>
        <w:t>Process.</w:t>
      </w:r>
      <w:r>
        <w:rPr>
          <w:color w:val="007FAC"/>
          <w:spacing w:val="2"/>
          <w:w w:val="115"/>
          <w:sz w:val="12"/>
        </w:rPr>
        <w:t xml:space="preserve"> </w:t>
      </w:r>
      <w:r>
        <w:rPr>
          <w:color w:val="007FAC"/>
          <w:w w:val="115"/>
          <w:sz w:val="12"/>
        </w:rPr>
        <w:t>23</w:t>
      </w:r>
      <w:r>
        <w:rPr>
          <w:color w:val="007FAC"/>
          <w:spacing w:val="2"/>
          <w:w w:val="115"/>
          <w:sz w:val="12"/>
        </w:rPr>
        <w:t xml:space="preserve"> </w:t>
      </w:r>
      <w:r>
        <w:rPr>
          <w:color w:val="007FAC"/>
          <w:w w:val="115"/>
          <w:sz w:val="12"/>
        </w:rPr>
        <w:t>(1),</w:t>
      </w:r>
      <w:r>
        <w:rPr>
          <w:color w:val="007FAC"/>
          <w:spacing w:val="2"/>
          <w:w w:val="115"/>
          <w:sz w:val="12"/>
        </w:rPr>
        <w:t xml:space="preserve"> </w:t>
      </w:r>
      <w:r>
        <w:rPr>
          <w:color w:val="007FAC"/>
          <w:spacing w:val="-4"/>
          <w:w w:val="115"/>
          <w:sz w:val="12"/>
        </w:rPr>
        <w:t>1–17.</w:t>
      </w:r>
      <w:r>
        <w:rPr>
          <w:color w:val="007FAC"/>
          <w:spacing w:val="-4"/>
          <w:w w:val="115"/>
          <w:sz w:val="12"/>
        </w:rPr>
        <w:fldChar w:fldCharType="end"/>
      </w:r>
    </w:p>
    <w:p w14:paraId="64AB229B">
      <w:pPr>
        <w:spacing w:before="0" w:line="297" w:lineRule="auto"/>
        <w:ind w:left="282" w:right="0" w:hanging="240"/>
        <w:jc w:val="both"/>
        <w:rPr>
          <w:sz w:val="12"/>
        </w:rPr>
      </w:pPr>
      <w:r>
        <w:fldChar w:fldCharType="begin"/>
      </w:r>
      <w:r>
        <w:instrText xml:space="preserve"> HYPERLINK "http://refhub.elsevier.com/S0952-1976(25)02341-3/sb18" \h </w:instrText>
      </w:r>
      <w:r>
        <w:fldChar w:fldCharType="separate"/>
      </w:r>
      <w:r>
        <w:rPr>
          <w:color w:val="007FAC"/>
          <w:w w:val="115"/>
          <w:sz w:val="12"/>
        </w:rPr>
        <w:t>Jain,</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"http://refhub.elsevier.com/S0952-1976(25)02341-3/sb18" \h </w:instrText>
      </w:r>
      <w:r>
        <w:fldChar w:fldCharType="separate"/>
      </w:r>
      <w:r>
        <w:rPr>
          <w:color w:val="007FAC"/>
          <w:w w:val="115"/>
          <w:sz w:val="12"/>
        </w:rPr>
        <w:t>D.K., Rahate, A., Joshi, G., Walambe, R., Kotecha, K., 2024b. Employing co-</w:t>
      </w:r>
      <w:r>
        <w:rPr>
          <w:color w:val="007FAC"/>
          <w:w w:val="115"/>
          <w:sz w:val="12"/>
        </w:rPr>
        <w:fldChar w:fldCharType="end"/>
      </w:r>
      <w:r>
        <w:fldChar w:fldCharType="begin"/>
      </w:r>
      <w:r>
        <w:instrText xml:space="preserve"> HYPERLINK "http://refhub.elsevier.com/S0952-1976(25)02341-3/sb18" \h </w:instrText>
      </w:r>
      <w:r>
        <w:fldChar w:fldCharType="separate"/>
      </w:r>
      <w:r>
        <w:rPr>
          <w:color w:val="007FAC"/>
          <w:w w:val="115"/>
          <w:sz w:val="12"/>
        </w:rPr>
        <w:t>learning</w:t>
      </w:r>
      <w:r>
        <w:rPr>
          <w:color w:val="007FAC"/>
          <w:spacing w:val="40"/>
          <w:w w:val="115"/>
          <w:sz w:val="12"/>
        </w:rPr>
        <w:t xml:space="preserve"> </w:t>
      </w:r>
      <w:r>
        <w:rPr>
          <w:color w:val="007FAC"/>
          <w:w w:val="115"/>
          <w:sz w:val="12"/>
        </w:rPr>
        <w:t>to</w:t>
      </w:r>
      <w:r>
        <w:rPr>
          <w:color w:val="007FAC"/>
          <w:spacing w:val="40"/>
          <w:w w:val="115"/>
          <w:sz w:val="12"/>
        </w:rPr>
        <w:t xml:space="preserve"> </w:t>
      </w:r>
      <w:r>
        <w:rPr>
          <w:color w:val="007FAC"/>
          <w:w w:val="115"/>
          <w:sz w:val="12"/>
        </w:rPr>
        <w:t>evaluate</w:t>
      </w:r>
      <w:r>
        <w:rPr>
          <w:color w:val="007FAC"/>
          <w:spacing w:val="40"/>
          <w:w w:val="115"/>
          <w:sz w:val="12"/>
        </w:rPr>
        <w:t xml:space="preserve"> </w:t>
      </w:r>
      <w:r>
        <w:rPr>
          <w:color w:val="007FAC"/>
          <w:w w:val="115"/>
          <w:sz w:val="12"/>
        </w:rPr>
        <w:t>the</w:t>
      </w:r>
      <w:r>
        <w:rPr>
          <w:color w:val="007FAC"/>
          <w:spacing w:val="40"/>
          <w:w w:val="115"/>
          <w:sz w:val="12"/>
        </w:rPr>
        <w:t xml:space="preserve"> </w:t>
      </w:r>
      <w:r>
        <w:rPr>
          <w:color w:val="007FAC"/>
          <w:w w:val="115"/>
          <w:sz w:val="12"/>
        </w:rPr>
        <w:t>explainability</w:t>
      </w:r>
      <w:r>
        <w:rPr>
          <w:color w:val="007FAC"/>
          <w:spacing w:val="40"/>
          <w:w w:val="115"/>
          <w:sz w:val="12"/>
        </w:rPr>
        <w:t xml:space="preserve"> </w:t>
      </w:r>
      <w:r>
        <w:rPr>
          <w:color w:val="007FAC"/>
          <w:w w:val="115"/>
          <w:sz w:val="12"/>
        </w:rPr>
        <w:t>of</w:t>
      </w:r>
      <w:r>
        <w:rPr>
          <w:color w:val="007FAC"/>
          <w:spacing w:val="40"/>
          <w:w w:val="115"/>
          <w:sz w:val="12"/>
        </w:rPr>
        <w:t xml:space="preserve"> </w:t>
      </w:r>
      <w:r>
        <w:rPr>
          <w:color w:val="007FAC"/>
          <w:w w:val="115"/>
          <w:sz w:val="12"/>
        </w:rPr>
        <w:t>multimodal</w:t>
      </w:r>
      <w:r>
        <w:rPr>
          <w:color w:val="007FAC"/>
          <w:spacing w:val="40"/>
          <w:w w:val="115"/>
          <w:sz w:val="12"/>
        </w:rPr>
        <w:t xml:space="preserve"> </w:t>
      </w:r>
      <w:r>
        <w:rPr>
          <w:color w:val="007FAC"/>
          <w:w w:val="115"/>
          <w:sz w:val="12"/>
        </w:rPr>
        <w:t>sentiment</w:t>
      </w:r>
      <w:r>
        <w:rPr>
          <w:color w:val="007FAC"/>
          <w:spacing w:val="40"/>
          <w:w w:val="115"/>
          <w:sz w:val="12"/>
        </w:rPr>
        <w:t xml:space="preserve"> </w:t>
      </w:r>
      <w:r>
        <w:rPr>
          <w:color w:val="007FAC"/>
          <w:w w:val="115"/>
          <w:sz w:val="12"/>
        </w:rPr>
        <w:t>analysis.</w:t>
      </w:r>
      <w:r>
        <w:rPr>
          <w:color w:val="007FAC"/>
          <w:spacing w:val="40"/>
          <w:w w:val="115"/>
          <w:sz w:val="12"/>
        </w:rPr>
        <w:t xml:space="preserve"> </w:t>
      </w:r>
      <w:r>
        <w:rPr>
          <w:color w:val="007FAC"/>
          <w:w w:val="115"/>
          <w:sz w:val="12"/>
        </w:rPr>
        <w:t>IEEE</w:t>
      </w:r>
      <w:r>
        <w:rPr>
          <w:color w:val="007FAC"/>
          <w:w w:val="115"/>
          <w:sz w:val="12"/>
        </w:rPr>
        <w:fldChar w:fldCharType="end"/>
      </w:r>
      <w:r>
        <w:rPr>
          <w:color w:val="007FAC"/>
          <w:spacing w:val="40"/>
          <w:w w:val="115"/>
          <w:sz w:val="12"/>
        </w:rPr>
        <w:t xml:space="preserve"> </w:t>
      </w:r>
      <w:bookmarkStart w:id="72" w:name="_bookmark44"/>
      <w:bookmarkEnd w:id="72"/>
      <w:r>
        <w:fldChar w:fldCharType="begin"/>
      </w:r>
      <w:r>
        <w:instrText xml:space="preserve"> HYPERLINK "http://refhub.elsevier.com/S0952-1976(25)02341-3/sb18" \h </w:instrText>
      </w:r>
      <w:r>
        <w:fldChar w:fldCharType="separate"/>
      </w:r>
      <w:r>
        <w:rPr>
          <w:color w:val="007FAC"/>
          <w:w w:val="115"/>
          <w:sz w:val="12"/>
        </w:rPr>
        <w:t>Trans. Comput. Soc. Syst. 11 (4), 4673–4680.</w:t>
      </w:r>
      <w:r>
        <w:rPr>
          <w:color w:val="007FAC"/>
          <w:w w:val="115"/>
          <w:sz w:val="12"/>
        </w:rPr>
        <w:fldChar w:fldCharType="end"/>
      </w:r>
    </w:p>
    <w:p w14:paraId="55744C24">
      <w:pPr>
        <w:spacing w:before="0" w:line="297" w:lineRule="auto"/>
        <w:ind w:left="282" w:right="0" w:hanging="240"/>
        <w:jc w:val="both"/>
        <w:rPr>
          <w:sz w:val="12"/>
        </w:rPr>
      </w:pPr>
      <w:r>
        <w:fldChar w:fldCharType="begin"/>
      </w:r>
      <w:r>
        <w:instrText xml:space="preserve"> HYPERLINK "http://refhub.elsevier.com/S0952-1976(25)02341-3/sb19" \h </w:instrText>
      </w:r>
      <w:r>
        <w:fldChar w:fldCharType="separate"/>
      </w:r>
      <w:r>
        <w:rPr>
          <w:color w:val="007FAC"/>
          <w:w w:val="115"/>
          <w:sz w:val="12"/>
        </w:rPr>
        <w:t>Joshi,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"http://refhub.elsevier.com/S0952-1976(25)02341-3/sb19" \h </w:instrText>
      </w:r>
      <w:r>
        <w:fldChar w:fldCharType="separate"/>
      </w:r>
      <w:r>
        <w:rPr>
          <w:color w:val="007FAC"/>
          <w:w w:val="115"/>
          <w:sz w:val="12"/>
        </w:rPr>
        <w:t>A., Bhat, A., Jain, A., Singh, A., Modi, A., 2022. COGMEN: Contextualized GNN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"http://refhub.elsevier.com/S0952-1976(25)02341-3/sb19" \h </w:instrText>
      </w:r>
      <w:r>
        <w:fldChar w:fldCharType="separate"/>
      </w:r>
      <w:r>
        <w:rPr>
          <w:color w:val="007FAC"/>
          <w:w w:val="115"/>
          <w:sz w:val="12"/>
        </w:rPr>
        <w:t>based</w:t>
      </w:r>
      <w:r>
        <w:rPr>
          <w:color w:val="007FAC"/>
          <w:spacing w:val="19"/>
          <w:w w:val="115"/>
          <w:sz w:val="12"/>
        </w:rPr>
        <w:t xml:space="preserve"> </w:t>
      </w:r>
      <w:r>
        <w:rPr>
          <w:color w:val="007FAC"/>
          <w:w w:val="115"/>
          <w:sz w:val="12"/>
        </w:rPr>
        <w:t>multimodal</w:t>
      </w:r>
      <w:r>
        <w:rPr>
          <w:color w:val="007FAC"/>
          <w:spacing w:val="19"/>
          <w:w w:val="115"/>
          <w:sz w:val="12"/>
        </w:rPr>
        <w:t xml:space="preserve"> </w:t>
      </w:r>
      <w:r>
        <w:rPr>
          <w:color w:val="007FAC"/>
          <w:w w:val="115"/>
          <w:sz w:val="12"/>
        </w:rPr>
        <w:t>emotion</w:t>
      </w:r>
      <w:r>
        <w:rPr>
          <w:color w:val="007FAC"/>
          <w:spacing w:val="19"/>
          <w:w w:val="115"/>
          <w:sz w:val="12"/>
        </w:rPr>
        <w:t xml:space="preserve"> </w:t>
      </w:r>
      <w:r>
        <w:rPr>
          <w:color w:val="007FAC"/>
          <w:w w:val="115"/>
          <w:sz w:val="12"/>
        </w:rPr>
        <w:t>recognition.</w:t>
      </w:r>
      <w:r>
        <w:rPr>
          <w:color w:val="007FAC"/>
          <w:spacing w:val="19"/>
          <w:w w:val="115"/>
          <w:sz w:val="12"/>
        </w:rPr>
        <w:t xml:space="preserve"> </w:t>
      </w:r>
      <w:r>
        <w:rPr>
          <w:color w:val="007FAC"/>
          <w:w w:val="115"/>
          <w:sz w:val="12"/>
        </w:rPr>
        <w:t>In:</w:t>
      </w:r>
      <w:r>
        <w:rPr>
          <w:color w:val="007FAC"/>
          <w:spacing w:val="19"/>
          <w:w w:val="115"/>
          <w:sz w:val="12"/>
        </w:rPr>
        <w:t xml:space="preserve"> </w:t>
      </w:r>
      <w:r>
        <w:rPr>
          <w:color w:val="007FAC"/>
          <w:w w:val="115"/>
          <w:sz w:val="12"/>
        </w:rPr>
        <w:t>Proceedings</w:t>
      </w:r>
      <w:r>
        <w:rPr>
          <w:color w:val="007FAC"/>
          <w:spacing w:val="19"/>
          <w:w w:val="115"/>
          <w:sz w:val="12"/>
        </w:rPr>
        <w:t xml:space="preserve"> </w:t>
      </w:r>
      <w:r>
        <w:rPr>
          <w:color w:val="007FAC"/>
          <w:w w:val="115"/>
          <w:sz w:val="12"/>
        </w:rPr>
        <w:t>of</w:t>
      </w:r>
      <w:r>
        <w:rPr>
          <w:color w:val="007FAC"/>
          <w:spacing w:val="19"/>
          <w:w w:val="115"/>
          <w:sz w:val="12"/>
        </w:rPr>
        <w:t xml:space="preserve"> </w:t>
      </w:r>
      <w:r>
        <w:rPr>
          <w:color w:val="007FAC"/>
          <w:w w:val="115"/>
          <w:sz w:val="12"/>
        </w:rPr>
        <w:t>the</w:t>
      </w:r>
      <w:r>
        <w:rPr>
          <w:color w:val="007FAC"/>
          <w:spacing w:val="19"/>
          <w:w w:val="115"/>
          <w:sz w:val="12"/>
        </w:rPr>
        <w:t xml:space="preserve"> </w:t>
      </w:r>
      <w:r>
        <w:rPr>
          <w:color w:val="007FAC"/>
          <w:w w:val="115"/>
          <w:sz w:val="12"/>
        </w:rPr>
        <w:t>2022</w:t>
      </w:r>
      <w:r>
        <w:rPr>
          <w:color w:val="007FAC"/>
          <w:spacing w:val="19"/>
          <w:w w:val="115"/>
          <w:sz w:val="12"/>
        </w:rPr>
        <w:t xml:space="preserve"> </w:t>
      </w:r>
      <w:r>
        <w:rPr>
          <w:color w:val="007FAC"/>
          <w:w w:val="115"/>
          <w:sz w:val="12"/>
        </w:rPr>
        <w:t>Conference</w:t>
      </w:r>
      <w:r>
        <w:rPr>
          <w:color w:val="007FAC"/>
          <w:spacing w:val="19"/>
          <w:w w:val="115"/>
          <w:sz w:val="12"/>
        </w:rPr>
        <w:t xml:space="preserve"> </w:t>
      </w:r>
      <w:r>
        <w:rPr>
          <w:color w:val="007FAC"/>
          <w:w w:val="115"/>
          <w:sz w:val="12"/>
        </w:rPr>
        <w:t>of</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"http://refhub.elsevier.com/S0952-1976(25)02341-3/sb19" \h </w:instrText>
      </w:r>
      <w:r>
        <w:fldChar w:fldCharType="separate"/>
      </w:r>
      <w:r>
        <w:rPr>
          <w:color w:val="007FAC"/>
          <w:w w:val="115"/>
          <w:sz w:val="12"/>
        </w:rPr>
        <w:t>the North American Chapter of the Association for Computational Linguistics. pp.</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"http://refhub.elsevier.com/S0952-1976(25)02341-3/sb19" \h </w:instrText>
      </w:r>
      <w:r>
        <w:fldChar w:fldCharType="separate"/>
      </w:r>
      <w:r>
        <w:rPr>
          <w:color w:val="007FAC"/>
          <w:spacing w:val="-2"/>
          <w:w w:val="115"/>
          <w:sz w:val="12"/>
        </w:rPr>
        <w:t>4148–4164.</w:t>
      </w:r>
      <w:r>
        <w:rPr>
          <w:color w:val="007FAC"/>
          <w:spacing w:val="-2"/>
          <w:w w:val="115"/>
          <w:sz w:val="12"/>
        </w:rPr>
        <w:fldChar w:fldCharType="end"/>
      </w:r>
    </w:p>
    <w:p w14:paraId="5112A5E5">
      <w:pPr>
        <w:spacing w:before="128" w:line="297" w:lineRule="auto"/>
        <w:ind w:left="282" w:right="41" w:hanging="240"/>
        <w:jc w:val="both"/>
        <w:rPr>
          <w:sz w:val="12"/>
        </w:rPr>
      </w:pPr>
      <w:r>
        <w:br w:type="column"/>
      </w:r>
      <w:bookmarkStart w:id="73" w:name="_bookmark45"/>
      <w:bookmarkEnd w:id="73"/>
      <w:r>
        <w:rPr>
          <w:w w:val="115"/>
          <w:sz w:val="12"/>
        </w:rPr>
        <w:t>Li, B., Fei, H., Li, F., Chua, T.s., Ji, D., 2024. Multimodal emotion-cause pair extraction</w:t>
      </w:r>
      <w:r>
        <w:rPr>
          <w:spacing w:val="40"/>
          <w:w w:val="115"/>
          <w:sz w:val="12"/>
        </w:rPr>
        <w:t xml:space="preserve"> </w:t>
      </w:r>
      <w:r>
        <w:rPr>
          <w:w w:val="115"/>
          <w:sz w:val="12"/>
        </w:rPr>
        <w:t>with holistic interaction and label constraint. ACM Trans. Multimed. Comput.</w:t>
      </w:r>
      <w:r>
        <w:rPr>
          <w:spacing w:val="40"/>
          <w:w w:val="115"/>
          <w:sz w:val="12"/>
        </w:rPr>
        <w:t xml:space="preserve"> </w:t>
      </w:r>
      <w:bookmarkStart w:id="74" w:name="_bookmark46"/>
      <w:bookmarkEnd w:id="74"/>
      <w:r>
        <w:rPr>
          <w:w w:val="115"/>
          <w:sz w:val="12"/>
        </w:rPr>
        <w:t>Commun.</w:t>
      </w:r>
      <w:r>
        <w:rPr>
          <w:spacing w:val="40"/>
          <w:w w:val="115"/>
          <w:sz w:val="12"/>
        </w:rPr>
        <w:t xml:space="preserve"> </w:t>
      </w:r>
      <w:r>
        <w:rPr>
          <w:w w:val="115"/>
          <w:sz w:val="12"/>
        </w:rPr>
        <w:t>Appl.</w:t>
      </w:r>
      <w:r>
        <w:rPr>
          <w:spacing w:val="40"/>
          <w:w w:val="115"/>
          <w:sz w:val="12"/>
        </w:rPr>
        <w:t xml:space="preserve"> </w:t>
      </w:r>
      <w:r>
        <w:rPr>
          <w:w w:val="115"/>
          <w:sz w:val="12"/>
        </w:rPr>
        <w:t>1–20.</w:t>
      </w:r>
      <w:r>
        <w:rPr>
          <w:spacing w:val="40"/>
          <w:w w:val="115"/>
          <w:sz w:val="12"/>
        </w:rPr>
        <w:t xml:space="preserve"> </w:t>
      </w:r>
      <w:r>
        <w:fldChar w:fldCharType="begin"/>
      </w:r>
      <w:r>
        <w:instrText xml:space="preserve"> HYPERLINK "http://dx.doi.org/10.1145/3689646" \h </w:instrText>
      </w:r>
      <w:r>
        <w:fldChar w:fldCharType="separate"/>
      </w:r>
      <w:r>
        <w:rPr>
          <w:color w:val="007FAC"/>
          <w:w w:val="115"/>
          <w:sz w:val="12"/>
        </w:rPr>
        <w:t>http://dx.doi.org/10.1145/3689646</w:t>
      </w:r>
      <w:r>
        <w:rPr>
          <w:color w:val="007FAC"/>
          <w:w w:val="115"/>
          <w:sz w:val="12"/>
        </w:rPr>
        <w:fldChar w:fldCharType="end"/>
      </w:r>
      <w:r>
        <w:rPr>
          <w:w w:val="115"/>
          <w:sz w:val="12"/>
        </w:rPr>
        <w:t>.</w:t>
      </w:r>
    </w:p>
    <w:p w14:paraId="24BDA39F">
      <w:pPr>
        <w:spacing w:before="0" w:line="297" w:lineRule="auto"/>
        <w:ind w:left="282" w:right="41" w:hanging="240"/>
        <w:jc w:val="both"/>
        <w:rPr>
          <w:sz w:val="12"/>
        </w:rPr>
      </w:pPr>
      <w:r>
        <w:fldChar w:fldCharType="begin"/>
      </w:r>
      <w:r>
        <w:instrText xml:space="preserve"> HYPERLINK "http://refhub.elsevier.com/S0952-1976(25)02341-3/sb21" \h </w:instrText>
      </w:r>
      <w:r>
        <w:fldChar w:fldCharType="separate"/>
      </w:r>
      <w:r>
        <w:rPr>
          <w:color w:val="007FAC"/>
          <w:w w:val="115"/>
          <w:sz w:val="12"/>
        </w:rPr>
        <w:t>Li,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"http://refhub.elsevier.com/S0952-1976(25)02341-3/sb21" \h </w:instrText>
      </w:r>
      <w:r>
        <w:fldChar w:fldCharType="separate"/>
      </w:r>
      <w:r>
        <w:rPr>
          <w:color w:val="007FAC"/>
          <w:w w:val="115"/>
          <w:sz w:val="12"/>
        </w:rPr>
        <w:t>B., Fei, H., Li, F., Chua, T.s., Ji, D., 2025a. Multimodal emotion-cause pair extraction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"http://refhub.elsevier.com/S0952-1976(25)02341-3/sb21" \h </w:instrText>
      </w:r>
      <w:r>
        <w:fldChar w:fldCharType="separate"/>
      </w:r>
      <w:r>
        <w:rPr>
          <w:color w:val="007FAC"/>
          <w:w w:val="115"/>
          <w:sz w:val="12"/>
        </w:rPr>
        <w:t>with holistic interaction and label constraint. ACM Trans. Multimed. Comput.</w:t>
      </w:r>
      <w:r>
        <w:rPr>
          <w:color w:val="007FAC"/>
          <w:w w:val="115"/>
          <w:sz w:val="12"/>
        </w:rPr>
        <w:fldChar w:fldCharType="end"/>
      </w:r>
      <w:r>
        <w:rPr>
          <w:color w:val="007FAC"/>
          <w:spacing w:val="40"/>
          <w:w w:val="115"/>
          <w:sz w:val="12"/>
        </w:rPr>
        <w:t xml:space="preserve"> </w:t>
      </w:r>
      <w:bookmarkStart w:id="75" w:name="_bookmark47"/>
      <w:bookmarkEnd w:id="75"/>
      <w:r>
        <w:fldChar w:fldCharType="begin"/>
      </w:r>
      <w:r>
        <w:instrText xml:space="preserve"> HYPERLINK "http://refhub.elsevier.com/S0952-1976(25)02341-3/sb21" \h </w:instrText>
      </w:r>
      <w:r>
        <w:fldChar w:fldCharType="separate"/>
      </w:r>
      <w:r>
        <w:rPr>
          <w:color w:val="007FAC"/>
          <w:w w:val="115"/>
          <w:sz w:val="12"/>
        </w:rPr>
        <w:t>Commun. Appl. 21 (10), 1–20.</w:t>
      </w:r>
      <w:r>
        <w:rPr>
          <w:color w:val="007FAC"/>
          <w:w w:val="115"/>
          <w:sz w:val="12"/>
        </w:rPr>
        <w:fldChar w:fldCharType="end"/>
      </w:r>
    </w:p>
    <w:p w14:paraId="3611A3E9">
      <w:pPr>
        <w:spacing w:before="0" w:line="297" w:lineRule="auto"/>
        <w:ind w:left="282" w:right="41" w:hanging="240"/>
        <w:jc w:val="both"/>
        <w:rPr>
          <w:sz w:val="12"/>
        </w:rPr>
      </w:pPr>
      <w:r>
        <w:fldChar w:fldCharType="begin"/>
      </w:r>
      <w:r>
        <w:instrText xml:space="preserve"> HYPERLINK "http://refhub.elsevier.com/S0952-1976(25)02341-3/sb22" \h </w:instrText>
      </w:r>
      <w:r>
        <w:fldChar w:fldCharType="separate"/>
      </w:r>
      <w:r>
        <w:rPr>
          <w:color w:val="007FAC"/>
          <w:w w:val="115"/>
          <w:sz w:val="12"/>
        </w:rPr>
        <w:t>Li,</w:t>
      </w:r>
      <w:r>
        <w:rPr>
          <w:color w:val="007FAC"/>
          <w:w w:val="115"/>
          <w:sz w:val="12"/>
        </w:rPr>
        <w:fldChar w:fldCharType="end"/>
      </w:r>
      <w:r>
        <w:rPr>
          <w:color w:val="007FAC"/>
          <w:spacing w:val="-1"/>
          <w:w w:val="115"/>
          <w:sz w:val="12"/>
        </w:rPr>
        <w:t xml:space="preserve"> </w:t>
      </w:r>
      <w:r>
        <w:fldChar w:fldCharType="begin"/>
      </w:r>
      <w:r>
        <w:instrText xml:space="preserve"> HYPERLINK "http://refhub.elsevier.com/S0952-1976(25)02341-3/sb22" \h </w:instrText>
      </w:r>
      <w:r>
        <w:fldChar w:fldCharType="separate"/>
      </w:r>
      <w:r>
        <w:rPr>
          <w:color w:val="007FAC"/>
          <w:w w:val="115"/>
          <w:sz w:val="12"/>
        </w:rPr>
        <w:t>W.,</w:t>
      </w:r>
      <w:r>
        <w:rPr>
          <w:color w:val="007FAC"/>
          <w:spacing w:val="-1"/>
          <w:w w:val="115"/>
          <w:sz w:val="12"/>
        </w:rPr>
        <w:t xml:space="preserve"> </w:t>
      </w:r>
      <w:r>
        <w:rPr>
          <w:color w:val="007FAC"/>
          <w:w w:val="115"/>
          <w:sz w:val="12"/>
        </w:rPr>
        <w:t>Li,</w:t>
      </w:r>
      <w:r>
        <w:rPr>
          <w:color w:val="007FAC"/>
          <w:spacing w:val="-1"/>
          <w:w w:val="115"/>
          <w:sz w:val="12"/>
        </w:rPr>
        <w:t xml:space="preserve"> </w:t>
      </w:r>
      <w:r>
        <w:rPr>
          <w:color w:val="007FAC"/>
          <w:w w:val="115"/>
          <w:sz w:val="12"/>
        </w:rPr>
        <w:t>Y.,</w:t>
      </w:r>
      <w:r>
        <w:rPr>
          <w:color w:val="007FAC"/>
          <w:spacing w:val="-1"/>
          <w:w w:val="115"/>
          <w:sz w:val="12"/>
        </w:rPr>
        <w:t xml:space="preserve"> </w:t>
      </w:r>
      <w:r>
        <w:rPr>
          <w:color w:val="007FAC"/>
          <w:w w:val="115"/>
          <w:sz w:val="12"/>
        </w:rPr>
        <w:t>Pandelea,</w:t>
      </w:r>
      <w:r>
        <w:rPr>
          <w:color w:val="007FAC"/>
          <w:spacing w:val="-1"/>
          <w:w w:val="115"/>
          <w:sz w:val="12"/>
        </w:rPr>
        <w:t xml:space="preserve"> </w:t>
      </w:r>
      <w:r>
        <w:rPr>
          <w:color w:val="007FAC"/>
          <w:w w:val="115"/>
          <w:sz w:val="12"/>
        </w:rPr>
        <w:t>V.,</w:t>
      </w:r>
      <w:r>
        <w:rPr>
          <w:color w:val="007FAC"/>
          <w:spacing w:val="-1"/>
          <w:w w:val="115"/>
          <w:sz w:val="12"/>
        </w:rPr>
        <w:t xml:space="preserve"> </w:t>
      </w:r>
      <w:r>
        <w:rPr>
          <w:color w:val="007FAC"/>
          <w:w w:val="115"/>
          <w:sz w:val="12"/>
        </w:rPr>
        <w:t>Ge,</w:t>
      </w:r>
      <w:r>
        <w:rPr>
          <w:color w:val="007FAC"/>
          <w:spacing w:val="-1"/>
          <w:w w:val="115"/>
          <w:sz w:val="12"/>
        </w:rPr>
        <w:t xml:space="preserve"> </w:t>
      </w:r>
      <w:r>
        <w:rPr>
          <w:color w:val="007FAC"/>
          <w:w w:val="115"/>
          <w:sz w:val="12"/>
        </w:rPr>
        <w:t>M.,</w:t>
      </w:r>
      <w:r>
        <w:rPr>
          <w:color w:val="007FAC"/>
          <w:spacing w:val="-1"/>
          <w:w w:val="115"/>
          <w:sz w:val="12"/>
        </w:rPr>
        <w:t xml:space="preserve"> </w:t>
      </w:r>
      <w:r>
        <w:rPr>
          <w:color w:val="007FAC"/>
          <w:w w:val="115"/>
          <w:sz w:val="12"/>
        </w:rPr>
        <w:t>Zhu,</w:t>
      </w:r>
      <w:r>
        <w:rPr>
          <w:color w:val="007FAC"/>
          <w:spacing w:val="-1"/>
          <w:w w:val="115"/>
          <w:sz w:val="12"/>
        </w:rPr>
        <w:t xml:space="preserve"> </w:t>
      </w:r>
      <w:r>
        <w:rPr>
          <w:color w:val="007FAC"/>
          <w:w w:val="115"/>
          <w:sz w:val="12"/>
        </w:rPr>
        <w:t>L.,</w:t>
      </w:r>
      <w:r>
        <w:rPr>
          <w:color w:val="007FAC"/>
          <w:spacing w:val="-1"/>
          <w:w w:val="115"/>
          <w:sz w:val="12"/>
        </w:rPr>
        <w:t xml:space="preserve"> </w:t>
      </w:r>
      <w:r>
        <w:rPr>
          <w:color w:val="007FAC"/>
          <w:w w:val="115"/>
          <w:sz w:val="12"/>
        </w:rPr>
        <w:t>Cambria,</w:t>
      </w:r>
      <w:r>
        <w:rPr>
          <w:color w:val="007FAC"/>
          <w:spacing w:val="-1"/>
          <w:w w:val="115"/>
          <w:sz w:val="12"/>
        </w:rPr>
        <w:t xml:space="preserve"> </w:t>
      </w:r>
      <w:r>
        <w:rPr>
          <w:color w:val="007FAC"/>
          <w:w w:val="115"/>
          <w:sz w:val="12"/>
        </w:rPr>
        <w:t>E.,</w:t>
      </w:r>
      <w:r>
        <w:rPr>
          <w:color w:val="007FAC"/>
          <w:spacing w:val="-1"/>
          <w:w w:val="115"/>
          <w:sz w:val="12"/>
        </w:rPr>
        <w:t xml:space="preserve"> </w:t>
      </w:r>
      <w:r>
        <w:rPr>
          <w:color w:val="007FAC"/>
          <w:w w:val="115"/>
          <w:sz w:val="12"/>
        </w:rPr>
        <w:t>2023a.</w:t>
      </w:r>
      <w:r>
        <w:rPr>
          <w:color w:val="007FAC"/>
          <w:spacing w:val="-1"/>
          <w:w w:val="115"/>
          <w:sz w:val="12"/>
        </w:rPr>
        <w:t xml:space="preserve"> </w:t>
      </w:r>
      <w:r>
        <w:rPr>
          <w:color w:val="007FAC"/>
          <w:w w:val="115"/>
          <w:sz w:val="12"/>
        </w:rPr>
        <w:t>ECPEC:</w:t>
      </w:r>
      <w:r>
        <w:rPr>
          <w:color w:val="007FAC"/>
          <w:spacing w:val="-1"/>
          <w:w w:val="115"/>
          <w:sz w:val="12"/>
        </w:rPr>
        <w:t xml:space="preserve"> </w:t>
      </w:r>
      <w:r>
        <w:rPr>
          <w:color w:val="007FAC"/>
          <w:w w:val="115"/>
          <w:sz w:val="12"/>
        </w:rPr>
        <w:t>Emotion-cause</w:t>
      </w:r>
      <w:r>
        <w:rPr>
          <w:color w:val="007FAC"/>
          <w:w w:val="115"/>
          <w:sz w:val="12"/>
        </w:rPr>
        <w:fldChar w:fldCharType="end"/>
      </w:r>
      <w:r>
        <w:rPr>
          <w:color w:val="007FAC"/>
          <w:spacing w:val="40"/>
          <w:w w:val="115"/>
          <w:sz w:val="12"/>
        </w:rPr>
        <w:t xml:space="preserve"> </w:t>
      </w:r>
      <w:bookmarkStart w:id="76" w:name="_bookmark48"/>
      <w:bookmarkEnd w:id="76"/>
      <w:r>
        <w:fldChar w:fldCharType="begin"/>
      </w:r>
      <w:r>
        <w:instrText xml:space="preserve"> HYPERLINK "http://refhub.elsevier.com/S0952-1976(25)02341-3/sb22" \h </w:instrText>
      </w:r>
      <w:r>
        <w:fldChar w:fldCharType="separate"/>
      </w:r>
      <w:r>
        <w:rPr>
          <w:color w:val="007FAC"/>
          <w:w w:val="115"/>
          <w:sz w:val="12"/>
        </w:rPr>
        <w:t>pair</w:t>
      </w:r>
      <w:r>
        <w:rPr>
          <w:color w:val="007FAC"/>
          <w:spacing w:val="23"/>
          <w:w w:val="115"/>
          <w:sz w:val="12"/>
        </w:rPr>
        <w:t xml:space="preserve"> </w:t>
      </w:r>
      <w:r>
        <w:rPr>
          <w:color w:val="007FAC"/>
          <w:w w:val="115"/>
          <w:sz w:val="12"/>
        </w:rPr>
        <w:t>extraction</w:t>
      </w:r>
      <w:r>
        <w:rPr>
          <w:color w:val="007FAC"/>
          <w:spacing w:val="23"/>
          <w:w w:val="115"/>
          <w:sz w:val="12"/>
        </w:rPr>
        <w:t xml:space="preserve"> </w:t>
      </w:r>
      <w:r>
        <w:rPr>
          <w:color w:val="007FAC"/>
          <w:w w:val="115"/>
          <w:sz w:val="12"/>
        </w:rPr>
        <w:t>in</w:t>
      </w:r>
      <w:r>
        <w:rPr>
          <w:color w:val="007FAC"/>
          <w:spacing w:val="23"/>
          <w:w w:val="115"/>
          <w:sz w:val="12"/>
        </w:rPr>
        <w:t xml:space="preserve"> </w:t>
      </w:r>
      <w:r>
        <w:rPr>
          <w:color w:val="007FAC"/>
          <w:w w:val="115"/>
          <w:sz w:val="12"/>
        </w:rPr>
        <w:t>conversations.</w:t>
      </w:r>
      <w:r>
        <w:rPr>
          <w:color w:val="007FAC"/>
          <w:spacing w:val="23"/>
          <w:w w:val="115"/>
          <w:sz w:val="12"/>
        </w:rPr>
        <w:t xml:space="preserve"> </w:t>
      </w:r>
      <w:r>
        <w:rPr>
          <w:color w:val="007FAC"/>
          <w:w w:val="115"/>
          <w:sz w:val="12"/>
        </w:rPr>
        <w:t>IEEE</w:t>
      </w:r>
      <w:r>
        <w:rPr>
          <w:color w:val="007FAC"/>
          <w:spacing w:val="23"/>
          <w:w w:val="115"/>
          <w:sz w:val="12"/>
        </w:rPr>
        <w:t xml:space="preserve"> </w:t>
      </w:r>
      <w:r>
        <w:rPr>
          <w:color w:val="007FAC"/>
          <w:w w:val="115"/>
          <w:sz w:val="12"/>
        </w:rPr>
        <w:t>Trans.</w:t>
      </w:r>
      <w:r>
        <w:rPr>
          <w:color w:val="007FAC"/>
          <w:spacing w:val="23"/>
          <w:w w:val="115"/>
          <w:sz w:val="12"/>
        </w:rPr>
        <w:t xml:space="preserve"> </w:t>
      </w:r>
      <w:r>
        <w:rPr>
          <w:color w:val="007FAC"/>
          <w:w w:val="115"/>
          <w:sz w:val="12"/>
        </w:rPr>
        <w:t>Affect.</w:t>
      </w:r>
      <w:r>
        <w:rPr>
          <w:color w:val="007FAC"/>
          <w:spacing w:val="23"/>
          <w:w w:val="115"/>
          <w:sz w:val="12"/>
        </w:rPr>
        <w:t xml:space="preserve"> </w:t>
      </w:r>
      <w:r>
        <w:rPr>
          <w:color w:val="007FAC"/>
          <w:w w:val="115"/>
          <w:sz w:val="12"/>
        </w:rPr>
        <w:t>Comput.</w:t>
      </w:r>
      <w:r>
        <w:rPr>
          <w:color w:val="007FAC"/>
          <w:spacing w:val="23"/>
          <w:w w:val="115"/>
          <w:sz w:val="12"/>
        </w:rPr>
        <w:t xml:space="preserve"> </w:t>
      </w:r>
      <w:r>
        <w:rPr>
          <w:color w:val="007FAC"/>
          <w:w w:val="115"/>
          <w:sz w:val="12"/>
        </w:rPr>
        <w:t>14</w:t>
      </w:r>
      <w:r>
        <w:rPr>
          <w:color w:val="007FAC"/>
          <w:spacing w:val="23"/>
          <w:w w:val="115"/>
          <w:sz w:val="12"/>
        </w:rPr>
        <w:t xml:space="preserve"> </w:t>
      </w:r>
      <w:r>
        <w:rPr>
          <w:color w:val="007FAC"/>
          <w:w w:val="115"/>
          <w:sz w:val="12"/>
        </w:rPr>
        <w:t>(3),</w:t>
      </w:r>
      <w:r>
        <w:rPr>
          <w:color w:val="007FAC"/>
          <w:spacing w:val="23"/>
          <w:w w:val="115"/>
          <w:sz w:val="12"/>
        </w:rPr>
        <w:t xml:space="preserve"> </w:t>
      </w:r>
      <w:r>
        <w:rPr>
          <w:color w:val="007FAC"/>
          <w:w w:val="115"/>
          <w:sz w:val="12"/>
        </w:rPr>
        <w:t>1754–1765.</w:t>
      </w:r>
      <w:r>
        <w:rPr>
          <w:color w:val="007FAC"/>
          <w:w w:val="115"/>
          <w:sz w:val="12"/>
        </w:rPr>
        <w:fldChar w:fldCharType="end"/>
      </w:r>
    </w:p>
    <w:p w14:paraId="7C7DADA7">
      <w:pPr>
        <w:spacing w:before="0" w:line="297" w:lineRule="auto"/>
        <w:ind w:left="282" w:right="41" w:hanging="240"/>
        <w:jc w:val="both"/>
        <w:rPr>
          <w:sz w:val="12"/>
        </w:rPr>
      </w:pPr>
      <w:r>
        <w:fldChar w:fldCharType="begin"/>
      </w:r>
      <w:r>
        <w:instrText xml:space="preserve"> HYPERLINK "http://refhub.elsevier.com/S0952-1976(25)02341-3/sb23" \h </w:instrText>
      </w:r>
      <w:r>
        <w:fldChar w:fldCharType="separate"/>
      </w:r>
      <w:r>
        <w:rPr>
          <w:color w:val="007FAC"/>
          <w:w w:val="115"/>
          <w:sz w:val="12"/>
        </w:rPr>
        <w:t>Li,</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"http://refhub.elsevier.com/S0952-1976(25)02341-3/sb23" \h </w:instrText>
      </w:r>
      <w:r>
        <w:fldChar w:fldCharType="separate"/>
      </w:r>
      <w:r>
        <w:rPr>
          <w:color w:val="007FAC"/>
          <w:w w:val="115"/>
          <w:sz w:val="12"/>
        </w:rPr>
        <w:t>M.,</w:t>
      </w:r>
      <w:r>
        <w:rPr>
          <w:color w:val="007FAC"/>
          <w:spacing w:val="40"/>
          <w:w w:val="115"/>
          <w:sz w:val="12"/>
        </w:rPr>
        <w:t xml:space="preserve"> </w:t>
      </w:r>
      <w:r>
        <w:rPr>
          <w:color w:val="007FAC"/>
          <w:w w:val="115"/>
          <w:sz w:val="12"/>
        </w:rPr>
        <w:t>Shi,</w:t>
      </w:r>
      <w:r>
        <w:rPr>
          <w:color w:val="007FAC"/>
          <w:spacing w:val="40"/>
          <w:w w:val="115"/>
          <w:sz w:val="12"/>
        </w:rPr>
        <w:t xml:space="preserve"> </w:t>
      </w:r>
      <w:r>
        <w:rPr>
          <w:color w:val="007FAC"/>
          <w:w w:val="115"/>
          <w:sz w:val="12"/>
        </w:rPr>
        <w:t>J.,</w:t>
      </w:r>
      <w:r>
        <w:rPr>
          <w:color w:val="007FAC"/>
          <w:spacing w:val="40"/>
          <w:w w:val="115"/>
          <w:sz w:val="12"/>
        </w:rPr>
        <w:t xml:space="preserve"> </w:t>
      </w:r>
      <w:r>
        <w:rPr>
          <w:color w:val="007FAC"/>
          <w:w w:val="115"/>
          <w:sz w:val="12"/>
        </w:rPr>
        <w:t>Bai,</w:t>
      </w:r>
      <w:r>
        <w:rPr>
          <w:color w:val="007FAC"/>
          <w:spacing w:val="40"/>
          <w:w w:val="115"/>
          <w:sz w:val="12"/>
        </w:rPr>
        <w:t xml:space="preserve"> </w:t>
      </w:r>
      <w:r>
        <w:rPr>
          <w:color w:val="007FAC"/>
          <w:w w:val="115"/>
          <w:sz w:val="12"/>
        </w:rPr>
        <w:t>L.,</w:t>
      </w:r>
      <w:r>
        <w:rPr>
          <w:color w:val="007FAC"/>
          <w:spacing w:val="40"/>
          <w:w w:val="115"/>
          <w:sz w:val="12"/>
        </w:rPr>
        <w:t xml:space="preserve"> </w:t>
      </w:r>
      <w:r>
        <w:rPr>
          <w:color w:val="007FAC"/>
          <w:w w:val="115"/>
          <w:sz w:val="12"/>
        </w:rPr>
        <w:t>Huang,</w:t>
      </w:r>
      <w:r>
        <w:rPr>
          <w:color w:val="007FAC"/>
          <w:spacing w:val="40"/>
          <w:w w:val="115"/>
          <w:sz w:val="12"/>
        </w:rPr>
        <w:t xml:space="preserve"> </w:t>
      </w:r>
      <w:r>
        <w:rPr>
          <w:color w:val="007FAC"/>
          <w:w w:val="115"/>
          <w:sz w:val="12"/>
        </w:rPr>
        <w:t>C.,</w:t>
      </w:r>
      <w:r>
        <w:rPr>
          <w:color w:val="007FAC"/>
          <w:spacing w:val="40"/>
          <w:w w:val="115"/>
          <w:sz w:val="12"/>
        </w:rPr>
        <w:t xml:space="preserve"> </w:t>
      </w:r>
      <w:r>
        <w:rPr>
          <w:color w:val="007FAC"/>
          <w:w w:val="115"/>
          <w:sz w:val="12"/>
        </w:rPr>
        <w:t>Jiang,</w:t>
      </w:r>
      <w:r>
        <w:rPr>
          <w:color w:val="007FAC"/>
          <w:spacing w:val="40"/>
          <w:w w:val="115"/>
          <w:sz w:val="12"/>
        </w:rPr>
        <w:t xml:space="preserve"> </w:t>
      </w:r>
      <w:r>
        <w:rPr>
          <w:color w:val="007FAC"/>
          <w:w w:val="115"/>
          <w:sz w:val="12"/>
        </w:rPr>
        <w:t>Y.,</w:t>
      </w:r>
      <w:r>
        <w:rPr>
          <w:color w:val="007FAC"/>
          <w:spacing w:val="40"/>
          <w:w w:val="115"/>
          <w:sz w:val="12"/>
        </w:rPr>
        <w:t xml:space="preserve"> </w:t>
      </w:r>
      <w:r>
        <w:rPr>
          <w:color w:val="007FAC"/>
          <w:w w:val="115"/>
          <w:sz w:val="12"/>
        </w:rPr>
        <w:t>Lu,</w:t>
      </w:r>
      <w:r>
        <w:rPr>
          <w:color w:val="007FAC"/>
          <w:spacing w:val="40"/>
          <w:w w:val="115"/>
          <w:sz w:val="12"/>
        </w:rPr>
        <w:t xml:space="preserve"> </w:t>
      </w:r>
      <w:r>
        <w:rPr>
          <w:color w:val="007FAC"/>
          <w:w w:val="115"/>
          <w:sz w:val="12"/>
        </w:rPr>
        <w:t>K.,</w:t>
      </w:r>
      <w:r>
        <w:rPr>
          <w:color w:val="007FAC"/>
          <w:spacing w:val="40"/>
          <w:w w:val="115"/>
          <w:sz w:val="12"/>
        </w:rPr>
        <w:t xml:space="preserve"> </w:t>
      </w:r>
      <w:r>
        <w:rPr>
          <w:color w:val="007FAC"/>
          <w:w w:val="115"/>
          <w:sz w:val="12"/>
        </w:rPr>
        <w:t>Wang,</w:t>
      </w:r>
      <w:r>
        <w:rPr>
          <w:color w:val="007FAC"/>
          <w:spacing w:val="40"/>
          <w:w w:val="115"/>
          <w:sz w:val="12"/>
        </w:rPr>
        <w:t xml:space="preserve"> </w:t>
      </w:r>
      <w:r>
        <w:rPr>
          <w:color w:val="007FAC"/>
          <w:w w:val="115"/>
          <w:sz w:val="12"/>
        </w:rPr>
        <w:t>S.,</w:t>
      </w:r>
      <w:r>
        <w:rPr>
          <w:color w:val="007FAC"/>
          <w:spacing w:val="40"/>
          <w:w w:val="115"/>
          <w:sz w:val="12"/>
        </w:rPr>
        <w:t xml:space="preserve"> </w:t>
      </w:r>
      <w:r>
        <w:rPr>
          <w:color w:val="007FAC"/>
          <w:w w:val="115"/>
          <w:sz w:val="12"/>
        </w:rPr>
        <w:t>Hancock,</w:t>
      </w:r>
      <w:r>
        <w:rPr>
          <w:color w:val="007FAC"/>
          <w:spacing w:val="40"/>
          <w:w w:val="115"/>
          <w:sz w:val="12"/>
        </w:rPr>
        <w:t xml:space="preserve"> </w:t>
      </w:r>
      <w:r>
        <w:rPr>
          <w:color w:val="007FAC"/>
          <w:w w:val="115"/>
          <w:sz w:val="12"/>
        </w:rPr>
        <w:t>E.R.,</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"http://refhub.elsevier.com/S0952-1976(25)02341-3/sb23" \h </w:instrText>
      </w:r>
      <w:r>
        <w:fldChar w:fldCharType="separate"/>
      </w:r>
      <w:r>
        <w:rPr>
          <w:color w:val="007FAC"/>
          <w:w w:val="115"/>
          <w:sz w:val="12"/>
        </w:rPr>
        <w:t>2025b.</w:t>
      </w:r>
      <w:r>
        <w:rPr>
          <w:color w:val="007FAC"/>
          <w:spacing w:val="36"/>
          <w:w w:val="115"/>
          <w:sz w:val="12"/>
        </w:rPr>
        <w:t xml:space="preserve"> </w:t>
      </w:r>
      <w:r>
        <w:rPr>
          <w:color w:val="007FAC"/>
          <w:w w:val="115"/>
          <w:sz w:val="12"/>
        </w:rPr>
        <w:t>FrameERC:</w:t>
      </w:r>
      <w:r>
        <w:rPr>
          <w:color w:val="007FAC"/>
          <w:spacing w:val="36"/>
          <w:w w:val="115"/>
          <w:sz w:val="12"/>
        </w:rPr>
        <w:t xml:space="preserve"> </w:t>
      </w:r>
      <w:r>
        <w:rPr>
          <w:color w:val="007FAC"/>
          <w:w w:val="115"/>
          <w:sz w:val="12"/>
        </w:rPr>
        <w:t>Framelet</w:t>
      </w:r>
      <w:r>
        <w:rPr>
          <w:color w:val="007FAC"/>
          <w:spacing w:val="36"/>
          <w:w w:val="115"/>
          <w:sz w:val="12"/>
        </w:rPr>
        <w:t xml:space="preserve"> </w:t>
      </w:r>
      <w:r>
        <w:rPr>
          <w:color w:val="007FAC"/>
          <w:w w:val="115"/>
          <w:sz w:val="12"/>
        </w:rPr>
        <w:t>transform</w:t>
      </w:r>
      <w:r>
        <w:rPr>
          <w:color w:val="007FAC"/>
          <w:spacing w:val="36"/>
          <w:w w:val="115"/>
          <w:sz w:val="12"/>
        </w:rPr>
        <w:t xml:space="preserve"> </w:t>
      </w:r>
      <w:r>
        <w:rPr>
          <w:color w:val="007FAC"/>
          <w:w w:val="115"/>
          <w:sz w:val="12"/>
        </w:rPr>
        <w:t>based</w:t>
      </w:r>
      <w:r>
        <w:rPr>
          <w:color w:val="007FAC"/>
          <w:spacing w:val="36"/>
          <w:w w:val="115"/>
          <w:sz w:val="12"/>
        </w:rPr>
        <w:t xml:space="preserve"> </w:t>
      </w:r>
      <w:r>
        <w:rPr>
          <w:color w:val="007FAC"/>
          <w:w w:val="115"/>
          <w:sz w:val="12"/>
        </w:rPr>
        <w:t>multimodal</w:t>
      </w:r>
      <w:r>
        <w:rPr>
          <w:color w:val="007FAC"/>
          <w:spacing w:val="36"/>
          <w:w w:val="115"/>
          <w:sz w:val="12"/>
        </w:rPr>
        <w:t xml:space="preserve"> </w:t>
      </w:r>
      <w:r>
        <w:rPr>
          <w:color w:val="007FAC"/>
          <w:w w:val="115"/>
          <w:sz w:val="12"/>
        </w:rPr>
        <w:t>graph</w:t>
      </w:r>
      <w:r>
        <w:rPr>
          <w:color w:val="007FAC"/>
          <w:spacing w:val="36"/>
          <w:w w:val="115"/>
          <w:sz w:val="12"/>
        </w:rPr>
        <w:t xml:space="preserve"> </w:t>
      </w:r>
      <w:r>
        <w:rPr>
          <w:color w:val="007FAC"/>
          <w:w w:val="115"/>
          <w:sz w:val="12"/>
        </w:rPr>
        <w:t>neural</w:t>
      </w:r>
      <w:r>
        <w:rPr>
          <w:color w:val="007FAC"/>
          <w:spacing w:val="36"/>
          <w:w w:val="115"/>
          <w:sz w:val="12"/>
        </w:rPr>
        <w:t xml:space="preserve"> </w:t>
      </w:r>
      <w:r>
        <w:rPr>
          <w:color w:val="007FAC"/>
          <w:w w:val="115"/>
          <w:sz w:val="12"/>
        </w:rPr>
        <w:t>networks</w:t>
      </w:r>
      <w:r>
        <w:rPr>
          <w:color w:val="007FAC"/>
          <w:w w:val="115"/>
          <w:sz w:val="12"/>
        </w:rPr>
        <w:fldChar w:fldCharType="end"/>
      </w:r>
      <w:r>
        <w:rPr>
          <w:color w:val="007FAC"/>
          <w:spacing w:val="40"/>
          <w:w w:val="117"/>
          <w:sz w:val="12"/>
        </w:rPr>
        <w:t xml:space="preserve"> </w:t>
      </w:r>
      <w:bookmarkStart w:id="77" w:name="_bookmark49"/>
      <w:bookmarkEnd w:id="77"/>
      <w:r>
        <w:fldChar w:fldCharType="begin"/>
      </w:r>
      <w:r>
        <w:instrText xml:space="preserve"> HYPERLINK "http://refhub.elsevier.com/S0952-1976(25)02341-3/sb23" \h </w:instrText>
      </w:r>
      <w:r>
        <w:fldChar w:fldCharType="separate"/>
      </w:r>
      <w:r>
        <w:rPr>
          <w:color w:val="007FAC"/>
          <w:w w:val="115"/>
          <w:sz w:val="12"/>
        </w:rPr>
        <w:t>for</w:t>
      </w:r>
      <w:r>
        <w:rPr>
          <w:color w:val="007FAC"/>
          <w:spacing w:val="40"/>
          <w:w w:val="115"/>
          <w:sz w:val="12"/>
        </w:rPr>
        <w:t xml:space="preserve"> </w:t>
      </w:r>
      <w:r>
        <w:rPr>
          <w:color w:val="007FAC"/>
          <w:w w:val="115"/>
          <w:sz w:val="12"/>
        </w:rPr>
        <w:t>emotion</w:t>
      </w:r>
      <w:r>
        <w:rPr>
          <w:color w:val="007FAC"/>
          <w:spacing w:val="40"/>
          <w:w w:val="115"/>
          <w:sz w:val="12"/>
        </w:rPr>
        <w:t xml:space="preserve"> </w:t>
      </w:r>
      <w:r>
        <w:rPr>
          <w:color w:val="007FAC"/>
          <w:w w:val="115"/>
          <w:sz w:val="12"/>
        </w:rPr>
        <w:t>recognition</w:t>
      </w:r>
      <w:r>
        <w:rPr>
          <w:color w:val="007FAC"/>
          <w:spacing w:val="40"/>
          <w:w w:val="115"/>
          <w:sz w:val="12"/>
        </w:rPr>
        <w:t xml:space="preserve"> </w:t>
      </w:r>
      <w:r>
        <w:rPr>
          <w:color w:val="007FAC"/>
          <w:w w:val="115"/>
          <w:sz w:val="12"/>
        </w:rPr>
        <w:t>in</w:t>
      </w:r>
      <w:r>
        <w:rPr>
          <w:color w:val="007FAC"/>
          <w:spacing w:val="40"/>
          <w:w w:val="115"/>
          <w:sz w:val="12"/>
        </w:rPr>
        <w:t xml:space="preserve"> </w:t>
      </w:r>
      <w:r>
        <w:rPr>
          <w:color w:val="007FAC"/>
          <w:w w:val="115"/>
          <w:sz w:val="12"/>
        </w:rPr>
        <w:t>conversation.</w:t>
      </w:r>
      <w:r>
        <w:rPr>
          <w:color w:val="007FAC"/>
          <w:spacing w:val="40"/>
          <w:w w:val="115"/>
          <w:sz w:val="12"/>
        </w:rPr>
        <w:t xml:space="preserve"> </w:t>
      </w:r>
      <w:r>
        <w:rPr>
          <w:color w:val="007FAC"/>
          <w:w w:val="115"/>
          <w:sz w:val="12"/>
        </w:rPr>
        <w:t>Pattern</w:t>
      </w:r>
      <w:r>
        <w:rPr>
          <w:color w:val="007FAC"/>
          <w:spacing w:val="40"/>
          <w:w w:val="115"/>
          <w:sz w:val="12"/>
        </w:rPr>
        <w:t xml:space="preserve"> </w:t>
      </w:r>
      <w:r>
        <w:rPr>
          <w:color w:val="007FAC"/>
          <w:w w:val="115"/>
          <w:sz w:val="12"/>
        </w:rPr>
        <w:t>Recognit.</w:t>
      </w:r>
      <w:r>
        <w:rPr>
          <w:color w:val="007FAC"/>
          <w:spacing w:val="40"/>
          <w:w w:val="115"/>
          <w:sz w:val="12"/>
        </w:rPr>
        <w:t xml:space="preserve"> </w:t>
      </w:r>
      <w:r>
        <w:rPr>
          <w:color w:val="007FAC"/>
          <w:w w:val="115"/>
          <w:sz w:val="12"/>
        </w:rPr>
        <w:t>161,</w:t>
      </w:r>
      <w:r>
        <w:rPr>
          <w:color w:val="007FAC"/>
          <w:spacing w:val="40"/>
          <w:w w:val="115"/>
          <w:sz w:val="12"/>
        </w:rPr>
        <w:t xml:space="preserve"> </w:t>
      </w:r>
      <w:r>
        <w:rPr>
          <w:color w:val="007FAC"/>
          <w:w w:val="115"/>
          <w:sz w:val="12"/>
        </w:rPr>
        <w:t>111340.</w:t>
      </w:r>
      <w:r>
        <w:rPr>
          <w:color w:val="007FAC"/>
          <w:w w:val="115"/>
          <w:sz w:val="12"/>
        </w:rPr>
        <w:fldChar w:fldCharType="end"/>
      </w:r>
    </w:p>
    <w:p w14:paraId="4494BCA3">
      <w:pPr>
        <w:spacing w:before="0" w:line="297" w:lineRule="auto"/>
        <w:ind w:left="282" w:right="41" w:hanging="240"/>
        <w:jc w:val="both"/>
        <w:rPr>
          <w:sz w:val="12"/>
        </w:rPr>
      </w:pPr>
      <w:r>
        <w:fldChar w:fldCharType="begin"/>
      </w:r>
      <w:r>
        <w:instrText xml:space="preserve"> HYPERLINK "http://refhub.elsevier.com/S0952-1976(25)02341-3/sb24" \h </w:instrText>
      </w:r>
      <w:r>
        <w:fldChar w:fldCharType="separate"/>
      </w:r>
      <w:r>
        <w:rPr>
          <w:color w:val="007FAC"/>
          <w:w w:val="115"/>
          <w:sz w:val="12"/>
        </w:rPr>
        <w:t>Li,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"http://refhub.elsevier.com/S0952-1976(25)02341-3/sb24" \h </w:instrText>
      </w:r>
      <w:r>
        <w:fldChar w:fldCharType="separate"/>
      </w:r>
      <w:r>
        <w:rPr>
          <w:color w:val="007FAC"/>
          <w:w w:val="115"/>
          <w:sz w:val="12"/>
        </w:rPr>
        <w:t>J., Wang, X., Lv, G., Zeng, Z., 2023b. GA2MIF: graph and attention based two-stage</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"http://refhub.elsevier.com/S0952-1976(25)02341-3/sb24" \h </w:instrText>
      </w:r>
      <w:r>
        <w:fldChar w:fldCharType="separate"/>
      </w:r>
      <w:r>
        <w:rPr>
          <w:color w:val="007FAC"/>
          <w:w w:val="115"/>
          <w:sz w:val="12"/>
        </w:rPr>
        <w:t>multi-source information fusion for conversational emotion detection. IEEE Trans.</w:t>
      </w:r>
      <w:r>
        <w:rPr>
          <w:color w:val="007FAC"/>
          <w:w w:val="115"/>
          <w:sz w:val="12"/>
        </w:rPr>
        <w:fldChar w:fldCharType="end"/>
      </w:r>
      <w:r>
        <w:rPr>
          <w:color w:val="007FAC"/>
          <w:spacing w:val="40"/>
          <w:w w:val="115"/>
          <w:sz w:val="12"/>
        </w:rPr>
        <w:t xml:space="preserve"> </w:t>
      </w:r>
      <w:bookmarkStart w:id="78" w:name="_bookmark50"/>
      <w:bookmarkEnd w:id="78"/>
      <w:r>
        <w:fldChar w:fldCharType="begin"/>
      </w:r>
      <w:r>
        <w:instrText xml:space="preserve"> HYPERLINK "http://refhub.elsevier.com/S0952-1976(25)02341-3/sb24" \h </w:instrText>
      </w:r>
      <w:r>
        <w:fldChar w:fldCharType="separate"/>
      </w:r>
      <w:r>
        <w:rPr>
          <w:color w:val="007FAC"/>
          <w:w w:val="115"/>
          <w:sz w:val="12"/>
        </w:rPr>
        <w:t>Affect. Comput. 15 (1), 130–143.</w:t>
      </w:r>
      <w:r>
        <w:rPr>
          <w:color w:val="007FAC"/>
          <w:w w:val="115"/>
          <w:sz w:val="12"/>
        </w:rPr>
        <w:fldChar w:fldCharType="end"/>
      </w:r>
    </w:p>
    <w:p w14:paraId="382190DC">
      <w:pPr>
        <w:spacing w:before="0" w:line="297" w:lineRule="auto"/>
        <w:ind w:left="282" w:right="41" w:hanging="240"/>
        <w:jc w:val="both"/>
        <w:rPr>
          <w:sz w:val="12"/>
        </w:rPr>
      </w:pPr>
      <w:r>
        <w:fldChar w:fldCharType="begin"/>
      </w:r>
      <w:r>
        <w:instrText xml:space="preserve"> HYPERLINK "http://refhub.elsevier.com/S0952-1976(25)02341-3/sb25" \h </w:instrText>
      </w:r>
      <w:r>
        <w:fldChar w:fldCharType="separate"/>
      </w:r>
      <w:r>
        <w:rPr>
          <w:color w:val="007FAC"/>
          <w:w w:val="115"/>
          <w:sz w:val="12"/>
        </w:rPr>
        <w:t>Li,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"http://refhub.elsevier.com/S0952-1976(25)02341-3/sb25" \h </w:instrText>
      </w:r>
      <w:r>
        <w:fldChar w:fldCharType="separate"/>
      </w:r>
      <w:r>
        <w:rPr>
          <w:color w:val="007FAC"/>
          <w:w w:val="115"/>
          <w:sz w:val="12"/>
        </w:rPr>
        <w:t>J., Wang, X., Lv, G., Zeng, Z., 2023c. GraphMFT: A graph network based multimodal</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"http://refhub.elsevier.com/S0952-1976(25)02341-3/sb25" \h </w:instrText>
      </w:r>
      <w:r>
        <w:fldChar w:fldCharType="separate"/>
      </w:r>
      <w:r>
        <w:rPr>
          <w:color w:val="007FAC"/>
          <w:w w:val="115"/>
          <w:sz w:val="12"/>
        </w:rPr>
        <w:t>fusion technique for emotion recognition in conversation. Neurocomputing 550,</w:t>
      </w:r>
      <w:r>
        <w:rPr>
          <w:color w:val="007FAC"/>
          <w:w w:val="115"/>
          <w:sz w:val="12"/>
        </w:rPr>
        <w:fldChar w:fldCharType="end"/>
      </w:r>
      <w:r>
        <w:rPr>
          <w:color w:val="007FAC"/>
          <w:spacing w:val="40"/>
          <w:w w:val="119"/>
          <w:sz w:val="12"/>
        </w:rPr>
        <w:t xml:space="preserve"> </w:t>
      </w:r>
      <w:bookmarkStart w:id="79" w:name="_bookmark51"/>
      <w:bookmarkEnd w:id="79"/>
      <w:r>
        <w:fldChar w:fldCharType="begin"/>
      </w:r>
      <w:r>
        <w:instrText xml:space="preserve"> HYPERLINK "http://refhub.elsevier.com/S0952-1976(25)02341-3/sb25" \h </w:instrText>
      </w:r>
      <w:r>
        <w:fldChar w:fldCharType="separate"/>
      </w:r>
      <w:r>
        <w:rPr>
          <w:color w:val="007FAC"/>
          <w:spacing w:val="-2"/>
          <w:w w:val="115"/>
          <w:sz w:val="12"/>
        </w:rPr>
        <w:t>126427.</w:t>
      </w:r>
      <w:r>
        <w:rPr>
          <w:color w:val="007FAC"/>
          <w:spacing w:val="-2"/>
          <w:w w:val="115"/>
          <w:sz w:val="12"/>
        </w:rPr>
        <w:fldChar w:fldCharType="end"/>
      </w:r>
    </w:p>
    <w:p w14:paraId="0397BD4D">
      <w:pPr>
        <w:spacing w:before="0" w:line="297" w:lineRule="auto"/>
        <w:ind w:left="282" w:right="41" w:hanging="240"/>
        <w:jc w:val="both"/>
        <w:rPr>
          <w:sz w:val="12"/>
        </w:rPr>
      </w:pPr>
      <w:r>
        <w:fldChar w:fldCharType="begin"/>
      </w:r>
      <w:r>
        <w:instrText xml:space="preserve"> HYPERLINK "http://refhub.elsevier.com/S0952-1976(25)02341-3/sb26" \h </w:instrText>
      </w:r>
      <w:r>
        <w:fldChar w:fldCharType="separate"/>
      </w:r>
      <w:r>
        <w:rPr>
          <w:color w:val="007FAC"/>
          <w:w w:val="115"/>
          <w:sz w:val="12"/>
        </w:rPr>
        <w:t>Liu,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"http://refhub.elsevier.com/S0952-1976(25)02341-3/sb26" \h </w:instrText>
      </w:r>
      <w:r>
        <w:fldChar w:fldCharType="separate"/>
      </w:r>
      <w:r>
        <w:rPr>
          <w:color w:val="007FAC"/>
          <w:w w:val="115"/>
          <w:sz w:val="12"/>
        </w:rPr>
        <w:t>C., Niu, C., Xie, J., Jia, Y., Zan, H., 2023a. Emotion-cause pair extraction in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"http://refhub.elsevier.com/S0952-1976(25)02341-3/sb26" \h </w:instrText>
      </w:r>
      <w:r>
        <w:fldChar w:fldCharType="separate"/>
      </w:r>
      <w:r>
        <w:rPr>
          <w:color w:val="007FAC"/>
          <w:w w:val="115"/>
          <w:sz w:val="12"/>
        </w:rPr>
        <w:t>conversations</w:t>
      </w:r>
      <w:r>
        <w:rPr>
          <w:color w:val="007FAC"/>
          <w:spacing w:val="18"/>
          <w:w w:val="115"/>
          <w:sz w:val="12"/>
        </w:rPr>
        <w:t xml:space="preserve"> </w:t>
      </w:r>
      <w:r>
        <w:rPr>
          <w:color w:val="007FAC"/>
          <w:w w:val="115"/>
          <w:sz w:val="12"/>
        </w:rPr>
        <w:t>based</w:t>
      </w:r>
      <w:r>
        <w:rPr>
          <w:color w:val="007FAC"/>
          <w:spacing w:val="18"/>
          <w:w w:val="115"/>
          <w:sz w:val="12"/>
        </w:rPr>
        <w:t xml:space="preserve"> </w:t>
      </w:r>
      <w:r>
        <w:rPr>
          <w:color w:val="007FAC"/>
          <w:w w:val="115"/>
          <w:sz w:val="12"/>
        </w:rPr>
        <w:t>on</w:t>
      </w:r>
      <w:r>
        <w:rPr>
          <w:color w:val="007FAC"/>
          <w:spacing w:val="18"/>
          <w:w w:val="115"/>
          <w:sz w:val="12"/>
        </w:rPr>
        <w:t xml:space="preserve"> </w:t>
      </w:r>
      <w:r>
        <w:rPr>
          <w:color w:val="007FAC"/>
          <w:w w:val="115"/>
          <w:sz w:val="12"/>
        </w:rPr>
        <w:t>multi-turn</w:t>
      </w:r>
      <w:r>
        <w:rPr>
          <w:color w:val="007FAC"/>
          <w:spacing w:val="18"/>
          <w:w w:val="115"/>
          <w:sz w:val="12"/>
        </w:rPr>
        <w:t xml:space="preserve"> </w:t>
      </w:r>
      <w:r>
        <w:rPr>
          <w:color w:val="007FAC"/>
          <w:w w:val="115"/>
          <w:sz w:val="12"/>
        </w:rPr>
        <w:t>MRC</w:t>
      </w:r>
      <w:r>
        <w:rPr>
          <w:color w:val="007FAC"/>
          <w:spacing w:val="18"/>
          <w:w w:val="115"/>
          <w:sz w:val="12"/>
        </w:rPr>
        <w:t xml:space="preserve"> </w:t>
      </w:r>
      <w:r>
        <w:rPr>
          <w:color w:val="007FAC"/>
          <w:w w:val="115"/>
          <w:sz w:val="12"/>
        </w:rPr>
        <w:t>with</w:t>
      </w:r>
      <w:r>
        <w:rPr>
          <w:color w:val="007FAC"/>
          <w:spacing w:val="18"/>
          <w:w w:val="115"/>
          <w:sz w:val="12"/>
        </w:rPr>
        <w:t xml:space="preserve"> </w:t>
      </w:r>
      <w:r>
        <w:rPr>
          <w:color w:val="007FAC"/>
          <w:w w:val="115"/>
          <w:sz w:val="12"/>
        </w:rPr>
        <w:t>position-aware</w:t>
      </w:r>
      <w:r>
        <w:rPr>
          <w:color w:val="007FAC"/>
          <w:spacing w:val="18"/>
          <w:w w:val="115"/>
          <w:sz w:val="12"/>
        </w:rPr>
        <w:t xml:space="preserve"> </w:t>
      </w:r>
      <w:r>
        <w:rPr>
          <w:color w:val="007FAC"/>
          <w:w w:val="115"/>
          <w:sz w:val="12"/>
        </w:rPr>
        <w:t>GCN.</w:t>
      </w:r>
      <w:r>
        <w:rPr>
          <w:color w:val="007FAC"/>
          <w:spacing w:val="18"/>
          <w:w w:val="115"/>
          <w:sz w:val="12"/>
        </w:rPr>
        <w:t xml:space="preserve"> </w:t>
      </w:r>
      <w:r>
        <w:rPr>
          <w:color w:val="007FAC"/>
          <w:w w:val="115"/>
          <w:sz w:val="12"/>
        </w:rPr>
        <w:t>In:</w:t>
      </w:r>
      <w:r>
        <w:rPr>
          <w:color w:val="007FAC"/>
          <w:spacing w:val="18"/>
          <w:w w:val="115"/>
          <w:sz w:val="12"/>
        </w:rPr>
        <w:t xml:space="preserve"> </w:t>
      </w:r>
      <w:r>
        <w:rPr>
          <w:color w:val="007FAC"/>
          <w:w w:val="115"/>
          <w:sz w:val="12"/>
        </w:rPr>
        <w:t>Processings</w:t>
      </w:r>
      <w:r>
        <w:rPr>
          <w:color w:val="007FAC"/>
          <w:w w:val="115"/>
          <w:sz w:val="12"/>
        </w:rPr>
        <w:fldChar w:fldCharType="end"/>
      </w:r>
      <w:r>
        <w:rPr>
          <w:color w:val="007FAC"/>
          <w:spacing w:val="40"/>
          <w:w w:val="115"/>
          <w:sz w:val="12"/>
        </w:rPr>
        <w:t xml:space="preserve"> </w:t>
      </w:r>
      <w:bookmarkStart w:id="80" w:name="_bookmark52"/>
      <w:bookmarkEnd w:id="80"/>
      <w:r>
        <w:fldChar w:fldCharType="begin"/>
      </w:r>
      <w:r>
        <w:instrText xml:space="preserve"> HYPERLINK "http://refhub.elsevier.com/S0952-1976(25)02341-3/sb26" \h </w:instrText>
      </w:r>
      <w:r>
        <w:fldChar w:fldCharType="separate"/>
      </w:r>
      <w:r>
        <w:rPr>
          <w:color w:val="007FAC"/>
          <w:w w:val="115"/>
          <w:sz w:val="12"/>
        </w:rPr>
        <w:t>of</w:t>
      </w:r>
      <w:r>
        <w:rPr>
          <w:color w:val="007FAC"/>
          <w:spacing w:val="32"/>
          <w:w w:val="115"/>
          <w:sz w:val="12"/>
        </w:rPr>
        <w:t xml:space="preserve"> </w:t>
      </w:r>
      <w:r>
        <w:rPr>
          <w:color w:val="007FAC"/>
          <w:w w:val="115"/>
          <w:sz w:val="12"/>
        </w:rPr>
        <w:t>2023</w:t>
      </w:r>
      <w:r>
        <w:rPr>
          <w:color w:val="007FAC"/>
          <w:spacing w:val="32"/>
          <w:w w:val="115"/>
          <w:sz w:val="12"/>
        </w:rPr>
        <w:t xml:space="preserve"> </w:t>
      </w:r>
      <w:r>
        <w:rPr>
          <w:color w:val="007FAC"/>
          <w:w w:val="115"/>
          <w:sz w:val="12"/>
        </w:rPr>
        <w:t>International</w:t>
      </w:r>
      <w:r>
        <w:rPr>
          <w:color w:val="007FAC"/>
          <w:spacing w:val="32"/>
          <w:w w:val="115"/>
          <w:sz w:val="12"/>
        </w:rPr>
        <w:t xml:space="preserve"> </w:t>
      </w:r>
      <w:r>
        <w:rPr>
          <w:color w:val="007FAC"/>
          <w:w w:val="115"/>
          <w:sz w:val="12"/>
        </w:rPr>
        <w:t>Conference</w:t>
      </w:r>
      <w:r>
        <w:rPr>
          <w:color w:val="007FAC"/>
          <w:spacing w:val="32"/>
          <w:w w:val="115"/>
          <w:sz w:val="12"/>
        </w:rPr>
        <w:t xml:space="preserve"> </w:t>
      </w:r>
      <w:r>
        <w:rPr>
          <w:color w:val="007FAC"/>
          <w:w w:val="115"/>
          <w:sz w:val="12"/>
        </w:rPr>
        <w:t>on</w:t>
      </w:r>
      <w:r>
        <w:rPr>
          <w:color w:val="007FAC"/>
          <w:spacing w:val="32"/>
          <w:w w:val="115"/>
          <w:sz w:val="12"/>
        </w:rPr>
        <w:t xml:space="preserve"> </w:t>
      </w:r>
      <w:r>
        <w:rPr>
          <w:color w:val="007FAC"/>
          <w:w w:val="115"/>
          <w:sz w:val="12"/>
        </w:rPr>
        <w:t>Asian</w:t>
      </w:r>
      <w:r>
        <w:rPr>
          <w:color w:val="007FAC"/>
          <w:spacing w:val="32"/>
          <w:w w:val="115"/>
          <w:sz w:val="12"/>
        </w:rPr>
        <w:t xml:space="preserve"> </w:t>
      </w:r>
      <w:r>
        <w:rPr>
          <w:color w:val="007FAC"/>
          <w:w w:val="115"/>
          <w:sz w:val="12"/>
        </w:rPr>
        <w:t>Language</w:t>
      </w:r>
      <w:r>
        <w:rPr>
          <w:color w:val="007FAC"/>
          <w:spacing w:val="32"/>
          <w:w w:val="115"/>
          <w:sz w:val="12"/>
        </w:rPr>
        <w:t xml:space="preserve"> </w:t>
      </w:r>
      <w:r>
        <w:rPr>
          <w:color w:val="007FAC"/>
          <w:w w:val="115"/>
          <w:sz w:val="12"/>
        </w:rPr>
        <w:t>Processing.</w:t>
      </w:r>
      <w:r>
        <w:rPr>
          <w:color w:val="007FAC"/>
          <w:spacing w:val="32"/>
          <w:w w:val="115"/>
          <w:sz w:val="12"/>
        </w:rPr>
        <w:t xml:space="preserve"> </w:t>
      </w:r>
      <w:r>
        <w:rPr>
          <w:color w:val="007FAC"/>
          <w:w w:val="115"/>
          <w:sz w:val="12"/>
        </w:rPr>
        <w:t>pp.</w:t>
      </w:r>
      <w:r>
        <w:rPr>
          <w:color w:val="007FAC"/>
          <w:spacing w:val="32"/>
          <w:w w:val="115"/>
          <w:sz w:val="12"/>
        </w:rPr>
        <w:t xml:space="preserve"> </w:t>
      </w:r>
      <w:r>
        <w:rPr>
          <w:color w:val="007FAC"/>
          <w:w w:val="115"/>
          <w:sz w:val="12"/>
        </w:rPr>
        <w:t>25–30.</w:t>
      </w:r>
      <w:r>
        <w:rPr>
          <w:color w:val="007FAC"/>
          <w:w w:val="115"/>
          <w:sz w:val="12"/>
        </w:rPr>
        <w:fldChar w:fldCharType="end"/>
      </w:r>
    </w:p>
    <w:p w14:paraId="37DDC1CD">
      <w:pPr>
        <w:spacing w:before="0" w:line="297" w:lineRule="auto"/>
        <w:ind w:left="282" w:right="41" w:hanging="240"/>
        <w:jc w:val="both"/>
        <w:rPr>
          <w:sz w:val="12"/>
        </w:rPr>
      </w:pPr>
      <w:r>
        <w:fldChar w:fldCharType="begin"/>
      </w:r>
      <w:r>
        <w:instrText xml:space="preserve"> HYPERLINK "http://refhub.elsevier.com/S0952-1976(25)02341-3/sb27" \h </w:instrText>
      </w:r>
      <w:r>
        <w:fldChar w:fldCharType="separate"/>
      </w:r>
      <w:r>
        <w:rPr>
          <w:color w:val="007FAC"/>
          <w:w w:val="115"/>
          <w:sz w:val="12"/>
        </w:rPr>
        <w:t>Liu,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"http://refhub.elsevier.com/S0952-1976(25)02341-3/sb27" \h </w:instrText>
      </w:r>
      <w:r>
        <w:fldChar w:fldCharType="separate"/>
      </w:r>
      <w:r>
        <w:rPr>
          <w:color w:val="007FAC"/>
          <w:w w:val="115"/>
          <w:sz w:val="12"/>
        </w:rPr>
        <w:t>J., Zhang, Z., Guo, Z., Jin, L., Li, X., Wei, K., Sun, X., 2023b. Emotion-cause pair</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"http://refhub.elsevier.com/S0952-1976(25)02341-3/sb27" \h </w:instrText>
      </w:r>
      <w:r>
        <w:fldChar w:fldCharType="separate"/>
      </w:r>
      <w:r>
        <w:rPr>
          <w:color w:val="007FAC"/>
          <w:w w:val="115"/>
          <w:sz w:val="12"/>
        </w:rPr>
        <w:t>extraction with bidirectional multi-label sequence tagging. Appl. Intell. 53 (24),</w:t>
      </w:r>
      <w:r>
        <w:rPr>
          <w:color w:val="007FAC"/>
          <w:w w:val="115"/>
          <w:sz w:val="12"/>
        </w:rPr>
        <w:fldChar w:fldCharType="end"/>
      </w:r>
      <w:r>
        <w:rPr>
          <w:color w:val="007FAC"/>
          <w:spacing w:val="40"/>
          <w:w w:val="119"/>
          <w:sz w:val="12"/>
        </w:rPr>
        <w:t xml:space="preserve"> </w:t>
      </w:r>
      <w:bookmarkStart w:id="81" w:name="_bookmark53"/>
      <w:bookmarkEnd w:id="81"/>
      <w:r>
        <w:fldChar w:fldCharType="begin"/>
      </w:r>
      <w:r>
        <w:instrText xml:space="preserve"> HYPERLINK "http://refhub.elsevier.com/S0952-1976(25)02341-3/sb27" \h </w:instrText>
      </w:r>
      <w:r>
        <w:fldChar w:fldCharType="separate"/>
      </w:r>
      <w:r>
        <w:rPr>
          <w:color w:val="007FAC"/>
          <w:spacing w:val="-2"/>
          <w:w w:val="115"/>
          <w:sz w:val="12"/>
        </w:rPr>
        <w:t>30400–30415.</w:t>
      </w:r>
      <w:r>
        <w:rPr>
          <w:color w:val="007FAC"/>
          <w:spacing w:val="-2"/>
          <w:w w:val="115"/>
          <w:sz w:val="12"/>
        </w:rPr>
        <w:fldChar w:fldCharType="end"/>
      </w:r>
    </w:p>
    <w:p w14:paraId="1B2052FF">
      <w:pPr>
        <w:spacing w:before="0" w:line="297" w:lineRule="auto"/>
        <w:ind w:left="282" w:right="41" w:hanging="240"/>
        <w:jc w:val="both"/>
        <w:rPr>
          <w:sz w:val="12"/>
        </w:rPr>
      </w:pPr>
      <w:r>
        <w:fldChar w:fldCharType="begin"/>
      </w:r>
      <w:r>
        <w:instrText xml:space="preserve"> HYPERLINK "http://refhub.elsevier.com/S0952-1976(25)02341-3/sb28" \h </w:instrText>
      </w:r>
      <w:r>
        <w:fldChar w:fldCharType="separate"/>
      </w:r>
      <w:r>
        <w:rPr>
          <w:color w:val="007FAC"/>
          <w:w w:val="115"/>
          <w:sz w:val="12"/>
        </w:rPr>
        <w:t>Liu,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"http://refhub.elsevier.com/S0952-1976(25)02341-3/sb28" \h </w:instrText>
      </w:r>
      <w:r>
        <w:fldChar w:fldCharType="separate"/>
      </w:r>
      <w:r>
        <w:rPr>
          <w:color w:val="007FAC"/>
          <w:w w:val="115"/>
          <w:sz w:val="12"/>
        </w:rPr>
        <w:t>X., Zhang, J., Zhang, H., Xue, F., You, Y., 2023c. Hierarchical dialogue under</w:t>
      </w:r>
      <w:r>
        <w:rPr>
          <w:color w:val="007FAC"/>
          <w:w w:val="115"/>
          <w:sz w:val="12"/>
        </w:rPr>
        <w:softHyphen/>
      </w:r>
      <w:r>
        <w:rPr>
          <w:color w:val="007FAC"/>
          <w:w w:val="115"/>
          <w:sz w:val="12"/>
        </w:rPr>
        <w:fldChar w:fldCharType="end"/>
      </w:r>
      <w:r>
        <w:fldChar w:fldCharType="begin"/>
      </w:r>
      <w:r>
        <w:instrText xml:space="preserve"> HYPERLINK "http://refhub.elsevier.com/S0952-1976(25)02341-3/sb28" \h </w:instrText>
      </w:r>
      <w:r>
        <w:fldChar w:fldCharType="separate"/>
      </w:r>
      <w:r>
        <w:rPr>
          <w:color w:val="007FAC"/>
          <w:w w:val="115"/>
          <w:sz w:val="12"/>
        </w:rPr>
        <w:t>standing with special tokens and turn-level attention. In: Proceedings of the 11th</w:t>
      </w:r>
      <w:r>
        <w:rPr>
          <w:color w:val="007FAC"/>
          <w:w w:val="115"/>
          <w:sz w:val="12"/>
        </w:rPr>
        <w:fldChar w:fldCharType="end"/>
      </w:r>
      <w:r>
        <w:rPr>
          <w:color w:val="007FAC"/>
          <w:spacing w:val="40"/>
          <w:w w:val="121"/>
          <w:sz w:val="12"/>
        </w:rPr>
        <w:t xml:space="preserve"> </w:t>
      </w:r>
      <w:bookmarkStart w:id="82" w:name="_bookmark54"/>
      <w:bookmarkEnd w:id="82"/>
      <w:r>
        <w:fldChar w:fldCharType="begin"/>
      </w:r>
      <w:r>
        <w:instrText xml:space="preserve"> HYPERLINK "http://refhub.elsevier.com/S0952-1976(25)02341-3/sb28" \h </w:instrText>
      </w:r>
      <w:r>
        <w:fldChar w:fldCharType="separate"/>
      </w:r>
      <w:r>
        <w:rPr>
          <w:color w:val="007FAC"/>
          <w:w w:val="115"/>
          <w:sz w:val="12"/>
        </w:rPr>
        <w:t>International</w:t>
      </w:r>
      <w:r>
        <w:rPr>
          <w:color w:val="007FAC"/>
          <w:spacing w:val="40"/>
          <w:w w:val="115"/>
          <w:sz w:val="12"/>
        </w:rPr>
        <w:t xml:space="preserve"> </w:t>
      </w:r>
      <w:r>
        <w:rPr>
          <w:color w:val="007FAC"/>
          <w:w w:val="115"/>
          <w:sz w:val="12"/>
        </w:rPr>
        <w:t>Conference</w:t>
      </w:r>
      <w:r>
        <w:rPr>
          <w:color w:val="007FAC"/>
          <w:spacing w:val="40"/>
          <w:w w:val="115"/>
          <w:sz w:val="12"/>
        </w:rPr>
        <w:t xml:space="preserve"> </w:t>
      </w:r>
      <w:r>
        <w:rPr>
          <w:color w:val="007FAC"/>
          <w:w w:val="115"/>
          <w:sz w:val="12"/>
        </w:rPr>
        <w:t>on</w:t>
      </w:r>
      <w:r>
        <w:rPr>
          <w:color w:val="007FAC"/>
          <w:spacing w:val="40"/>
          <w:w w:val="115"/>
          <w:sz w:val="12"/>
        </w:rPr>
        <w:t xml:space="preserve"> </w:t>
      </w:r>
      <w:r>
        <w:rPr>
          <w:color w:val="007FAC"/>
          <w:w w:val="115"/>
          <w:sz w:val="12"/>
        </w:rPr>
        <w:t>Learning</w:t>
      </w:r>
      <w:r>
        <w:rPr>
          <w:color w:val="007FAC"/>
          <w:spacing w:val="40"/>
          <w:w w:val="115"/>
          <w:sz w:val="12"/>
        </w:rPr>
        <w:t xml:space="preserve"> </w:t>
      </w:r>
      <w:r>
        <w:rPr>
          <w:color w:val="007FAC"/>
          <w:w w:val="115"/>
          <w:sz w:val="12"/>
        </w:rPr>
        <w:t>Representations.</w:t>
      </w:r>
      <w:r>
        <w:rPr>
          <w:color w:val="007FAC"/>
          <w:spacing w:val="40"/>
          <w:w w:val="115"/>
          <w:sz w:val="12"/>
        </w:rPr>
        <w:t xml:space="preserve"> </w:t>
      </w:r>
      <w:r>
        <w:rPr>
          <w:color w:val="007FAC"/>
          <w:w w:val="115"/>
          <w:sz w:val="12"/>
        </w:rPr>
        <w:t>pp.</w:t>
      </w:r>
      <w:r>
        <w:rPr>
          <w:color w:val="007FAC"/>
          <w:spacing w:val="40"/>
          <w:w w:val="115"/>
          <w:sz w:val="12"/>
        </w:rPr>
        <w:t xml:space="preserve"> </w:t>
      </w:r>
      <w:r>
        <w:rPr>
          <w:color w:val="007FAC"/>
          <w:w w:val="115"/>
          <w:sz w:val="12"/>
        </w:rPr>
        <w:t>1–7.</w:t>
      </w:r>
      <w:r>
        <w:rPr>
          <w:color w:val="007FAC"/>
          <w:w w:val="115"/>
          <w:sz w:val="12"/>
        </w:rPr>
        <w:fldChar w:fldCharType="end"/>
      </w:r>
    </w:p>
    <w:p w14:paraId="3B95B168">
      <w:pPr>
        <w:spacing w:before="0" w:line="297" w:lineRule="auto"/>
        <w:ind w:left="282" w:right="41" w:hanging="240"/>
        <w:jc w:val="both"/>
        <w:rPr>
          <w:sz w:val="12"/>
        </w:rPr>
      </w:pPr>
      <w:r>
        <w:fldChar w:fldCharType="begin"/>
      </w:r>
      <w:r>
        <w:instrText xml:space="preserve"> HYPERLINK "http://refhub.elsevier.com/S0952-1976(25)02341-3/sb29" \h </w:instrText>
      </w:r>
      <w:r>
        <w:fldChar w:fldCharType="separate"/>
      </w:r>
      <w:r>
        <w:rPr>
          <w:color w:val="007FAC"/>
          <w:w w:val="110"/>
          <w:sz w:val="12"/>
        </w:rPr>
        <w:t>Ma,</w:t>
      </w:r>
      <w:r>
        <w:rPr>
          <w:color w:val="007FAC"/>
          <w:w w:val="110"/>
          <w:sz w:val="12"/>
        </w:rPr>
        <w:fldChar w:fldCharType="end"/>
      </w:r>
      <w:r>
        <w:rPr>
          <w:color w:val="007FAC"/>
          <w:w w:val="110"/>
          <w:sz w:val="12"/>
        </w:rPr>
        <w:t xml:space="preserve"> </w:t>
      </w:r>
      <w:r>
        <w:fldChar w:fldCharType="begin"/>
      </w:r>
      <w:r>
        <w:instrText xml:space="preserve"> HYPERLINK "http://refhub.elsevier.com/S0952-1976(25)02341-3/sb29" \h </w:instrText>
      </w:r>
      <w:r>
        <w:fldChar w:fldCharType="separate"/>
      </w:r>
      <w:r>
        <w:rPr>
          <w:color w:val="007FAC"/>
          <w:w w:val="110"/>
          <w:sz w:val="12"/>
        </w:rPr>
        <w:t>J., Nazeer, C.H., Farzana, K., Yang, G., Ullah, K.S., Sujit, B., Ullah, K.Z., Faheem, K.,</w:t>
      </w:r>
      <w:r>
        <w:rPr>
          <w:color w:val="007FAC"/>
          <w:w w:val="110"/>
          <w:sz w:val="12"/>
        </w:rPr>
        <w:fldChar w:fldCharType="end"/>
      </w:r>
      <w:r>
        <w:rPr>
          <w:color w:val="007FAC"/>
          <w:spacing w:val="40"/>
          <w:w w:val="110"/>
          <w:sz w:val="12"/>
        </w:rPr>
        <w:t xml:space="preserve"> </w:t>
      </w:r>
      <w:r>
        <w:fldChar w:fldCharType="begin"/>
      </w:r>
      <w:r>
        <w:instrText xml:space="preserve"> HYPERLINK "http://refhub.elsevier.com/S0952-1976(25)02341-3/sb29" \h </w:instrText>
      </w:r>
      <w:r>
        <w:fldChar w:fldCharType="separate"/>
      </w:r>
      <w:r>
        <w:rPr>
          <w:color w:val="007FAC"/>
          <w:w w:val="110"/>
          <w:sz w:val="12"/>
        </w:rPr>
        <w:t>2025. MULTICAUSENET temporal attention for multimodal emotion cause pair</w:t>
      </w:r>
      <w:r>
        <w:rPr>
          <w:color w:val="007FAC"/>
          <w:w w:val="110"/>
          <w:sz w:val="12"/>
        </w:rPr>
        <w:fldChar w:fldCharType="end"/>
      </w:r>
      <w:r>
        <w:rPr>
          <w:color w:val="007FAC"/>
          <w:spacing w:val="40"/>
          <w:w w:val="120"/>
          <w:sz w:val="12"/>
        </w:rPr>
        <w:t xml:space="preserve"> </w:t>
      </w:r>
      <w:bookmarkStart w:id="83" w:name="_bookmark55"/>
      <w:bookmarkEnd w:id="83"/>
      <w:r>
        <w:fldChar w:fldCharType="begin"/>
      </w:r>
      <w:r>
        <w:instrText xml:space="preserve"> HYPERLINK "http://refhub.elsevier.com/S0952-1976(25)02341-3/sb29" \h </w:instrText>
      </w:r>
      <w:r>
        <w:fldChar w:fldCharType="separate"/>
      </w:r>
      <w:r>
        <w:rPr>
          <w:color w:val="007FAC"/>
          <w:w w:val="110"/>
          <w:sz w:val="12"/>
        </w:rPr>
        <w:t>extraction.</w:t>
      </w:r>
      <w:r>
        <w:rPr>
          <w:color w:val="007FAC"/>
          <w:spacing w:val="40"/>
          <w:w w:val="110"/>
          <w:sz w:val="12"/>
        </w:rPr>
        <w:t xml:space="preserve"> </w:t>
      </w:r>
      <w:r>
        <w:rPr>
          <w:color w:val="007FAC"/>
          <w:w w:val="110"/>
          <w:sz w:val="12"/>
        </w:rPr>
        <w:t>Sci.</w:t>
      </w:r>
      <w:r>
        <w:rPr>
          <w:color w:val="007FAC"/>
          <w:spacing w:val="40"/>
          <w:w w:val="110"/>
          <w:sz w:val="12"/>
        </w:rPr>
        <w:t xml:space="preserve"> </w:t>
      </w:r>
      <w:r>
        <w:rPr>
          <w:color w:val="007FAC"/>
          <w:w w:val="110"/>
          <w:sz w:val="12"/>
        </w:rPr>
        <w:t>Rep.</w:t>
      </w:r>
      <w:r>
        <w:rPr>
          <w:color w:val="007FAC"/>
          <w:spacing w:val="40"/>
          <w:w w:val="110"/>
          <w:sz w:val="12"/>
        </w:rPr>
        <w:t xml:space="preserve"> </w:t>
      </w:r>
      <w:r>
        <w:rPr>
          <w:color w:val="007FAC"/>
          <w:w w:val="110"/>
          <w:sz w:val="12"/>
        </w:rPr>
        <w:t>15</w:t>
      </w:r>
      <w:r>
        <w:rPr>
          <w:color w:val="007FAC"/>
          <w:spacing w:val="40"/>
          <w:w w:val="110"/>
          <w:sz w:val="12"/>
        </w:rPr>
        <w:t xml:space="preserve"> </w:t>
      </w:r>
      <w:r>
        <w:rPr>
          <w:color w:val="007FAC"/>
          <w:w w:val="110"/>
          <w:sz w:val="12"/>
        </w:rPr>
        <w:t>(1),</w:t>
      </w:r>
      <w:r>
        <w:rPr>
          <w:color w:val="007FAC"/>
          <w:spacing w:val="40"/>
          <w:w w:val="110"/>
          <w:sz w:val="12"/>
        </w:rPr>
        <w:t xml:space="preserve"> </w:t>
      </w:r>
      <w:r>
        <w:rPr>
          <w:color w:val="007FAC"/>
          <w:w w:val="110"/>
          <w:sz w:val="12"/>
        </w:rPr>
        <w:t>19372.</w:t>
      </w:r>
      <w:r>
        <w:rPr>
          <w:color w:val="007FAC"/>
          <w:w w:val="110"/>
          <w:sz w:val="12"/>
        </w:rPr>
        <w:fldChar w:fldCharType="end"/>
      </w:r>
    </w:p>
    <w:p w14:paraId="4CE6AC72">
      <w:pPr>
        <w:spacing w:before="0" w:line="297" w:lineRule="auto"/>
        <w:ind w:left="282" w:right="41" w:hanging="240"/>
        <w:jc w:val="both"/>
        <w:rPr>
          <w:sz w:val="12"/>
        </w:rPr>
      </w:pPr>
      <w:r>
        <w:fldChar w:fldCharType="begin"/>
      </w:r>
      <w:r>
        <w:instrText xml:space="preserve"> HYPERLINK "http://refhub.elsevier.com/S0952-1976(25)02341-3/sb30" \h </w:instrText>
      </w:r>
      <w:r>
        <w:fldChar w:fldCharType="separate"/>
      </w:r>
      <w:r>
        <w:rPr>
          <w:color w:val="007FAC"/>
          <w:w w:val="115"/>
          <w:sz w:val="12"/>
        </w:rPr>
        <w:t>Mai,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"http://refhub.elsevier.com/S0952-1976(25)02341-3/sb30" \h </w:instrText>
      </w:r>
      <w:r>
        <w:fldChar w:fldCharType="separate"/>
      </w:r>
      <w:r>
        <w:rPr>
          <w:color w:val="007FAC"/>
          <w:w w:val="115"/>
          <w:sz w:val="12"/>
        </w:rPr>
        <w:t>H., Zhang, X., Wang, J., Zhou, X., 2024. A machine reading comprehension model</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"http://refhub.elsevier.com/S0952-1976(25)02341-3/sb30" \h </w:instrText>
      </w:r>
      <w:r>
        <w:fldChar w:fldCharType="separate"/>
      </w:r>
      <w:r>
        <w:rPr>
          <w:color w:val="007FAC"/>
          <w:w w:val="115"/>
          <w:sz w:val="12"/>
        </w:rPr>
        <w:t>with counterfactual contrastive learning for emotion-cause pair extraction. Knowl.</w:t>
      </w:r>
      <w:r>
        <w:rPr>
          <w:color w:val="007FAC"/>
          <w:w w:val="115"/>
          <w:sz w:val="12"/>
        </w:rPr>
        <w:fldChar w:fldCharType="end"/>
      </w:r>
      <w:r>
        <w:rPr>
          <w:color w:val="007FAC"/>
          <w:spacing w:val="80"/>
          <w:w w:val="115"/>
          <w:sz w:val="12"/>
        </w:rPr>
        <w:t xml:space="preserve"> </w:t>
      </w:r>
      <w:bookmarkStart w:id="84" w:name="_bookmark56"/>
      <w:bookmarkEnd w:id="84"/>
      <w:r>
        <w:fldChar w:fldCharType="begin"/>
      </w:r>
      <w:r>
        <w:instrText xml:space="preserve"> HYPERLINK "http://refhub.elsevier.com/S0952-1976(25)02341-3/sb30" \h </w:instrText>
      </w:r>
      <w:r>
        <w:fldChar w:fldCharType="separate"/>
      </w:r>
      <w:r>
        <w:rPr>
          <w:color w:val="007FAC"/>
          <w:w w:val="115"/>
          <w:sz w:val="12"/>
        </w:rPr>
        <w:t>Inf. Syst. 66, 3459–3476.</w:t>
      </w:r>
      <w:r>
        <w:rPr>
          <w:color w:val="007FAC"/>
          <w:w w:val="115"/>
          <w:sz w:val="12"/>
        </w:rPr>
        <w:fldChar w:fldCharType="end"/>
      </w:r>
    </w:p>
    <w:p w14:paraId="19544033">
      <w:pPr>
        <w:spacing w:before="0" w:line="297" w:lineRule="auto"/>
        <w:ind w:left="282" w:right="41" w:hanging="240"/>
        <w:jc w:val="both"/>
        <w:rPr>
          <w:sz w:val="12"/>
        </w:rPr>
      </w:pPr>
      <w:r>
        <w:fldChar w:fldCharType="begin"/>
      </w:r>
      <w:r>
        <w:instrText xml:space="preserve"> HYPERLINK "http://refhub.elsevier.com/S0952-1976(25)02341-3/sb31" \h </w:instrText>
      </w:r>
      <w:r>
        <w:fldChar w:fldCharType="separate"/>
      </w:r>
      <w:r>
        <w:rPr>
          <w:color w:val="007FAC"/>
          <w:w w:val="115"/>
          <w:sz w:val="12"/>
        </w:rPr>
        <w:t>Peng,</w:t>
      </w:r>
      <w:r>
        <w:rPr>
          <w:color w:val="007FAC"/>
          <w:w w:val="115"/>
          <w:sz w:val="12"/>
        </w:rPr>
        <w:fldChar w:fldCharType="end"/>
      </w:r>
      <w:r>
        <w:rPr>
          <w:color w:val="007FAC"/>
          <w:spacing w:val="31"/>
          <w:w w:val="115"/>
          <w:sz w:val="12"/>
        </w:rPr>
        <w:t xml:space="preserve"> </w:t>
      </w:r>
      <w:r>
        <w:fldChar w:fldCharType="begin"/>
      </w:r>
      <w:r>
        <w:instrText xml:space="preserve"> HYPERLINK "http://refhub.elsevier.com/S0952-1976(25)02341-3/sb31" \h </w:instrText>
      </w:r>
      <w:r>
        <w:fldChar w:fldCharType="separate"/>
      </w:r>
      <w:r>
        <w:rPr>
          <w:color w:val="007FAC"/>
          <w:w w:val="115"/>
          <w:sz w:val="12"/>
        </w:rPr>
        <w:t>S.,</w:t>
      </w:r>
      <w:r>
        <w:rPr>
          <w:color w:val="007FAC"/>
          <w:spacing w:val="31"/>
          <w:w w:val="115"/>
          <w:sz w:val="12"/>
        </w:rPr>
        <w:t xml:space="preserve"> </w:t>
      </w:r>
      <w:r>
        <w:rPr>
          <w:color w:val="007FAC"/>
          <w:w w:val="115"/>
          <w:sz w:val="12"/>
        </w:rPr>
        <w:t>Zeng,</w:t>
      </w:r>
      <w:r>
        <w:rPr>
          <w:color w:val="007FAC"/>
          <w:spacing w:val="31"/>
          <w:w w:val="115"/>
          <w:sz w:val="12"/>
        </w:rPr>
        <w:t xml:space="preserve"> </w:t>
      </w:r>
      <w:r>
        <w:rPr>
          <w:color w:val="007FAC"/>
          <w:w w:val="115"/>
          <w:sz w:val="12"/>
        </w:rPr>
        <w:t>R.,</w:t>
      </w:r>
      <w:r>
        <w:rPr>
          <w:color w:val="007FAC"/>
          <w:spacing w:val="31"/>
          <w:w w:val="115"/>
          <w:sz w:val="12"/>
        </w:rPr>
        <w:t xml:space="preserve"> </w:t>
      </w:r>
      <w:r>
        <w:rPr>
          <w:color w:val="007FAC"/>
          <w:w w:val="115"/>
          <w:sz w:val="12"/>
        </w:rPr>
        <w:t>Liu,</w:t>
      </w:r>
      <w:r>
        <w:rPr>
          <w:color w:val="007FAC"/>
          <w:spacing w:val="31"/>
          <w:w w:val="115"/>
          <w:sz w:val="12"/>
        </w:rPr>
        <w:t xml:space="preserve"> </w:t>
      </w:r>
      <w:r>
        <w:rPr>
          <w:color w:val="007FAC"/>
          <w:w w:val="115"/>
          <w:sz w:val="12"/>
        </w:rPr>
        <w:t>H.,</w:t>
      </w:r>
      <w:r>
        <w:rPr>
          <w:color w:val="007FAC"/>
          <w:spacing w:val="31"/>
          <w:w w:val="115"/>
          <w:sz w:val="12"/>
        </w:rPr>
        <w:t xml:space="preserve"> </w:t>
      </w:r>
      <w:r>
        <w:rPr>
          <w:color w:val="007FAC"/>
          <w:w w:val="115"/>
          <w:sz w:val="12"/>
        </w:rPr>
        <w:t>Cao,</w:t>
      </w:r>
      <w:r>
        <w:rPr>
          <w:color w:val="007FAC"/>
          <w:spacing w:val="31"/>
          <w:w w:val="115"/>
          <w:sz w:val="12"/>
        </w:rPr>
        <w:t xml:space="preserve"> </w:t>
      </w:r>
      <w:r>
        <w:rPr>
          <w:color w:val="007FAC"/>
          <w:w w:val="115"/>
          <w:sz w:val="12"/>
        </w:rPr>
        <w:t>L.,</w:t>
      </w:r>
      <w:r>
        <w:rPr>
          <w:color w:val="007FAC"/>
          <w:spacing w:val="31"/>
          <w:w w:val="115"/>
          <w:sz w:val="12"/>
        </w:rPr>
        <w:t xml:space="preserve"> </w:t>
      </w:r>
      <w:r>
        <w:rPr>
          <w:color w:val="007FAC"/>
          <w:w w:val="115"/>
          <w:sz w:val="12"/>
        </w:rPr>
        <w:t>Wang,</w:t>
      </w:r>
      <w:r>
        <w:rPr>
          <w:color w:val="007FAC"/>
          <w:spacing w:val="31"/>
          <w:w w:val="115"/>
          <w:sz w:val="12"/>
        </w:rPr>
        <w:t xml:space="preserve"> </w:t>
      </w:r>
      <w:r>
        <w:rPr>
          <w:color w:val="007FAC"/>
          <w:w w:val="115"/>
          <w:sz w:val="12"/>
        </w:rPr>
        <w:t>G.,</w:t>
      </w:r>
      <w:r>
        <w:rPr>
          <w:color w:val="007FAC"/>
          <w:spacing w:val="31"/>
          <w:w w:val="115"/>
          <w:sz w:val="12"/>
        </w:rPr>
        <w:t xml:space="preserve"> </w:t>
      </w:r>
      <w:r>
        <w:rPr>
          <w:color w:val="007FAC"/>
          <w:w w:val="115"/>
          <w:sz w:val="12"/>
        </w:rPr>
        <w:t>Xie,</w:t>
      </w:r>
      <w:r>
        <w:rPr>
          <w:color w:val="007FAC"/>
          <w:spacing w:val="31"/>
          <w:w w:val="115"/>
          <w:sz w:val="12"/>
        </w:rPr>
        <w:t xml:space="preserve"> </w:t>
      </w:r>
      <w:r>
        <w:rPr>
          <w:color w:val="007FAC"/>
          <w:w w:val="115"/>
          <w:sz w:val="12"/>
        </w:rPr>
        <w:t>J.,</w:t>
      </w:r>
      <w:r>
        <w:rPr>
          <w:color w:val="007FAC"/>
          <w:spacing w:val="31"/>
          <w:w w:val="115"/>
          <w:sz w:val="12"/>
        </w:rPr>
        <w:t xml:space="preserve"> </w:t>
      </w:r>
      <w:r>
        <w:rPr>
          <w:color w:val="007FAC"/>
          <w:w w:val="115"/>
          <w:sz w:val="12"/>
        </w:rPr>
        <w:t>2024.</w:t>
      </w:r>
      <w:r>
        <w:rPr>
          <w:color w:val="007FAC"/>
          <w:spacing w:val="31"/>
          <w:w w:val="115"/>
          <w:sz w:val="12"/>
        </w:rPr>
        <w:t xml:space="preserve"> </w:t>
      </w:r>
      <w:r>
        <w:rPr>
          <w:color w:val="007FAC"/>
          <w:w w:val="115"/>
          <w:sz w:val="12"/>
        </w:rPr>
        <w:t>Deep</w:t>
      </w:r>
      <w:r>
        <w:rPr>
          <w:color w:val="007FAC"/>
          <w:spacing w:val="31"/>
          <w:w w:val="115"/>
          <w:sz w:val="12"/>
        </w:rPr>
        <w:t xml:space="preserve"> </w:t>
      </w:r>
      <w:r>
        <w:rPr>
          <w:color w:val="007FAC"/>
          <w:w w:val="115"/>
          <w:sz w:val="12"/>
        </w:rPr>
        <w:t>broad</w:t>
      </w:r>
      <w:r>
        <w:rPr>
          <w:color w:val="007FAC"/>
          <w:spacing w:val="31"/>
          <w:w w:val="115"/>
          <w:sz w:val="12"/>
        </w:rPr>
        <w:t xml:space="preserve"> </w:t>
      </w:r>
      <w:r>
        <w:rPr>
          <w:color w:val="007FAC"/>
          <w:w w:val="115"/>
          <w:sz w:val="12"/>
        </w:rPr>
        <w:t>learning</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"http://refhub.elsevier.com/S0952-1976(25)02341-3/sb31" \h </w:instrText>
      </w:r>
      <w:r>
        <w:fldChar w:fldCharType="separate"/>
      </w:r>
      <w:r>
        <w:rPr>
          <w:color w:val="007FAC"/>
          <w:w w:val="115"/>
          <w:sz w:val="12"/>
        </w:rPr>
        <w:t>for emotion classification in textual conversations. Tsinghua Sci. Technol. 29 (2),</w:t>
      </w:r>
      <w:r>
        <w:rPr>
          <w:color w:val="007FAC"/>
          <w:w w:val="115"/>
          <w:sz w:val="12"/>
        </w:rPr>
        <w:fldChar w:fldCharType="end"/>
      </w:r>
      <w:r>
        <w:rPr>
          <w:color w:val="007FAC"/>
          <w:spacing w:val="40"/>
          <w:w w:val="119"/>
          <w:sz w:val="12"/>
        </w:rPr>
        <w:t xml:space="preserve"> </w:t>
      </w:r>
      <w:bookmarkStart w:id="85" w:name="_bookmark57"/>
      <w:bookmarkEnd w:id="85"/>
      <w:r>
        <w:fldChar w:fldCharType="begin"/>
      </w:r>
      <w:r>
        <w:instrText xml:space="preserve"> HYPERLINK "http://refhub.elsevier.com/S0952-1976(25)02341-3/sb31" \h </w:instrText>
      </w:r>
      <w:r>
        <w:fldChar w:fldCharType="separate"/>
      </w:r>
      <w:r>
        <w:rPr>
          <w:color w:val="007FAC"/>
          <w:spacing w:val="-2"/>
          <w:w w:val="115"/>
          <w:sz w:val="12"/>
        </w:rPr>
        <w:t>481–491.</w:t>
      </w:r>
      <w:r>
        <w:rPr>
          <w:color w:val="007FAC"/>
          <w:spacing w:val="-2"/>
          <w:w w:val="115"/>
          <w:sz w:val="12"/>
        </w:rPr>
        <w:fldChar w:fldCharType="end"/>
      </w:r>
    </w:p>
    <w:p w14:paraId="7A91EAFF">
      <w:pPr>
        <w:spacing w:before="0" w:line="297" w:lineRule="auto"/>
        <w:ind w:left="282" w:right="41" w:hanging="240"/>
        <w:jc w:val="both"/>
        <w:rPr>
          <w:sz w:val="12"/>
        </w:rPr>
      </w:pPr>
      <w:r>
        <w:fldChar w:fldCharType="begin"/>
      </w:r>
      <w:r>
        <w:instrText xml:space="preserve"> HYPERLINK "http://refhub.elsevier.com/S0952-1976(25)02341-3/sb32" \h </w:instrText>
      </w:r>
      <w:r>
        <w:fldChar w:fldCharType="separate"/>
      </w:r>
      <w:r>
        <w:rPr>
          <w:color w:val="007FAC"/>
          <w:w w:val="115"/>
          <w:sz w:val="12"/>
        </w:rPr>
        <w:t>Poria,</w:t>
      </w:r>
      <w:r>
        <w:rPr>
          <w:color w:val="007FAC"/>
          <w:w w:val="115"/>
          <w:sz w:val="12"/>
        </w:rPr>
        <w:fldChar w:fldCharType="end"/>
      </w:r>
      <w:r>
        <w:rPr>
          <w:color w:val="007FAC"/>
          <w:spacing w:val="39"/>
          <w:w w:val="115"/>
          <w:sz w:val="12"/>
        </w:rPr>
        <w:t xml:space="preserve"> </w:t>
      </w:r>
      <w:r>
        <w:fldChar w:fldCharType="begin"/>
      </w:r>
      <w:r>
        <w:instrText xml:space="preserve"> HYPERLINK "http://refhub.elsevier.com/S0952-1976(25)02341-3/sb32" \h </w:instrText>
      </w:r>
      <w:r>
        <w:fldChar w:fldCharType="separate"/>
      </w:r>
      <w:r>
        <w:rPr>
          <w:color w:val="007FAC"/>
          <w:w w:val="115"/>
          <w:sz w:val="12"/>
        </w:rPr>
        <w:t>S.,</w:t>
      </w:r>
      <w:r>
        <w:rPr>
          <w:color w:val="007FAC"/>
          <w:spacing w:val="39"/>
          <w:w w:val="115"/>
          <w:sz w:val="12"/>
        </w:rPr>
        <w:t xml:space="preserve"> </w:t>
      </w:r>
      <w:r>
        <w:rPr>
          <w:color w:val="007FAC"/>
          <w:w w:val="115"/>
          <w:sz w:val="12"/>
        </w:rPr>
        <w:t>Hazarika,</w:t>
      </w:r>
      <w:r>
        <w:rPr>
          <w:color w:val="007FAC"/>
          <w:spacing w:val="39"/>
          <w:w w:val="115"/>
          <w:sz w:val="12"/>
        </w:rPr>
        <w:t xml:space="preserve"> </w:t>
      </w:r>
      <w:r>
        <w:rPr>
          <w:color w:val="007FAC"/>
          <w:w w:val="115"/>
          <w:sz w:val="12"/>
        </w:rPr>
        <w:t>D.,</w:t>
      </w:r>
      <w:r>
        <w:rPr>
          <w:color w:val="007FAC"/>
          <w:spacing w:val="39"/>
          <w:w w:val="115"/>
          <w:sz w:val="12"/>
        </w:rPr>
        <w:t xml:space="preserve"> </w:t>
      </w:r>
      <w:r>
        <w:rPr>
          <w:color w:val="007FAC"/>
          <w:w w:val="115"/>
          <w:sz w:val="12"/>
        </w:rPr>
        <w:t>Majumder,</w:t>
      </w:r>
      <w:r>
        <w:rPr>
          <w:color w:val="007FAC"/>
          <w:spacing w:val="39"/>
          <w:w w:val="115"/>
          <w:sz w:val="12"/>
        </w:rPr>
        <w:t xml:space="preserve"> </w:t>
      </w:r>
      <w:r>
        <w:rPr>
          <w:color w:val="007FAC"/>
          <w:w w:val="115"/>
          <w:sz w:val="12"/>
        </w:rPr>
        <w:t>N.,</w:t>
      </w:r>
      <w:r>
        <w:rPr>
          <w:color w:val="007FAC"/>
          <w:spacing w:val="39"/>
          <w:w w:val="115"/>
          <w:sz w:val="12"/>
        </w:rPr>
        <w:t xml:space="preserve"> </w:t>
      </w:r>
      <w:r>
        <w:rPr>
          <w:color w:val="007FAC"/>
          <w:w w:val="115"/>
          <w:sz w:val="12"/>
        </w:rPr>
        <w:t>Naik,</w:t>
      </w:r>
      <w:r>
        <w:rPr>
          <w:color w:val="007FAC"/>
          <w:spacing w:val="39"/>
          <w:w w:val="115"/>
          <w:sz w:val="12"/>
        </w:rPr>
        <w:t xml:space="preserve"> </w:t>
      </w:r>
      <w:r>
        <w:rPr>
          <w:color w:val="007FAC"/>
          <w:w w:val="115"/>
          <w:sz w:val="12"/>
        </w:rPr>
        <w:t>G.,</w:t>
      </w:r>
      <w:r>
        <w:rPr>
          <w:color w:val="007FAC"/>
          <w:spacing w:val="39"/>
          <w:w w:val="115"/>
          <w:sz w:val="12"/>
        </w:rPr>
        <w:t xml:space="preserve"> </w:t>
      </w:r>
      <w:r>
        <w:rPr>
          <w:color w:val="007FAC"/>
          <w:w w:val="115"/>
          <w:sz w:val="12"/>
        </w:rPr>
        <w:t>Cambria,</w:t>
      </w:r>
      <w:r>
        <w:rPr>
          <w:color w:val="007FAC"/>
          <w:spacing w:val="39"/>
          <w:w w:val="115"/>
          <w:sz w:val="12"/>
        </w:rPr>
        <w:t xml:space="preserve"> </w:t>
      </w:r>
      <w:r>
        <w:rPr>
          <w:color w:val="007FAC"/>
          <w:w w:val="115"/>
          <w:sz w:val="12"/>
        </w:rPr>
        <w:t>E.,</w:t>
      </w:r>
      <w:r>
        <w:rPr>
          <w:color w:val="007FAC"/>
          <w:spacing w:val="39"/>
          <w:w w:val="115"/>
          <w:sz w:val="12"/>
        </w:rPr>
        <w:t xml:space="preserve"> </w:t>
      </w:r>
      <w:r>
        <w:rPr>
          <w:color w:val="007FAC"/>
          <w:w w:val="115"/>
          <w:sz w:val="12"/>
        </w:rPr>
        <w:t>Mihalcea,</w:t>
      </w:r>
      <w:r>
        <w:rPr>
          <w:color w:val="007FAC"/>
          <w:spacing w:val="39"/>
          <w:w w:val="115"/>
          <w:sz w:val="12"/>
        </w:rPr>
        <w:t xml:space="preserve"> </w:t>
      </w:r>
      <w:r>
        <w:rPr>
          <w:color w:val="007FAC"/>
          <w:w w:val="115"/>
          <w:sz w:val="12"/>
        </w:rPr>
        <w:t>R.,</w:t>
      </w:r>
      <w:r>
        <w:rPr>
          <w:color w:val="007FAC"/>
          <w:spacing w:val="39"/>
          <w:w w:val="115"/>
          <w:sz w:val="12"/>
        </w:rPr>
        <w:t xml:space="preserve"> </w:t>
      </w:r>
      <w:r>
        <w:rPr>
          <w:color w:val="007FAC"/>
          <w:w w:val="115"/>
          <w:sz w:val="12"/>
        </w:rPr>
        <w:t>2019.</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"http://refhub.elsevier.com/S0952-1976(25)02341-3/sb32" \h </w:instrText>
      </w:r>
      <w:r>
        <w:fldChar w:fldCharType="separate"/>
      </w:r>
      <w:r>
        <w:rPr>
          <w:color w:val="007FAC"/>
          <w:w w:val="115"/>
          <w:sz w:val="12"/>
        </w:rPr>
        <w:t>MELD: A multimodal multi-party dataset for emotion recognition in conversations.</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"http://refhub.elsevier.com/S0952-1976(25)02341-3/sb32" \h </w:instrText>
      </w:r>
      <w:r>
        <w:fldChar w:fldCharType="separate"/>
      </w:r>
      <w:r>
        <w:rPr>
          <w:color w:val="007FAC"/>
          <w:w w:val="115"/>
          <w:sz w:val="12"/>
        </w:rPr>
        <w:t>In: Proceedings of the 57th Annual Meeting of the Association for Computational</w:t>
      </w:r>
      <w:r>
        <w:rPr>
          <w:color w:val="007FAC"/>
          <w:w w:val="115"/>
          <w:sz w:val="12"/>
        </w:rPr>
        <w:fldChar w:fldCharType="end"/>
      </w:r>
      <w:r>
        <w:rPr>
          <w:color w:val="007FAC"/>
          <w:spacing w:val="40"/>
          <w:w w:val="117"/>
          <w:sz w:val="12"/>
        </w:rPr>
        <w:t xml:space="preserve"> </w:t>
      </w:r>
      <w:bookmarkStart w:id="86" w:name="_bookmark58"/>
      <w:bookmarkEnd w:id="86"/>
      <w:r>
        <w:fldChar w:fldCharType="begin"/>
      </w:r>
      <w:r>
        <w:instrText xml:space="preserve"> HYPERLINK "http://refhub.elsevier.com/S0952-1976(25)02341-3/sb32" \h </w:instrText>
      </w:r>
      <w:r>
        <w:fldChar w:fldCharType="separate"/>
      </w:r>
      <w:r>
        <w:rPr>
          <w:color w:val="007FAC"/>
          <w:w w:val="115"/>
          <w:sz w:val="12"/>
        </w:rPr>
        <w:t>Linguistics. pp. 527–536.</w:t>
      </w:r>
      <w:r>
        <w:rPr>
          <w:color w:val="007FAC"/>
          <w:w w:val="115"/>
          <w:sz w:val="12"/>
        </w:rPr>
        <w:fldChar w:fldCharType="end"/>
      </w:r>
    </w:p>
    <w:p w14:paraId="37282207">
      <w:pPr>
        <w:spacing w:before="0" w:line="297" w:lineRule="auto"/>
        <w:ind w:left="282" w:right="41" w:hanging="240"/>
        <w:jc w:val="both"/>
        <w:rPr>
          <w:sz w:val="12"/>
        </w:rPr>
      </w:pPr>
      <w:r>
        <w:fldChar w:fldCharType="begin"/>
      </w:r>
      <w:r>
        <w:instrText xml:space="preserve"> HYPERLINK "http://refhub.elsevier.com/S0952-1976(25)02341-3/sb33" \h </w:instrText>
      </w:r>
      <w:r>
        <w:fldChar w:fldCharType="separate"/>
      </w:r>
      <w:r>
        <w:rPr>
          <w:color w:val="007FAC"/>
          <w:w w:val="115"/>
          <w:sz w:val="12"/>
        </w:rPr>
        <w:t>Quan,</w:t>
      </w:r>
      <w:r>
        <w:rPr>
          <w:color w:val="007FAC"/>
          <w:w w:val="115"/>
          <w:sz w:val="12"/>
        </w:rPr>
        <w:fldChar w:fldCharType="end"/>
      </w:r>
      <w:r>
        <w:rPr>
          <w:color w:val="007FAC"/>
          <w:spacing w:val="15"/>
          <w:w w:val="115"/>
          <w:sz w:val="12"/>
        </w:rPr>
        <w:t xml:space="preserve"> </w:t>
      </w:r>
      <w:r>
        <w:fldChar w:fldCharType="begin"/>
      </w:r>
      <w:r>
        <w:instrText xml:space="preserve"> HYPERLINK "http://refhub.elsevier.com/S0952-1976(25)02341-3/sb33" \h </w:instrText>
      </w:r>
      <w:r>
        <w:fldChar w:fldCharType="separate"/>
      </w:r>
      <w:r>
        <w:rPr>
          <w:color w:val="007FAC"/>
          <w:w w:val="115"/>
          <w:sz w:val="12"/>
        </w:rPr>
        <w:t>X.,</w:t>
      </w:r>
      <w:r>
        <w:rPr>
          <w:color w:val="007FAC"/>
          <w:spacing w:val="15"/>
          <w:w w:val="115"/>
          <w:sz w:val="12"/>
        </w:rPr>
        <w:t xml:space="preserve"> </w:t>
      </w:r>
      <w:r>
        <w:rPr>
          <w:color w:val="007FAC"/>
          <w:w w:val="115"/>
          <w:sz w:val="12"/>
        </w:rPr>
        <w:t>Wu,</w:t>
      </w:r>
      <w:r>
        <w:rPr>
          <w:color w:val="007FAC"/>
          <w:spacing w:val="15"/>
          <w:w w:val="115"/>
          <w:sz w:val="12"/>
        </w:rPr>
        <w:t xml:space="preserve"> </w:t>
      </w:r>
      <w:r>
        <w:rPr>
          <w:color w:val="007FAC"/>
          <w:w w:val="115"/>
          <w:sz w:val="12"/>
        </w:rPr>
        <w:t>S.,</w:t>
      </w:r>
      <w:r>
        <w:rPr>
          <w:color w:val="007FAC"/>
          <w:spacing w:val="15"/>
          <w:w w:val="115"/>
          <w:sz w:val="12"/>
        </w:rPr>
        <w:t xml:space="preserve"> </w:t>
      </w:r>
      <w:r>
        <w:rPr>
          <w:color w:val="007FAC"/>
          <w:w w:val="115"/>
          <w:sz w:val="12"/>
        </w:rPr>
        <w:t>Chen,</w:t>
      </w:r>
      <w:r>
        <w:rPr>
          <w:color w:val="007FAC"/>
          <w:spacing w:val="15"/>
          <w:w w:val="115"/>
          <w:sz w:val="12"/>
        </w:rPr>
        <w:t xml:space="preserve"> </w:t>
      </w:r>
      <w:r>
        <w:rPr>
          <w:color w:val="007FAC"/>
          <w:w w:val="115"/>
          <w:sz w:val="12"/>
        </w:rPr>
        <w:t>J.,</w:t>
      </w:r>
      <w:r>
        <w:rPr>
          <w:color w:val="007FAC"/>
          <w:spacing w:val="15"/>
          <w:w w:val="115"/>
          <w:sz w:val="12"/>
        </w:rPr>
        <w:t xml:space="preserve"> </w:t>
      </w:r>
      <w:r>
        <w:rPr>
          <w:color w:val="007FAC"/>
          <w:w w:val="115"/>
          <w:sz w:val="12"/>
        </w:rPr>
        <w:t>Shen,</w:t>
      </w:r>
      <w:r>
        <w:rPr>
          <w:color w:val="007FAC"/>
          <w:spacing w:val="15"/>
          <w:w w:val="115"/>
          <w:sz w:val="12"/>
        </w:rPr>
        <w:t xml:space="preserve"> </w:t>
      </w:r>
      <w:r>
        <w:rPr>
          <w:color w:val="007FAC"/>
          <w:w w:val="115"/>
          <w:sz w:val="12"/>
        </w:rPr>
        <w:t>W.,</w:t>
      </w:r>
      <w:r>
        <w:rPr>
          <w:color w:val="007FAC"/>
          <w:spacing w:val="15"/>
          <w:w w:val="115"/>
          <w:sz w:val="12"/>
        </w:rPr>
        <w:t xml:space="preserve"> </w:t>
      </w:r>
      <w:r>
        <w:rPr>
          <w:color w:val="007FAC"/>
          <w:w w:val="115"/>
          <w:sz w:val="12"/>
        </w:rPr>
        <w:t>Yu,</w:t>
      </w:r>
      <w:r>
        <w:rPr>
          <w:color w:val="007FAC"/>
          <w:spacing w:val="15"/>
          <w:w w:val="115"/>
          <w:sz w:val="12"/>
        </w:rPr>
        <w:t xml:space="preserve"> </w:t>
      </w:r>
      <w:r>
        <w:rPr>
          <w:color w:val="007FAC"/>
          <w:w w:val="115"/>
          <w:sz w:val="12"/>
        </w:rPr>
        <w:t>J.,</w:t>
      </w:r>
      <w:r>
        <w:rPr>
          <w:color w:val="007FAC"/>
          <w:spacing w:val="15"/>
          <w:w w:val="115"/>
          <w:sz w:val="12"/>
        </w:rPr>
        <w:t xml:space="preserve"> </w:t>
      </w:r>
      <w:r>
        <w:rPr>
          <w:color w:val="007FAC"/>
          <w:w w:val="115"/>
          <w:sz w:val="12"/>
        </w:rPr>
        <w:t>2024.</w:t>
      </w:r>
      <w:r>
        <w:rPr>
          <w:color w:val="007FAC"/>
          <w:spacing w:val="15"/>
          <w:w w:val="115"/>
          <w:sz w:val="12"/>
        </w:rPr>
        <w:t xml:space="preserve"> </w:t>
      </w:r>
      <w:r>
        <w:rPr>
          <w:color w:val="007FAC"/>
          <w:w w:val="115"/>
          <w:sz w:val="12"/>
        </w:rPr>
        <w:t>Multi-party</w:t>
      </w:r>
      <w:r>
        <w:rPr>
          <w:color w:val="007FAC"/>
          <w:spacing w:val="15"/>
          <w:w w:val="115"/>
          <w:sz w:val="12"/>
        </w:rPr>
        <w:t xml:space="preserve"> </w:t>
      </w:r>
      <w:r>
        <w:rPr>
          <w:color w:val="007FAC"/>
          <w:w w:val="115"/>
          <w:sz w:val="12"/>
        </w:rPr>
        <w:t>conversation</w:t>
      </w:r>
      <w:r>
        <w:rPr>
          <w:color w:val="007FAC"/>
          <w:spacing w:val="15"/>
          <w:w w:val="115"/>
          <w:sz w:val="12"/>
        </w:rPr>
        <w:t xml:space="preserve"> </w:t>
      </w:r>
      <w:r>
        <w:rPr>
          <w:color w:val="007FAC"/>
          <w:w w:val="115"/>
          <w:sz w:val="12"/>
        </w:rPr>
        <w:t>modeling</w:t>
      </w:r>
      <w:r>
        <w:rPr>
          <w:color w:val="007FAC"/>
          <w:w w:val="115"/>
          <w:sz w:val="12"/>
        </w:rPr>
        <w:fldChar w:fldCharType="end"/>
      </w:r>
      <w:r>
        <w:rPr>
          <w:color w:val="007FAC"/>
          <w:spacing w:val="40"/>
          <w:w w:val="116"/>
          <w:sz w:val="12"/>
        </w:rPr>
        <w:t xml:space="preserve"> </w:t>
      </w:r>
      <w:bookmarkStart w:id="87" w:name="_bookmark59"/>
      <w:bookmarkEnd w:id="87"/>
      <w:r>
        <w:fldChar w:fldCharType="begin"/>
      </w:r>
      <w:r>
        <w:instrText xml:space="preserve"> HYPERLINK "http://refhub.elsevier.com/S0952-1976(25)02341-3/sb33" \h </w:instrText>
      </w:r>
      <w:r>
        <w:fldChar w:fldCharType="separate"/>
      </w:r>
      <w:r>
        <w:rPr>
          <w:color w:val="007FAC"/>
          <w:w w:val="115"/>
          <w:sz w:val="12"/>
        </w:rPr>
        <w:t>for</w:t>
      </w:r>
      <w:r>
        <w:rPr>
          <w:color w:val="007FAC"/>
          <w:spacing w:val="29"/>
          <w:w w:val="115"/>
          <w:sz w:val="12"/>
        </w:rPr>
        <w:t xml:space="preserve"> </w:t>
      </w:r>
      <w:r>
        <w:rPr>
          <w:color w:val="007FAC"/>
          <w:w w:val="115"/>
          <w:sz w:val="12"/>
        </w:rPr>
        <w:t>emotion</w:t>
      </w:r>
      <w:r>
        <w:rPr>
          <w:color w:val="007FAC"/>
          <w:spacing w:val="29"/>
          <w:w w:val="115"/>
          <w:sz w:val="12"/>
        </w:rPr>
        <w:t xml:space="preserve"> </w:t>
      </w:r>
      <w:r>
        <w:rPr>
          <w:color w:val="007FAC"/>
          <w:w w:val="115"/>
          <w:sz w:val="12"/>
        </w:rPr>
        <w:t>recognition.</w:t>
      </w:r>
      <w:r>
        <w:rPr>
          <w:color w:val="007FAC"/>
          <w:spacing w:val="29"/>
          <w:w w:val="115"/>
          <w:sz w:val="12"/>
        </w:rPr>
        <w:t xml:space="preserve"> </w:t>
      </w:r>
      <w:r>
        <w:rPr>
          <w:color w:val="007FAC"/>
          <w:w w:val="115"/>
          <w:sz w:val="12"/>
        </w:rPr>
        <w:t>IEEE</w:t>
      </w:r>
      <w:r>
        <w:rPr>
          <w:color w:val="007FAC"/>
          <w:spacing w:val="29"/>
          <w:w w:val="115"/>
          <w:sz w:val="12"/>
        </w:rPr>
        <w:t xml:space="preserve"> </w:t>
      </w:r>
      <w:r>
        <w:rPr>
          <w:color w:val="007FAC"/>
          <w:w w:val="115"/>
          <w:sz w:val="12"/>
        </w:rPr>
        <w:t>Trans.</w:t>
      </w:r>
      <w:r>
        <w:rPr>
          <w:color w:val="007FAC"/>
          <w:spacing w:val="29"/>
          <w:w w:val="115"/>
          <w:sz w:val="12"/>
        </w:rPr>
        <w:t xml:space="preserve"> </w:t>
      </w:r>
      <w:r>
        <w:rPr>
          <w:color w:val="007FAC"/>
          <w:w w:val="115"/>
          <w:sz w:val="12"/>
        </w:rPr>
        <w:t>Affect.</w:t>
      </w:r>
      <w:r>
        <w:rPr>
          <w:color w:val="007FAC"/>
          <w:spacing w:val="29"/>
          <w:w w:val="115"/>
          <w:sz w:val="12"/>
        </w:rPr>
        <w:t xml:space="preserve"> </w:t>
      </w:r>
      <w:r>
        <w:rPr>
          <w:color w:val="007FAC"/>
          <w:w w:val="115"/>
          <w:sz w:val="12"/>
        </w:rPr>
        <w:t>Comput.</w:t>
      </w:r>
      <w:r>
        <w:rPr>
          <w:color w:val="007FAC"/>
          <w:spacing w:val="29"/>
          <w:w w:val="115"/>
          <w:sz w:val="12"/>
        </w:rPr>
        <w:t xml:space="preserve"> </w:t>
      </w:r>
      <w:r>
        <w:rPr>
          <w:color w:val="007FAC"/>
          <w:w w:val="115"/>
          <w:sz w:val="12"/>
        </w:rPr>
        <w:t>15</w:t>
      </w:r>
      <w:r>
        <w:rPr>
          <w:color w:val="007FAC"/>
          <w:spacing w:val="29"/>
          <w:w w:val="115"/>
          <w:sz w:val="12"/>
        </w:rPr>
        <w:t xml:space="preserve"> </w:t>
      </w:r>
      <w:r>
        <w:rPr>
          <w:color w:val="007FAC"/>
          <w:w w:val="115"/>
          <w:sz w:val="12"/>
        </w:rPr>
        <w:t>(3),</w:t>
      </w:r>
      <w:r>
        <w:rPr>
          <w:color w:val="007FAC"/>
          <w:spacing w:val="29"/>
          <w:w w:val="115"/>
          <w:sz w:val="12"/>
        </w:rPr>
        <w:t xml:space="preserve"> </w:t>
      </w:r>
      <w:r>
        <w:rPr>
          <w:color w:val="007FAC"/>
          <w:w w:val="115"/>
          <w:sz w:val="12"/>
        </w:rPr>
        <w:t>751–768.</w:t>
      </w:r>
      <w:r>
        <w:rPr>
          <w:color w:val="007FAC"/>
          <w:w w:val="115"/>
          <w:sz w:val="12"/>
        </w:rPr>
        <w:fldChar w:fldCharType="end"/>
      </w:r>
    </w:p>
    <w:p w14:paraId="1A396127">
      <w:pPr>
        <w:spacing w:before="0" w:line="297" w:lineRule="auto"/>
        <w:ind w:left="282" w:right="41" w:hanging="240"/>
        <w:jc w:val="both"/>
        <w:rPr>
          <w:sz w:val="12"/>
        </w:rPr>
      </w:pPr>
      <w:r>
        <w:fldChar w:fldCharType="begin"/>
      </w:r>
      <w:r>
        <w:instrText xml:space="preserve"> HYPERLINK "http://refhub.elsevier.com/S0952-1976(25)02341-3/sb34" \h </w:instrText>
      </w:r>
      <w:r>
        <w:fldChar w:fldCharType="separate"/>
      </w:r>
      <w:r>
        <w:rPr>
          <w:color w:val="007FAC"/>
          <w:w w:val="115"/>
          <w:sz w:val="12"/>
        </w:rPr>
        <w:t>Shi,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"http://refhub.elsevier.com/S0952-1976(25)02341-3/sb34" \h </w:instrText>
      </w:r>
      <w:r>
        <w:fldChar w:fldCharType="separate"/>
      </w:r>
      <w:r>
        <w:rPr>
          <w:color w:val="007FAC"/>
          <w:w w:val="115"/>
          <w:sz w:val="12"/>
        </w:rPr>
        <w:t>T., Huang, S.L., 2023. MultiEMO: An attention-based correlation-aware multimodal</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"http://refhub.elsevier.com/S0952-1976(25)02341-3/sb34" \h </w:instrText>
      </w:r>
      <w:r>
        <w:fldChar w:fldCharType="separate"/>
      </w:r>
      <w:r>
        <w:rPr>
          <w:color w:val="007FAC"/>
          <w:w w:val="115"/>
          <w:sz w:val="12"/>
        </w:rPr>
        <w:t>fusion</w:t>
      </w:r>
      <w:r>
        <w:rPr>
          <w:color w:val="007FAC"/>
          <w:spacing w:val="40"/>
          <w:w w:val="115"/>
          <w:sz w:val="12"/>
        </w:rPr>
        <w:t xml:space="preserve"> </w:t>
      </w:r>
      <w:r>
        <w:rPr>
          <w:color w:val="007FAC"/>
          <w:w w:val="115"/>
          <w:sz w:val="12"/>
        </w:rPr>
        <w:t>framework</w:t>
      </w:r>
      <w:r>
        <w:rPr>
          <w:color w:val="007FAC"/>
          <w:spacing w:val="40"/>
          <w:w w:val="115"/>
          <w:sz w:val="12"/>
        </w:rPr>
        <w:t xml:space="preserve"> </w:t>
      </w:r>
      <w:r>
        <w:rPr>
          <w:color w:val="007FAC"/>
          <w:w w:val="115"/>
          <w:sz w:val="12"/>
        </w:rPr>
        <w:t>for</w:t>
      </w:r>
      <w:r>
        <w:rPr>
          <w:color w:val="007FAC"/>
          <w:spacing w:val="40"/>
          <w:w w:val="115"/>
          <w:sz w:val="12"/>
        </w:rPr>
        <w:t xml:space="preserve"> </w:t>
      </w:r>
      <w:r>
        <w:rPr>
          <w:color w:val="007FAC"/>
          <w:w w:val="115"/>
          <w:sz w:val="12"/>
        </w:rPr>
        <w:t>emotion</w:t>
      </w:r>
      <w:r>
        <w:rPr>
          <w:color w:val="007FAC"/>
          <w:spacing w:val="40"/>
          <w:w w:val="115"/>
          <w:sz w:val="12"/>
        </w:rPr>
        <w:t xml:space="preserve"> </w:t>
      </w:r>
      <w:r>
        <w:rPr>
          <w:color w:val="007FAC"/>
          <w:w w:val="115"/>
          <w:sz w:val="12"/>
        </w:rPr>
        <w:t>recognition</w:t>
      </w:r>
      <w:r>
        <w:rPr>
          <w:color w:val="007FAC"/>
          <w:spacing w:val="40"/>
          <w:w w:val="115"/>
          <w:sz w:val="12"/>
        </w:rPr>
        <w:t xml:space="preserve"> </w:t>
      </w:r>
      <w:r>
        <w:rPr>
          <w:color w:val="007FAC"/>
          <w:w w:val="115"/>
          <w:sz w:val="12"/>
        </w:rPr>
        <w:t>in</w:t>
      </w:r>
      <w:r>
        <w:rPr>
          <w:color w:val="007FAC"/>
          <w:spacing w:val="40"/>
          <w:w w:val="115"/>
          <w:sz w:val="12"/>
        </w:rPr>
        <w:t xml:space="preserve"> </w:t>
      </w:r>
      <w:r>
        <w:rPr>
          <w:color w:val="007FAC"/>
          <w:w w:val="115"/>
          <w:sz w:val="12"/>
        </w:rPr>
        <w:t>conversations.</w:t>
      </w:r>
      <w:r>
        <w:rPr>
          <w:color w:val="007FAC"/>
          <w:spacing w:val="40"/>
          <w:w w:val="115"/>
          <w:sz w:val="12"/>
        </w:rPr>
        <w:t xml:space="preserve"> </w:t>
      </w:r>
      <w:r>
        <w:rPr>
          <w:color w:val="007FAC"/>
          <w:w w:val="115"/>
          <w:sz w:val="12"/>
        </w:rPr>
        <w:t>In:</w:t>
      </w:r>
      <w:r>
        <w:rPr>
          <w:color w:val="007FAC"/>
          <w:spacing w:val="40"/>
          <w:w w:val="115"/>
          <w:sz w:val="12"/>
        </w:rPr>
        <w:t xml:space="preserve"> </w:t>
      </w:r>
      <w:r>
        <w:rPr>
          <w:color w:val="007FAC"/>
          <w:w w:val="115"/>
          <w:sz w:val="12"/>
        </w:rPr>
        <w:t>Proceedings</w:t>
      </w:r>
      <w:r>
        <w:rPr>
          <w:color w:val="007FAC"/>
          <w:spacing w:val="40"/>
          <w:w w:val="115"/>
          <w:sz w:val="12"/>
        </w:rPr>
        <w:t xml:space="preserve"> </w:t>
      </w:r>
      <w:r>
        <w:rPr>
          <w:color w:val="007FAC"/>
          <w:w w:val="115"/>
          <w:sz w:val="12"/>
        </w:rPr>
        <w:t>of</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"http://refhub.elsevier.com/S0952-1976(25)02341-3/sb34" \h </w:instrText>
      </w:r>
      <w:r>
        <w:fldChar w:fldCharType="separate"/>
      </w:r>
      <w:r>
        <w:rPr>
          <w:color w:val="007FAC"/>
          <w:w w:val="115"/>
          <w:sz w:val="12"/>
        </w:rPr>
        <w:t>the 61st Annual Meeting of the Association for Computational Linguistics. pp.</w:t>
      </w:r>
      <w:r>
        <w:rPr>
          <w:color w:val="007FAC"/>
          <w:w w:val="115"/>
          <w:sz w:val="12"/>
        </w:rPr>
        <w:fldChar w:fldCharType="end"/>
      </w:r>
      <w:r>
        <w:rPr>
          <w:color w:val="007FAC"/>
          <w:spacing w:val="40"/>
          <w:w w:val="118"/>
          <w:sz w:val="12"/>
        </w:rPr>
        <w:t xml:space="preserve"> </w:t>
      </w:r>
      <w:bookmarkStart w:id="88" w:name="_bookmark60"/>
      <w:bookmarkEnd w:id="88"/>
      <w:r>
        <w:fldChar w:fldCharType="begin"/>
      </w:r>
      <w:r>
        <w:instrText xml:space="preserve"> HYPERLINK "http://refhub.elsevier.com/S0952-1976(25)02341-3/sb34" \h </w:instrText>
      </w:r>
      <w:r>
        <w:fldChar w:fldCharType="separate"/>
      </w:r>
      <w:r>
        <w:rPr>
          <w:color w:val="007FAC"/>
          <w:spacing w:val="-2"/>
          <w:w w:val="115"/>
          <w:sz w:val="12"/>
        </w:rPr>
        <w:t>14752–14766.</w:t>
      </w:r>
      <w:r>
        <w:rPr>
          <w:color w:val="007FAC"/>
          <w:spacing w:val="-2"/>
          <w:w w:val="115"/>
          <w:sz w:val="12"/>
        </w:rPr>
        <w:fldChar w:fldCharType="end"/>
      </w:r>
    </w:p>
    <w:p w14:paraId="1A0F9EFB">
      <w:pPr>
        <w:spacing w:before="0" w:line="297" w:lineRule="auto"/>
        <w:ind w:left="282" w:right="41" w:hanging="240"/>
        <w:jc w:val="both"/>
        <w:rPr>
          <w:sz w:val="12"/>
        </w:rPr>
      </w:pPr>
      <w:r>
        <w:fldChar w:fldCharType="begin"/>
      </w:r>
      <w:r>
        <w:instrText xml:space="preserve"> HYPERLINK "http://refhub.elsevier.com/S0952-1976(25)02341-3/sb35" \h </w:instrText>
      </w:r>
      <w:r>
        <w:fldChar w:fldCharType="separate"/>
      </w:r>
      <w:r>
        <w:rPr>
          <w:color w:val="007FAC"/>
          <w:w w:val="115"/>
          <w:sz w:val="12"/>
        </w:rPr>
        <w:t>Song,</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"http://refhub.elsevier.com/S0952-1976(25)02341-3/sb35" \h </w:instrText>
      </w:r>
      <w:r>
        <w:fldChar w:fldCharType="separate"/>
      </w:r>
      <w:r>
        <w:rPr>
          <w:color w:val="007FAC"/>
          <w:w w:val="115"/>
          <w:sz w:val="12"/>
        </w:rPr>
        <w:t>X., Zou, D., Yu, Y., Zhang, X., 2023. FW-ECPE: An emotion-cause pair extraction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"http://refhub.elsevier.com/S0952-1976(25)02341-3/sb35" \h </w:instrText>
      </w:r>
      <w:r>
        <w:fldChar w:fldCharType="separate"/>
      </w:r>
      <w:r>
        <w:rPr>
          <w:color w:val="007FAC"/>
          <w:w w:val="115"/>
          <w:sz w:val="12"/>
        </w:rPr>
        <w:t>model based on fusion word vectors. In: Proceedings of 2023 International Joint</w:t>
      </w:r>
      <w:r>
        <w:rPr>
          <w:color w:val="007FAC"/>
          <w:w w:val="115"/>
          <w:sz w:val="12"/>
        </w:rPr>
        <w:fldChar w:fldCharType="end"/>
      </w:r>
      <w:r>
        <w:rPr>
          <w:color w:val="007FAC"/>
          <w:spacing w:val="40"/>
          <w:w w:val="122"/>
          <w:sz w:val="12"/>
        </w:rPr>
        <w:t xml:space="preserve"> </w:t>
      </w:r>
      <w:bookmarkStart w:id="89" w:name="_bookmark61"/>
      <w:bookmarkEnd w:id="89"/>
      <w:r>
        <w:fldChar w:fldCharType="begin"/>
      </w:r>
      <w:r>
        <w:instrText xml:space="preserve"> HYPERLINK "http://refhub.elsevier.com/S0952-1976(25)02341-3/sb35" \h </w:instrText>
      </w:r>
      <w:r>
        <w:fldChar w:fldCharType="separate"/>
      </w:r>
      <w:r>
        <w:rPr>
          <w:color w:val="007FAC"/>
          <w:w w:val="115"/>
          <w:sz w:val="12"/>
        </w:rPr>
        <w:t>Conference on Neural Networks. pp. 1–7.</w:t>
      </w:r>
      <w:r>
        <w:rPr>
          <w:color w:val="007FAC"/>
          <w:w w:val="115"/>
          <w:sz w:val="12"/>
        </w:rPr>
        <w:fldChar w:fldCharType="end"/>
      </w:r>
    </w:p>
    <w:p w14:paraId="500481F6">
      <w:pPr>
        <w:spacing w:before="0" w:line="297" w:lineRule="auto"/>
        <w:ind w:left="282" w:right="41" w:hanging="240"/>
        <w:jc w:val="both"/>
        <w:rPr>
          <w:sz w:val="12"/>
        </w:rPr>
      </w:pPr>
      <w:r>
        <w:fldChar w:fldCharType="begin"/>
      </w:r>
      <w:r>
        <w:instrText xml:space="preserve"> HYPERLINK "http://refhub.elsevier.com/S0952-1976(25)02341-3/sb36" \h </w:instrText>
      </w:r>
      <w:r>
        <w:fldChar w:fldCharType="separate"/>
      </w:r>
      <w:r>
        <w:rPr>
          <w:color w:val="007FAC"/>
          <w:w w:val="115"/>
          <w:sz w:val="12"/>
        </w:rPr>
        <w:t>Su,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"http://refhub.elsevier.com/S0952-1976(25)02341-3/sb36" \h </w:instrText>
      </w:r>
      <w:r>
        <w:fldChar w:fldCharType="separate"/>
      </w:r>
      <w:r>
        <w:rPr>
          <w:color w:val="007FAC"/>
          <w:w w:val="115"/>
          <w:sz w:val="12"/>
        </w:rPr>
        <w:t>X., Huang, Z., Zhao, Y., Chen, Y., Dou, Y., Pan, H., 2023. Recent trends in deep</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"http://refhub.elsevier.com/S0952-1976(25)02341-3/sb36" \h </w:instrText>
      </w:r>
      <w:r>
        <w:fldChar w:fldCharType="separate"/>
      </w:r>
      <w:r>
        <w:rPr>
          <w:color w:val="007FAC"/>
          <w:w w:val="115"/>
          <w:sz w:val="12"/>
        </w:rPr>
        <w:t>learning based textual emotion cause extraction. IEEE/ACM Trans. Audio Speech</w:t>
      </w:r>
      <w:r>
        <w:rPr>
          <w:color w:val="007FAC"/>
          <w:w w:val="115"/>
          <w:sz w:val="12"/>
        </w:rPr>
        <w:fldChar w:fldCharType="end"/>
      </w:r>
      <w:r>
        <w:rPr>
          <w:color w:val="007FAC"/>
          <w:spacing w:val="40"/>
          <w:w w:val="115"/>
          <w:sz w:val="12"/>
        </w:rPr>
        <w:t xml:space="preserve"> </w:t>
      </w:r>
      <w:bookmarkStart w:id="90" w:name="_bookmark62"/>
      <w:bookmarkEnd w:id="90"/>
      <w:r>
        <w:fldChar w:fldCharType="begin"/>
      </w:r>
      <w:r>
        <w:instrText xml:space="preserve"> HYPERLINK "http://refhub.elsevier.com/S0952-1976(25)02341-3/sb36" \h </w:instrText>
      </w:r>
      <w:r>
        <w:fldChar w:fldCharType="separate"/>
      </w:r>
      <w:r>
        <w:rPr>
          <w:color w:val="007FAC"/>
          <w:w w:val="115"/>
          <w:sz w:val="12"/>
        </w:rPr>
        <w:t>Lang. Process. 31, 2765–2786.</w:t>
      </w:r>
      <w:r>
        <w:rPr>
          <w:color w:val="007FAC"/>
          <w:w w:val="115"/>
          <w:sz w:val="12"/>
        </w:rPr>
        <w:fldChar w:fldCharType="end"/>
      </w:r>
    </w:p>
    <w:p w14:paraId="436BE782">
      <w:pPr>
        <w:spacing w:before="0" w:line="297" w:lineRule="auto"/>
        <w:ind w:left="282" w:right="41" w:hanging="240"/>
        <w:jc w:val="both"/>
        <w:rPr>
          <w:sz w:val="12"/>
        </w:rPr>
      </w:pPr>
      <w:r>
        <w:fldChar w:fldCharType="begin"/>
      </w:r>
      <w:r>
        <w:instrText xml:space="preserve"> HYPERLINK "http://refhub.elsevier.com/S0952-1976(25)02341-3/sb37" \h </w:instrText>
      </w:r>
      <w:r>
        <w:fldChar w:fldCharType="separate"/>
      </w:r>
      <w:r>
        <w:rPr>
          <w:color w:val="007FAC"/>
          <w:w w:val="115"/>
          <w:sz w:val="12"/>
        </w:rPr>
        <w:t>Tran,</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"http://refhub.elsevier.com/S0952-1976(25)02341-3/sb37" \h </w:instrText>
      </w:r>
      <w:r>
        <w:fldChar w:fldCharType="separate"/>
      </w:r>
      <w:r>
        <w:rPr>
          <w:color w:val="007FAC"/>
          <w:w w:val="115"/>
          <w:sz w:val="12"/>
        </w:rPr>
        <w:t>D., Bourdev, L., Fergus, R., Torresani, L., Paluri, M., 2015. Learning spatiotem-</w:t>
      </w:r>
      <w:r>
        <w:rPr>
          <w:color w:val="007FAC"/>
          <w:w w:val="115"/>
          <w:sz w:val="12"/>
        </w:rPr>
        <w:fldChar w:fldCharType="end"/>
      </w:r>
      <w:r>
        <w:fldChar w:fldCharType="begin"/>
      </w:r>
      <w:r>
        <w:instrText xml:space="preserve"> HYPERLINK "http://refhub.elsevier.com/S0952-1976(25)02341-3/sb37" \h </w:instrText>
      </w:r>
      <w:r>
        <w:fldChar w:fldCharType="separate"/>
      </w:r>
      <w:r>
        <w:rPr>
          <w:color w:val="007FAC"/>
          <w:w w:val="115"/>
          <w:sz w:val="12"/>
        </w:rPr>
        <w:t>poral features with 3D convolutional networks. In: Proceedings of 2015 IEEE</w:t>
      </w:r>
      <w:r>
        <w:rPr>
          <w:color w:val="007FAC"/>
          <w:w w:val="115"/>
          <w:sz w:val="12"/>
        </w:rPr>
        <w:fldChar w:fldCharType="end"/>
      </w:r>
      <w:r>
        <w:rPr>
          <w:color w:val="007FAC"/>
          <w:spacing w:val="40"/>
          <w:w w:val="115"/>
          <w:sz w:val="12"/>
        </w:rPr>
        <w:t xml:space="preserve"> </w:t>
      </w:r>
      <w:bookmarkStart w:id="91" w:name="_bookmark63"/>
      <w:bookmarkEnd w:id="91"/>
      <w:r>
        <w:fldChar w:fldCharType="begin"/>
      </w:r>
      <w:r>
        <w:instrText xml:space="preserve"> HYPERLINK "http://refhub.elsevier.com/S0952-1976(25)02341-3/sb37" \h </w:instrText>
      </w:r>
      <w:r>
        <w:fldChar w:fldCharType="separate"/>
      </w:r>
      <w:r>
        <w:rPr>
          <w:color w:val="007FAC"/>
          <w:w w:val="115"/>
          <w:sz w:val="12"/>
        </w:rPr>
        <w:t>International</w:t>
      </w:r>
      <w:r>
        <w:rPr>
          <w:color w:val="007FAC"/>
          <w:spacing w:val="40"/>
          <w:w w:val="115"/>
          <w:sz w:val="12"/>
        </w:rPr>
        <w:t xml:space="preserve"> </w:t>
      </w:r>
      <w:r>
        <w:rPr>
          <w:color w:val="007FAC"/>
          <w:w w:val="115"/>
          <w:sz w:val="12"/>
        </w:rPr>
        <w:t>Conference</w:t>
      </w:r>
      <w:r>
        <w:rPr>
          <w:color w:val="007FAC"/>
          <w:spacing w:val="40"/>
          <w:w w:val="115"/>
          <w:sz w:val="12"/>
        </w:rPr>
        <w:t xml:space="preserve"> </w:t>
      </w:r>
      <w:r>
        <w:rPr>
          <w:color w:val="007FAC"/>
          <w:w w:val="115"/>
          <w:sz w:val="12"/>
        </w:rPr>
        <w:t>on</w:t>
      </w:r>
      <w:r>
        <w:rPr>
          <w:color w:val="007FAC"/>
          <w:spacing w:val="40"/>
          <w:w w:val="115"/>
          <w:sz w:val="12"/>
        </w:rPr>
        <w:t xml:space="preserve"> </w:t>
      </w:r>
      <w:r>
        <w:rPr>
          <w:color w:val="007FAC"/>
          <w:w w:val="115"/>
          <w:sz w:val="12"/>
        </w:rPr>
        <w:t>Computer</w:t>
      </w:r>
      <w:r>
        <w:rPr>
          <w:color w:val="007FAC"/>
          <w:spacing w:val="40"/>
          <w:w w:val="115"/>
          <w:sz w:val="12"/>
        </w:rPr>
        <w:t xml:space="preserve"> </w:t>
      </w:r>
      <w:r>
        <w:rPr>
          <w:color w:val="007FAC"/>
          <w:w w:val="115"/>
          <w:sz w:val="12"/>
        </w:rPr>
        <w:t>Vision.</w:t>
      </w:r>
      <w:r>
        <w:rPr>
          <w:color w:val="007FAC"/>
          <w:spacing w:val="40"/>
          <w:w w:val="115"/>
          <w:sz w:val="12"/>
        </w:rPr>
        <w:t xml:space="preserve"> </w:t>
      </w:r>
      <w:r>
        <w:rPr>
          <w:color w:val="007FAC"/>
          <w:w w:val="115"/>
          <w:sz w:val="12"/>
        </w:rPr>
        <w:t>pp.</w:t>
      </w:r>
      <w:r>
        <w:rPr>
          <w:color w:val="007FAC"/>
          <w:spacing w:val="40"/>
          <w:w w:val="115"/>
          <w:sz w:val="12"/>
        </w:rPr>
        <w:t xml:space="preserve"> </w:t>
      </w:r>
      <w:r>
        <w:rPr>
          <w:color w:val="007FAC"/>
          <w:w w:val="115"/>
          <w:sz w:val="12"/>
        </w:rPr>
        <w:t>4489–4497.</w:t>
      </w:r>
      <w:r>
        <w:rPr>
          <w:color w:val="007FAC"/>
          <w:w w:val="115"/>
          <w:sz w:val="12"/>
        </w:rPr>
        <w:fldChar w:fldCharType="end"/>
      </w:r>
    </w:p>
    <w:p w14:paraId="1EB60E10">
      <w:pPr>
        <w:spacing w:before="0" w:line="297" w:lineRule="auto"/>
        <w:ind w:left="282" w:right="41" w:hanging="240"/>
        <w:jc w:val="both"/>
        <w:rPr>
          <w:sz w:val="12"/>
        </w:rPr>
      </w:pPr>
      <w:r>
        <w:fldChar w:fldCharType="begin"/>
      </w:r>
      <w:r>
        <w:instrText xml:space="preserve"> HYPERLINK "http://refhub.elsevier.com/S0952-1976(25)02341-3/sb38" \h </w:instrText>
      </w:r>
      <w:r>
        <w:fldChar w:fldCharType="separate"/>
      </w:r>
      <w:r>
        <w:rPr>
          <w:color w:val="007FAC"/>
          <w:w w:val="115"/>
          <w:sz w:val="12"/>
        </w:rPr>
        <w:t>Tsai,</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"http://refhub.elsevier.com/S0952-1976(25)02341-3/sb38" \h </w:instrText>
      </w:r>
      <w:r>
        <w:fldChar w:fldCharType="separate"/>
      </w:r>
      <w:r>
        <w:rPr>
          <w:color w:val="007FAC"/>
          <w:w w:val="115"/>
          <w:sz w:val="12"/>
        </w:rPr>
        <w:t>H., Bai, S., Liang, P.P., Kolter, J.Z., Morency, L.P., Salakhutdinov, R., 2019. Mul</w:t>
      </w:r>
      <w:r>
        <w:rPr>
          <w:color w:val="007FAC"/>
          <w:w w:val="115"/>
          <w:sz w:val="12"/>
        </w:rPr>
        <w:softHyphen/>
      </w:r>
      <w:r>
        <w:rPr>
          <w:color w:val="007FAC"/>
          <w:w w:val="115"/>
          <w:sz w:val="12"/>
        </w:rPr>
        <w:fldChar w:fldCharType="end"/>
      </w:r>
      <w:r>
        <w:fldChar w:fldCharType="begin"/>
      </w:r>
      <w:r>
        <w:instrText xml:space="preserve"> HYPERLINK "http://refhub.elsevier.com/S0952-1976(25)02341-3/sb38" \h </w:instrText>
      </w:r>
      <w:r>
        <w:fldChar w:fldCharType="separate"/>
      </w:r>
      <w:r>
        <w:rPr>
          <w:color w:val="007FAC"/>
          <w:w w:val="115"/>
          <w:sz w:val="12"/>
        </w:rPr>
        <w:t>timodal</w:t>
      </w:r>
      <w:r>
        <w:rPr>
          <w:color w:val="007FAC"/>
          <w:spacing w:val="18"/>
          <w:w w:val="115"/>
          <w:sz w:val="12"/>
        </w:rPr>
        <w:t xml:space="preserve"> </w:t>
      </w:r>
      <w:r>
        <w:rPr>
          <w:color w:val="007FAC"/>
          <w:w w:val="115"/>
          <w:sz w:val="12"/>
        </w:rPr>
        <w:t>transformer</w:t>
      </w:r>
      <w:r>
        <w:rPr>
          <w:color w:val="007FAC"/>
          <w:spacing w:val="18"/>
          <w:w w:val="115"/>
          <w:sz w:val="12"/>
        </w:rPr>
        <w:t xml:space="preserve"> </w:t>
      </w:r>
      <w:r>
        <w:rPr>
          <w:color w:val="007FAC"/>
          <w:w w:val="115"/>
          <w:sz w:val="12"/>
        </w:rPr>
        <w:t>for</w:t>
      </w:r>
      <w:r>
        <w:rPr>
          <w:color w:val="007FAC"/>
          <w:spacing w:val="18"/>
          <w:w w:val="115"/>
          <w:sz w:val="12"/>
        </w:rPr>
        <w:t xml:space="preserve"> </w:t>
      </w:r>
      <w:r>
        <w:rPr>
          <w:color w:val="007FAC"/>
          <w:w w:val="115"/>
          <w:sz w:val="12"/>
        </w:rPr>
        <w:t>unaligned</w:t>
      </w:r>
      <w:r>
        <w:rPr>
          <w:color w:val="007FAC"/>
          <w:spacing w:val="18"/>
          <w:w w:val="115"/>
          <w:sz w:val="12"/>
        </w:rPr>
        <w:t xml:space="preserve"> </w:t>
      </w:r>
      <w:r>
        <w:rPr>
          <w:color w:val="007FAC"/>
          <w:w w:val="115"/>
          <w:sz w:val="12"/>
        </w:rPr>
        <w:t>multimodal</w:t>
      </w:r>
      <w:r>
        <w:rPr>
          <w:color w:val="007FAC"/>
          <w:spacing w:val="18"/>
          <w:w w:val="115"/>
          <w:sz w:val="12"/>
        </w:rPr>
        <w:t xml:space="preserve"> </w:t>
      </w:r>
      <w:r>
        <w:rPr>
          <w:color w:val="007FAC"/>
          <w:w w:val="115"/>
          <w:sz w:val="12"/>
        </w:rPr>
        <w:t>language</w:t>
      </w:r>
      <w:r>
        <w:rPr>
          <w:color w:val="007FAC"/>
          <w:spacing w:val="18"/>
          <w:w w:val="115"/>
          <w:sz w:val="12"/>
        </w:rPr>
        <w:t xml:space="preserve"> </w:t>
      </w:r>
      <w:r>
        <w:rPr>
          <w:color w:val="007FAC"/>
          <w:w w:val="115"/>
          <w:sz w:val="12"/>
        </w:rPr>
        <w:t>sequences.</w:t>
      </w:r>
      <w:r>
        <w:rPr>
          <w:color w:val="007FAC"/>
          <w:spacing w:val="18"/>
          <w:w w:val="115"/>
          <w:sz w:val="12"/>
        </w:rPr>
        <w:t xml:space="preserve"> </w:t>
      </w:r>
      <w:r>
        <w:rPr>
          <w:color w:val="007FAC"/>
          <w:w w:val="115"/>
          <w:sz w:val="12"/>
        </w:rPr>
        <w:t>In:</w:t>
      </w:r>
      <w:r>
        <w:rPr>
          <w:color w:val="007FAC"/>
          <w:spacing w:val="18"/>
          <w:w w:val="115"/>
          <w:sz w:val="12"/>
        </w:rPr>
        <w:t xml:space="preserve"> </w:t>
      </w:r>
      <w:r>
        <w:rPr>
          <w:color w:val="007FAC"/>
          <w:w w:val="115"/>
          <w:sz w:val="12"/>
        </w:rPr>
        <w:t>Proceedings</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"http://refhub.elsevier.com/S0952-1976(25)02341-3/sb38" \h </w:instrText>
      </w:r>
      <w:r>
        <w:fldChar w:fldCharType="separate"/>
      </w:r>
      <w:r>
        <w:rPr>
          <w:color w:val="007FAC"/>
          <w:w w:val="115"/>
          <w:sz w:val="12"/>
        </w:rPr>
        <w:t>of the 57th Annual Meeting of the Association for Computational Linguistics. pp.</w:t>
      </w:r>
      <w:r>
        <w:rPr>
          <w:color w:val="007FAC"/>
          <w:w w:val="115"/>
          <w:sz w:val="12"/>
        </w:rPr>
        <w:fldChar w:fldCharType="end"/>
      </w:r>
      <w:r>
        <w:rPr>
          <w:color w:val="007FAC"/>
          <w:spacing w:val="40"/>
          <w:w w:val="118"/>
          <w:sz w:val="12"/>
        </w:rPr>
        <w:t xml:space="preserve"> </w:t>
      </w:r>
      <w:bookmarkStart w:id="92" w:name="_bookmark64"/>
      <w:bookmarkEnd w:id="92"/>
      <w:r>
        <w:fldChar w:fldCharType="begin"/>
      </w:r>
      <w:r>
        <w:instrText xml:space="preserve"> HYPERLINK "http://refhub.elsevier.com/S0952-1976(25)02341-3/sb38" \h </w:instrText>
      </w:r>
      <w:r>
        <w:fldChar w:fldCharType="separate"/>
      </w:r>
      <w:r>
        <w:rPr>
          <w:color w:val="007FAC"/>
          <w:spacing w:val="-2"/>
          <w:w w:val="115"/>
          <w:sz w:val="12"/>
        </w:rPr>
        <w:t>6558–6569.</w:t>
      </w:r>
      <w:r>
        <w:rPr>
          <w:color w:val="007FAC"/>
          <w:spacing w:val="-2"/>
          <w:w w:val="115"/>
          <w:sz w:val="12"/>
        </w:rPr>
        <w:fldChar w:fldCharType="end"/>
      </w:r>
    </w:p>
    <w:p w14:paraId="36581D68">
      <w:pPr>
        <w:spacing w:before="0" w:line="297" w:lineRule="auto"/>
        <w:ind w:left="282" w:right="41" w:hanging="240"/>
        <w:jc w:val="both"/>
        <w:rPr>
          <w:sz w:val="12"/>
        </w:rPr>
      </w:pPr>
      <w:r>
        <w:fldChar w:fldCharType="begin"/>
      </w:r>
      <w:r>
        <w:instrText xml:space="preserve"> HYPERLINK "http://refhub.elsevier.com/S0952-1976(25)02341-3/sb39" \h </w:instrText>
      </w:r>
      <w:r>
        <w:fldChar w:fldCharType="separate"/>
      </w:r>
      <w:r>
        <w:rPr>
          <w:color w:val="007FAC"/>
          <w:w w:val="115"/>
          <w:sz w:val="12"/>
        </w:rPr>
        <w:t>Tu,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"http://refhub.elsevier.com/S0952-1976(25)02341-3/sb39" \h </w:instrText>
      </w:r>
      <w:r>
        <w:fldChar w:fldCharType="separate"/>
      </w:r>
      <w:r>
        <w:rPr>
          <w:color w:val="007FAC"/>
          <w:w w:val="115"/>
          <w:sz w:val="12"/>
        </w:rPr>
        <w:t>G., Xie, T., Liang, B., Wang, H., Xu, R., 2024. Adaptive graph learning for</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"http://refhub.elsevier.com/S0952-1976(25)02341-3/sb39" \h </w:instrText>
      </w:r>
      <w:r>
        <w:fldChar w:fldCharType="separate"/>
      </w:r>
      <w:r>
        <w:rPr>
          <w:color w:val="007FAC"/>
          <w:w w:val="115"/>
          <w:sz w:val="12"/>
        </w:rPr>
        <w:t>multimodal conversational emotion detection. In: Proceedings of the 38th AAAI</w:t>
      </w:r>
      <w:r>
        <w:rPr>
          <w:color w:val="007FAC"/>
          <w:w w:val="115"/>
          <w:sz w:val="12"/>
        </w:rPr>
        <w:fldChar w:fldCharType="end"/>
      </w:r>
      <w:r>
        <w:rPr>
          <w:color w:val="007FAC"/>
          <w:spacing w:val="40"/>
          <w:w w:val="115"/>
          <w:sz w:val="12"/>
        </w:rPr>
        <w:t xml:space="preserve"> </w:t>
      </w:r>
      <w:bookmarkStart w:id="93" w:name="_bookmark65"/>
      <w:bookmarkEnd w:id="93"/>
      <w:r>
        <w:fldChar w:fldCharType="begin"/>
      </w:r>
      <w:r>
        <w:instrText xml:space="preserve"> HYPERLINK "http://refhub.elsevier.com/S0952-1976(25)02341-3/sb39" \h </w:instrText>
      </w:r>
      <w:r>
        <w:fldChar w:fldCharType="separate"/>
      </w:r>
      <w:r>
        <w:rPr>
          <w:color w:val="007FAC"/>
          <w:w w:val="115"/>
          <w:sz w:val="12"/>
        </w:rPr>
        <w:t>Conference on Artificial Intelligence. pp. 19089–19097.</w:t>
      </w:r>
      <w:r>
        <w:rPr>
          <w:color w:val="007FAC"/>
          <w:w w:val="115"/>
          <w:sz w:val="12"/>
        </w:rPr>
        <w:fldChar w:fldCharType="end"/>
      </w:r>
    </w:p>
    <w:p w14:paraId="0012BE80">
      <w:pPr>
        <w:spacing w:before="0" w:line="297" w:lineRule="auto"/>
        <w:ind w:left="282" w:right="41" w:hanging="240"/>
        <w:jc w:val="both"/>
        <w:rPr>
          <w:sz w:val="12"/>
        </w:rPr>
      </w:pPr>
      <w:r>
        <w:fldChar w:fldCharType="begin"/>
      </w:r>
      <w:r>
        <w:instrText xml:space="preserve"> HYPERLINK "http://refhub.elsevier.com/S0952-1976(25)02341-3/sb40" \h </w:instrText>
      </w:r>
      <w:r>
        <w:fldChar w:fldCharType="separate"/>
      </w:r>
      <w:r>
        <w:rPr>
          <w:color w:val="007FAC"/>
          <w:w w:val="115"/>
          <w:sz w:val="12"/>
        </w:rPr>
        <w:t>Wang,</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"http://refhub.elsevier.com/S0952-1976(25)02341-3/sb40" \h </w:instrText>
      </w:r>
      <w:r>
        <w:fldChar w:fldCharType="separate"/>
      </w:r>
      <w:r>
        <w:rPr>
          <w:color w:val="007FAC"/>
          <w:w w:val="115"/>
          <w:sz w:val="12"/>
        </w:rPr>
        <w:t>F., Ding, Z., Xia, R., Li, Z., Yu, J., 2023. Multimodal emotion-cause pair</w:t>
      </w:r>
      <w:r>
        <w:rPr>
          <w:color w:val="007FAC"/>
          <w:w w:val="115"/>
          <w:sz w:val="12"/>
        </w:rPr>
        <w:fldChar w:fldCharType="end"/>
      </w:r>
      <w:r>
        <w:rPr>
          <w:color w:val="007FAC"/>
          <w:spacing w:val="80"/>
          <w:w w:val="120"/>
          <w:sz w:val="12"/>
        </w:rPr>
        <w:t xml:space="preserve"> </w:t>
      </w:r>
      <w:bookmarkStart w:id="94" w:name="_bookmark66"/>
      <w:bookmarkEnd w:id="94"/>
      <w:r>
        <w:fldChar w:fldCharType="begin"/>
      </w:r>
      <w:r>
        <w:instrText xml:space="preserve"> HYPERLINK "http://refhub.elsevier.com/S0952-1976(25)02341-3/sb40" \h </w:instrText>
      </w:r>
      <w:r>
        <w:fldChar w:fldCharType="separate"/>
      </w:r>
      <w:r>
        <w:rPr>
          <w:color w:val="007FAC"/>
          <w:w w:val="115"/>
          <w:sz w:val="12"/>
        </w:rPr>
        <w:t>extraction</w:t>
      </w:r>
      <w:r>
        <w:rPr>
          <w:color w:val="007FAC"/>
          <w:spacing w:val="31"/>
          <w:w w:val="115"/>
          <w:sz w:val="12"/>
        </w:rPr>
        <w:t xml:space="preserve"> </w:t>
      </w:r>
      <w:r>
        <w:rPr>
          <w:color w:val="007FAC"/>
          <w:w w:val="115"/>
          <w:sz w:val="12"/>
        </w:rPr>
        <w:t>in</w:t>
      </w:r>
      <w:r>
        <w:rPr>
          <w:color w:val="007FAC"/>
          <w:spacing w:val="31"/>
          <w:w w:val="115"/>
          <w:sz w:val="12"/>
        </w:rPr>
        <w:t xml:space="preserve"> </w:t>
      </w:r>
      <w:r>
        <w:rPr>
          <w:color w:val="007FAC"/>
          <w:w w:val="115"/>
          <w:sz w:val="12"/>
        </w:rPr>
        <w:t>conversations.</w:t>
      </w:r>
      <w:r>
        <w:rPr>
          <w:color w:val="007FAC"/>
          <w:spacing w:val="31"/>
          <w:w w:val="115"/>
          <w:sz w:val="12"/>
        </w:rPr>
        <w:t xml:space="preserve"> </w:t>
      </w:r>
      <w:r>
        <w:rPr>
          <w:color w:val="007FAC"/>
          <w:w w:val="115"/>
          <w:sz w:val="12"/>
        </w:rPr>
        <w:t>IEEE</w:t>
      </w:r>
      <w:r>
        <w:rPr>
          <w:color w:val="007FAC"/>
          <w:spacing w:val="31"/>
          <w:w w:val="115"/>
          <w:sz w:val="12"/>
        </w:rPr>
        <w:t xml:space="preserve"> </w:t>
      </w:r>
      <w:r>
        <w:rPr>
          <w:color w:val="007FAC"/>
          <w:w w:val="115"/>
          <w:sz w:val="12"/>
        </w:rPr>
        <w:t>Trans.</w:t>
      </w:r>
      <w:r>
        <w:rPr>
          <w:color w:val="007FAC"/>
          <w:spacing w:val="31"/>
          <w:w w:val="115"/>
          <w:sz w:val="12"/>
        </w:rPr>
        <w:t xml:space="preserve"> </w:t>
      </w:r>
      <w:r>
        <w:rPr>
          <w:color w:val="007FAC"/>
          <w:w w:val="115"/>
          <w:sz w:val="12"/>
        </w:rPr>
        <w:t>Affect.</w:t>
      </w:r>
      <w:r>
        <w:rPr>
          <w:color w:val="007FAC"/>
          <w:spacing w:val="31"/>
          <w:w w:val="115"/>
          <w:sz w:val="12"/>
        </w:rPr>
        <w:t xml:space="preserve"> </w:t>
      </w:r>
      <w:r>
        <w:rPr>
          <w:color w:val="007FAC"/>
          <w:w w:val="115"/>
          <w:sz w:val="12"/>
        </w:rPr>
        <w:t>Comput.</w:t>
      </w:r>
      <w:r>
        <w:rPr>
          <w:color w:val="007FAC"/>
          <w:spacing w:val="31"/>
          <w:w w:val="115"/>
          <w:sz w:val="12"/>
        </w:rPr>
        <w:t xml:space="preserve"> </w:t>
      </w:r>
      <w:r>
        <w:rPr>
          <w:color w:val="007FAC"/>
          <w:w w:val="115"/>
          <w:sz w:val="12"/>
        </w:rPr>
        <w:t>14</w:t>
      </w:r>
      <w:r>
        <w:rPr>
          <w:color w:val="007FAC"/>
          <w:spacing w:val="31"/>
          <w:w w:val="115"/>
          <w:sz w:val="12"/>
        </w:rPr>
        <w:t xml:space="preserve"> </w:t>
      </w:r>
      <w:r>
        <w:rPr>
          <w:color w:val="007FAC"/>
          <w:w w:val="115"/>
          <w:sz w:val="12"/>
        </w:rPr>
        <w:t>(3),</w:t>
      </w:r>
      <w:r>
        <w:rPr>
          <w:color w:val="007FAC"/>
          <w:spacing w:val="31"/>
          <w:w w:val="115"/>
          <w:sz w:val="12"/>
        </w:rPr>
        <w:t xml:space="preserve"> </w:t>
      </w:r>
      <w:r>
        <w:rPr>
          <w:color w:val="007FAC"/>
          <w:w w:val="115"/>
          <w:sz w:val="12"/>
        </w:rPr>
        <w:t>1832–1844.</w:t>
      </w:r>
      <w:r>
        <w:rPr>
          <w:color w:val="007FAC"/>
          <w:w w:val="115"/>
          <w:sz w:val="12"/>
        </w:rPr>
        <w:fldChar w:fldCharType="end"/>
      </w:r>
    </w:p>
    <w:p w14:paraId="51F0090F">
      <w:pPr>
        <w:spacing w:before="0" w:line="297" w:lineRule="auto"/>
        <w:ind w:left="282" w:right="41" w:hanging="240"/>
        <w:jc w:val="both"/>
        <w:rPr>
          <w:sz w:val="12"/>
        </w:rPr>
      </w:pPr>
      <w:r>
        <w:fldChar w:fldCharType="begin"/>
      </w:r>
      <w:r>
        <w:instrText xml:space="preserve"> HYPERLINK "http://refhub.elsevier.com/S0952-1976(25)02341-3/sb41" \h </w:instrText>
      </w:r>
      <w:r>
        <w:fldChar w:fldCharType="separate"/>
      </w:r>
      <w:r>
        <w:rPr>
          <w:color w:val="007FAC"/>
          <w:w w:val="115"/>
          <w:sz w:val="12"/>
        </w:rPr>
        <w:t>Wei,</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"http://refhub.elsevier.com/S0952-1976(25)02341-3/sb41" \h </w:instrText>
      </w:r>
      <w:r>
        <w:fldChar w:fldCharType="separate"/>
      </w:r>
      <w:r>
        <w:rPr>
          <w:color w:val="007FAC"/>
          <w:w w:val="115"/>
          <w:sz w:val="12"/>
        </w:rPr>
        <w:t>P.,</w:t>
      </w:r>
      <w:r>
        <w:rPr>
          <w:color w:val="007FAC"/>
          <w:spacing w:val="40"/>
          <w:w w:val="115"/>
          <w:sz w:val="12"/>
        </w:rPr>
        <w:t xml:space="preserve"> </w:t>
      </w:r>
      <w:r>
        <w:rPr>
          <w:color w:val="007FAC"/>
          <w:w w:val="115"/>
          <w:sz w:val="12"/>
        </w:rPr>
        <w:t>Zhao,</w:t>
      </w:r>
      <w:r>
        <w:rPr>
          <w:color w:val="007FAC"/>
          <w:spacing w:val="40"/>
          <w:w w:val="115"/>
          <w:sz w:val="12"/>
        </w:rPr>
        <w:t xml:space="preserve"> </w:t>
      </w:r>
      <w:r>
        <w:rPr>
          <w:color w:val="007FAC"/>
          <w:w w:val="115"/>
          <w:sz w:val="12"/>
        </w:rPr>
        <w:t>J.,</w:t>
      </w:r>
      <w:r>
        <w:rPr>
          <w:color w:val="007FAC"/>
          <w:spacing w:val="40"/>
          <w:w w:val="115"/>
          <w:sz w:val="12"/>
        </w:rPr>
        <w:t xml:space="preserve"> </w:t>
      </w:r>
      <w:r>
        <w:rPr>
          <w:color w:val="007FAC"/>
          <w:w w:val="115"/>
          <w:sz w:val="12"/>
        </w:rPr>
        <w:t>Mao,</w:t>
      </w:r>
      <w:r>
        <w:rPr>
          <w:color w:val="007FAC"/>
          <w:spacing w:val="40"/>
          <w:w w:val="115"/>
          <w:sz w:val="12"/>
        </w:rPr>
        <w:t xml:space="preserve"> </w:t>
      </w:r>
      <w:r>
        <w:rPr>
          <w:color w:val="007FAC"/>
          <w:w w:val="115"/>
          <w:sz w:val="12"/>
        </w:rPr>
        <w:t>W.,</w:t>
      </w:r>
      <w:r>
        <w:rPr>
          <w:color w:val="007FAC"/>
          <w:spacing w:val="40"/>
          <w:w w:val="115"/>
          <w:sz w:val="12"/>
        </w:rPr>
        <w:t xml:space="preserve"> </w:t>
      </w:r>
      <w:r>
        <w:rPr>
          <w:color w:val="007FAC"/>
          <w:w w:val="115"/>
          <w:sz w:val="12"/>
        </w:rPr>
        <w:t>2020.</w:t>
      </w:r>
      <w:r>
        <w:rPr>
          <w:color w:val="007FAC"/>
          <w:spacing w:val="40"/>
          <w:w w:val="115"/>
          <w:sz w:val="12"/>
        </w:rPr>
        <w:t xml:space="preserve"> </w:t>
      </w:r>
      <w:r>
        <w:rPr>
          <w:color w:val="007FAC"/>
          <w:w w:val="115"/>
          <w:sz w:val="12"/>
        </w:rPr>
        <w:t>Effective</w:t>
      </w:r>
      <w:r>
        <w:rPr>
          <w:color w:val="007FAC"/>
          <w:spacing w:val="40"/>
          <w:w w:val="115"/>
          <w:sz w:val="12"/>
        </w:rPr>
        <w:t xml:space="preserve"> </w:t>
      </w:r>
      <w:r>
        <w:rPr>
          <w:color w:val="007FAC"/>
          <w:w w:val="115"/>
          <w:sz w:val="12"/>
        </w:rPr>
        <w:t>inter-clause</w:t>
      </w:r>
      <w:r>
        <w:rPr>
          <w:color w:val="007FAC"/>
          <w:spacing w:val="40"/>
          <w:w w:val="115"/>
          <w:sz w:val="12"/>
        </w:rPr>
        <w:t xml:space="preserve"> </w:t>
      </w:r>
      <w:r>
        <w:rPr>
          <w:color w:val="007FAC"/>
          <w:w w:val="115"/>
          <w:sz w:val="12"/>
        </w:rPr>
        <w:t>modeling</w:t>
      </w:r>
      <w:r>
        <w:rPr>
          <w:color w:val="007FAC"/>
          <w:spacing w:val="40"/>
          <w:w w:val="115"/>
          <w:sz w:val="12"/>
        </w:rPr>
        <w:t xml:space="preserve"> </w:t>
      </w:r>
      <w:r>
        <w:rPr>
          <w:color w:val="007FAC"/>
          <w:w w:val="115"/>
          <w:sz w:val="12"/>
        </w:rPr>
        <w:t>for</w:t>
      </w:r>
      <w:r>
        <w:rPr>
          <w:color w:val="007FAC"/>
          <w:spacing w:val="40"/>
          <w:w w:val="115"/>
          <w:sz w:val="12"/>
        </w:rPr>
        <w:t xml:space="preserve"> </w:t>
      </w:r>
      <w:r>
        <w:rPr>
          <w:color w:val="007FAC"/>
          <w:w w:val="115"/>
          <w:sz w:val="12"/>
        </w:rPr>
        <w:t>end-to-end</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"http://refhub.elsevier.com/S0952-1976(25)02341-3/sb41" \h </w:instrText>
      </w:r>
      <w:r>
        <w:fldChar w:fldCharType="separate"/>
      </w:r>
      <w:r>
        <w:rPr>
          <w:color w:val="007FAC"/>
          <w:w w:val="115"/>
          <w:sz w:val="12"/>
        </w:rPr>
        <w:t>emotion-cause pair extraction. In: Proceedings of the 58th Annual Meeting of the</w:t>
      </w:r>
      <w:r>
        <w:rPr>
          <w:color w:val="007FAC"/>
          <w:w w:val="115"/>
          <w:sz w:val="12"/>
        </w:rPr>
        <w:fldChar w:fldCharType="end"/>
      </w:r>
      <w:r>
        <w:rPr>
          <w:color w:val="007FAC"/>
          <w:spacing w:val="40"/>
          <w:w w:val="122"/>
          <w:sz w:val="12"/>
        </w:rPr>
        <w:t xml:space="preserve"> </w:t>
      </w:r>
      <w:bookmarkStart w:id="95" w:name="_bookmark67"/>
      <w:bookmarkEnd w:id="95"/>
      <w:r>
        <w:fldChar w:fldCharType="begin"/>
      </w:r>
      <w:r>
        <w:instrText xml:space="preserve"> HYPERLINK "http://refhub.elsevier.com/S0952-1976(25)02341-3/sb41" \h </w:instrText>
      </w:r>
      <w:r>
        <w:fldChar w:fldCharType="separate"/>
      </w:r>
      <w:r>
        <w:rPr>
          <w:color w:val="007FAC"/>
          <w:w w:val="115"/>
          <w:sz w:val="12"/>
        </w:rPr>
        <w:t>Association for Computational Linguistics. pp. 3171–3181.</w:t>
      </w:r>
      <w:r>
        <w:rPr>
          <w:color w:val="007FAC"/>
          <w:w w:val="115"/>
          <w:sz w:val="12"/>
        </w:rPr>
        <w:fldChar w:fldCharType="end"/>
      </w:r>
    </w:p>
    <w:p w14:paraId="5F0C3BA5">
      <w:pPr>
        <w:spacing w:before="0" w:line="297" w:lineRule="auto"/>
        <w:ind w:left="282" w:right="41" w:hanging="240"/>
        <w:jc w:val="both"/>
        <w:rPr>
          <w:sz w:val="12"/>
        </w:rPr>
      </w:pPr>
      <w:r>
        <w:fldChar w:fldCharType="begin"/>
      </w:r>
      <w:r>
        <w:instrText xml:space="preserve"> HYPERLINK "http://refhub.elsevier.com/S0952-1976(25)02341-3/sb42" \h </w:instrText>
      </w:r>
      <w:r>
        <w:fldChar w:fldCharType="separate"/>
      </w:r>
      <w:r>
        <w:rPr>
          <w:color w:val="007FAC"/>
          <w:w w:val="115"/>
          <w:sz w:val="12"/>
        </w:rPr>
        <w:t>Xia,</w:t>
      </w:r>
      <w:r>
        <w:rPr>
          <w:color w:val="007FAC"/>
          <w:w w:val="115"/>
          <w:sz w:val="12"/>
        </w:rPr>
        <w:fldChar w:fldCharType="end"/>
      </w:r>
      <w:r>
        <w:rPr>
          <w:color w:val="007FAC"/>
          <w:spacing w:val="13"/>
          <w:w w:val="115"/>
          <w:sz w:val="12"/>
        </w:rPr>
        <w:t xml:space="preserve"> </w:t>
      </w:r>
      <w:r>
        <w:fldChar w:fldCharType="begin"/>
      </w:r>
      <w:r>
        <w:instrText xml:space="preserve"> HYPERLINK "http://refhub.elsevier.com/S0952-1976(25)02341-3/sb42" \h </w:instrText>
      </w:r>
      <w:r>
        <w:fldChar w:fldCharType="separate"/>
      </w:r>
      <w:r>
        <w:rPr>
          <w:color w:val="007FAC"/>
          <w:w w:val="115"/>
          <w:sz w:val="12"/>
        </w:rPr>
        <w:t>R.,</w:t>
      </w:r>
      <w:r>
        <w:rPr>
          <w:color w:val="007FAC"/>
          <w:spacing w:val="14"/>
          <w:w w:val="115"/>
          <w:sz w:val="12"/>
        </w:rPr>
        <w:t xml:space="preserve"> </w:t>
      </w:r>
      <w:r>
        <w:rPr>
          <w:color w:val="007FAC"/>
          <w:w w:val="115"/>
          <w:sz w:val="12"/>
        </w:rPr>
        <w:t>Ding,</w:t>
      </w:r>
      <w:r>
        <w:rPr>
          <w:color w:val="007FAC"/>
          <w:spacing w:val="13"/>
          <w:w w:val="115"/>
          <w:sz w:val="12"/>
        </w:rPr>
        <w:t xml:space="preserve"> </w:t>
      </w:r>
      <w:r>
        <w:rPr>
          <w:color w:val="007FAC"/>
          <w:w w:val="115"/>
          <w:sz w:val="12"/>
        </w:rPr>
        <w:t>Z.,</w:t>
      </w:r>
      <w:r>
        <w:rPr>
          <w:color w:val="007FAC"/>
          <w:spacing w:val="13"/>
          <w:w w:val="115"/>
          <w:sz w:val="12"/>
        </w:rPr>
        <w:t xml:space="preserve"> </w:t>
      </w:r>
      <w:r>
        <w:rPr>
          <w:color w:val="007FAC"/>
          <w:w w:val="115"/>
          <w:sz w:val="12"/>
        </w:rPr>
        <w:t>2019.</w:t>
      </w:r>
      <w:r>
        <w:rPr>
          <w:color w:val="007FAC"/>
          <w:spacing w:val="14"/>
          <w:w w:val="115"/>
          <w:sz w:val="12"/>
        </w:rPr>
        <w:t xml:space="preserve"> </w:t>
      </w:r>
      <w:r>
        <w:rPr>
          <w:color w:val="007FAC"/>
          <w:w w:val="115"/>
          <w:sz w:val="12"/>
        </w:rPr>
        <w:t>Emotion-cause</w:t>
      </w:r>
      <w:r>
        <w:rPr>
          <w:color w:val="007FAC"/>
          <w:spacing w:val="14"/>
          <w:w w:val="115"/>
          <w:sz w:val="12"/>
        </w:rPr>
        <w:t xml:space="preserve"> </w:t>
      </w:r>
      <w:r>
        <w:rPr>
          <w:color w:val="007FAC"/>
          <w:w w:val="115"/>
          <w:sz w:val="12"/>
        </w:rPr>
        <w:t>pair</w:t>
      </w:r>
      <w:r>
        <w:rPr>
          <w:color w:val="007FAC"/>
          <w:spacing w:val="13"/>
          <w:w w:val="115"/>
          <w:sz w:val="12"/>
        </w:rPr>
        <w:t xml:space="preserve"> </w:t>
      </w:r>
      <w:r>
        <w:rPr>
          <w:color w:val="007FAC"/>
          <w:w w:val="115"/>
          <w:sz w:val="12"/>
        </w:rPr>
        <w:t>extraction:</w:t>
      </w:r>
      <w:r>
        <w:rPr>
          <w:color w:val="007FAC"/>
          <w:spacing w:val="14"/>
          <w:w w:val="115"/>
          <w:sz w:val="12"/>
        </w:rPr>
        <w:t xml:space="preserve"> </w:t>
      </w:r>
      <w:r>
        <w:rPr>
          <w:color w:val="007FAC"/>
          <w:w w:val="115"/>
          <w:sz w:val="12"/>
        </w:rPr>
        <w:t>A</w:t>
      </w:r>
      <w:r>
        <w:rPr>
          <w:color w:val="007FAC"/>
          <w:spacing w:val="14"/>
          <w:w w:val="115"/>
          <w:sz w:val="12"/>
        </w:rPr>
        <w:t xml:space="preserve"> </w:t>
      </w:r>
      <w:r>
        <w:rPr>
          <w:color w:val="007FAC"/>
          <w:w w:val="115"/>
          <w:sz w:val="12"/>
        </w:rPr>
        <w:t>new</w:t>
      </w:r>
      <w:r>
        <w:rPr>
          <w:color w:val="007FAC"/>
          <w:spacing w:val="14"/>
          <w:w w:val="115"/>
          <w:sz w:val="12"/>
        </w:rPr>
        <w:t xml:space="preserve"> </w:t>
      </w:r>
      <w:r>
        <w:rPr>
          <w:color w:val="007FAC"/>
          <w:w w:val="115"/>
          <w:sz w:val="12"/>
        </w:rPr>
        <w:t>task</w:t>
      </w:r>
      <w:r>
        <w:rPr>
          <w:color w:val="007FAC"/>
          <w:spacing w:val="13"/>
          <w:w w:val="115"/>
          <w:sz w:val="12"/>
        </w:rPr>
        <w:t xml:space="preserve"> </w:t>
      </w:r>
      <w:r>
        <w:rPr>
          <w:color w:val="007FAC"/>
          <w:w w:val="115"/>
          <w:sz w:val="12"/>
        </w:rPr>
        <w:t>to</w:t>
      </w:r>
      <w:r>
        <w:rPr>
          <w:color w:val="007FAC"/>
          <w:spacing w:val="13"/>
          <w:w w:val="115"/>
          <w:sz w:val="12"/>
        </w:rPr>
        <w:t xml:space="preserve"> </w:t>
      </w:r>
      <w:r>
        <w:rPr>
          <w:color w:val="007FAC"/>
          <w:w w:val="115"/>
          <w:sz w:val="12"/>
        </w:rPr>
        <w:t>emotion</w:t>
      </w:r>
      <w:r>
        <w:rPr>
          <w:color w:val="007FAC"/>
          <w:spacing w:val="14"/>
          <w:w w:val="115"/>
          <w:sz w:val="12"/>
        </w:rPr>
        <w:t xml:space="preserve"> </w:t>
      </w:r>
      <w:r>
        <w:rPr>
          <w:color w:val="007FAC"/>
          <w:w w:val="115"/>
          <w:sz w:val="12"/>
        </w:rPr>
        <w:t>analysis</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"http://refhub.elsevier.com/S0952-1976(25)02341-3/sb42" \h </w:instrText>
      </w:r>
      <w:r>
        <w:fldChar w:fldCharType="separate"/>
      </w:r>
      <w:r>
        <w:rPr>
          <w:color w:val="007FAC"/>
          <w:w w:val="115"/>
          <w:sz w:val="12"/>
        </w:rPr>
        <w:t>in texts. In: Proceedings of the 57th Annual Meeting of the Association for</w:t>
      </w:r>
      <w:r>
        <w:rPr>
          <w:color w:val="007FAC"/>
          <w:w w:val="115"/>
          <w:sz w:val="12"/>
        </w:rPr>
        <w:fldChar w:fldCharType="end"/>
      </w:r>
      <w:r>
        <w:rPr>
          <w:color w:val="007FAC"/>
          <w:spacing w:val="40"/>
          <w:w w:val="115"/>
          <w:sz w:val="12"/>
        </w:rPr>
        <w:t xml:space="preserve"> </w:t>
      </w:r>
      <w:bookmarkStart w:id="96" w:name="_bookmark68"/>
      <w:bookmarkEnd w:id="96"/>
      <w:r>
        <w:fldChar w:fldCharType="begin"/>
      </w:r>
      <w:r>
        <w:instrText xml:space="preserve"> HYPERLINK "http://refhub.elsevier.com/S0952-1976(25)02341-3/sb42" \h </w:instrText>
      </w:r>
      <w:r>
        <w:fldChar w:fldCharType="separate"/>
      </w:r>
      <w:r>
        <w:rPr>
          <w:color w:val="007FAC"/>
          <w:w w:val="115"/>
          <w:sz w:val="12"/>
        </w:rPr>
        <w:t>Computational Linguistics. pp. 1003–1012.</w:t>
      </w:r>
      <w:r>
        <w:rPr>
          <w:color w:val="007FAC"/>
          <w:w w:val="115"/>
          <w:sz w:val="12"/>
        </w:rPr>
        <w:fldChar w:fldCharType="end"/>
      </w:r>
    </w:p>
    <w:p w14:paraId="004A3F61">
      <w:pPr>
        <w:spacing w:before="0" w:line="297" w:lineRule="auto"/>
        <w:ind w:left="282" w:right="41" w:hanging="240"/>
        <w:jc w:val="both"/>
        <w:rPr>
          <w:sz w:val="12"/>
        </w:rPr>
      </w:pPr>
      <w:r>
        <w:fldChar w:fldCharType="begin"/>
      </w:r>
      <w:r>
        <w:instrText xml:space="preserve"> HYPERLINK "http://refhub.elsevier.com/S0952-1976(25)02341-3/sb43" \h </w:instrText>
      </w:r>
      <w:r>
        <w:fldChar w:fldCharType="separate"/>
      </w:r>
      <w:r>
        <w:rPr>
          <w:color w:val="007FAC"/>
          <w:w w:val="115"/>
          <w:sz w:val="12"/>
        </w:rPr>
        <w:t>Xiang,</w:t>
      </w:r>
      <w:r>
        <w:rPr>
          <w:color w:val="007FAC"/>
          <w:w w:val="115"/>
          <w:sz w:val="12"/>
        </w:rPr>
        <w:fldChar w:fldCharType="end"/>
      </w:r>
      <w:r>
        <w:rPr>
          <w:color w:val="007FAC"/>
          <w:spacing w:val="30"/>
          <w:w w:val="115"/>
          <w:sz w:val="12"/>
        </w:rPr>
        <w:t xml:space="preserve"> </w:t>
      </w:r>
      <w:r>
        <w:fldChar w:fldCharType="begin"/>
      </w:r>
      <w:r>
        <w:instrText xml:space="preserve"> HYPERLINK "http://refhub.elsevier.com/S0952-1976(25)02341-3/sb43" \h </w:instrText>
      </w:r>
      <w:r>
        <w:fldChar w:fldCharType="separate"/>
      </w:r>
      <w:r>
        <w:rPr>
          <w:color w:val="007FAC"/>
          <w:w w:val="115"/>
          <w:sz w:val="12"/>
        </w:rPr>
        <w:t>Y.,</w:t>
      </w:r>
      <w:r>
        <w:rPr>
          <w:color w:val="007FAC"/>
          <w:spacing w:val="30"/>
          <w:w w:val="115"/>
          <w:sz w:val="12"/>
        </w:rPr>
        <w:t xml:space="preserve"> </w:t>
      </w:r>
      <w:r>
        <w:rPr>
          <w:color w:val="007FAC"/>
          <w:w w:val="115"/>
          <w:sz w:val="12"/>
        </w:rPr>
        <w:t>Wang,</w:t>
      </w:r>
      <w:r>
        <w:rPr>
          <w:color w:val="007FAC"/>
          <w:spacing w:val="30"/>
          <w:w w:val="115"/>
          <w:sz w:val="12"/>
        </w:rPr>
        <w:t xml:space="preserve"> </w:t>
      </w:r>
      <w:r>
        <w:rPr>
          <w:color w:val="007FAC"/>
          <w:w w:val="115"/>
          <w:sz w:val="12"/>
        </w:rPr>
        <w:t>L.,</w:t>
      </w:r>
      <w:r>
        <w:rPr>
          <w:color w:val="007FAC"/>
          <w:spacing w:val="30"/>
          <w:w w:val="115"/>
          <w:sz w:val="12"/>
        </w:rPr>
        <w:t xml:space="preserve"> </w:t>
      </w:r>
      <w:r>
        <w:rPr>
          <w:color w:val="007FAC"/>
          <w:w w:val="115"/>
          <w:sz w:val="12"/>
        </w:rPr>
        <w:t>Tan,</w:t>
      </w:r>
      <w:r>
        <w:rPr>
          <w:color w:val="007FAC"/>
          <w:spacing w:val="30"/>
          <w:w w:val="115"/>
          <w:sz w:val="12"/>
        </w:rPr>
        <w:t xml:space="preserve"> </w:t>
      </w:r>
      <w:r>
        <w:rPr>
          <w:color w:val="007FAC"/>
          <w:w w:val="115"/>
          <w:sz w:val="12"/>
        </w:rPr>
        <w:t>X.,</w:t>
      </w:r>
      <w:r>
        <w:rPr>
          <w:color w:val="007FAC"/>
          <w:spacing w:val="30"/>
          <w:w w:val="115"/>
          <w:sz w:val="12"/>
        </w:rPr>
        <w:t xml:space="preserve"> </w:t>
      </w:r>
      <w:r>
        <w:rPr>
          <w:color w:val="007FAC"/>
          <w:w w:val="115"/>
          <w:sz w:val="12"/>
        </w:rPr>
        <w:t>Guo,</w:t>
      </w:r>
      <w:r>
        <w:rPr>
          <w:color w:val="007FAC"/>
          <w:spacing w:val="30"/>
          <w:w w:val="115"/>
          <w:sz w:val="12"/>
        </w:rPr>
        <w:t xml:space="preserve"> </w:t>
      </w:r>
      <w:r>
        <w:rPr>
          <w:color w:val="007FAC"/>
          <w:w w:val="115"/>
          <w:sz w:val="12"/>
        </w:rPr>
        <w:t>J.,</w:t>
      </w:r>
      <w:r>
        <w:rPr>
          <w:color w:val="007FAC"/>
          <w:spacing w:val="30"/>
          <w:w w:val="115"/>
          <w:sz w:val="12"/>
        </w:rPr>
        <w:t xml:space="preserve"> </w:t>
      </w:r>
      <w:r>
        <w:rPr>
          <w:color w:val="007FAC"/>
          <w:w w:val="115"/>
          <w:sz w:val="12"/>
        </w:rPr>
        <w:t>2025.</w:t>
      </w:r>
      <w:r>
        <w:rPr>
          <w:color w:val="007FAC"/>
          <w:spacing w:val="30"/>
          <w:w w:val="115"/>
          <w:sz w:val="12"/>
        </w:rPr>
        <w:t xml:space="preserve"> </w:t>
      </w:r>
      <w:r>
        <w:rPr>
          <w:color w:val="007FAC"/>
          <w:w w:val="115"/>
          <w:sz w:val="12"/>
        </w:rPr>
        <w:t>Dual-level</w:t>
      </w:r>
      <w:r>
        <w:rPr>
          <w:color w:val="007FAC"/>
          <w:spacing w:val="30"/>
          <w:w w:val="115"/>
          <w:sz w:val="12"/>
        </w:rPr>
        <w:t xml:space="preserve"> </w:t>
      </w:r>
      <w:r>
        <w:rPr>
          <w:color w:val="007FAC"/>
          <w:w w:val="115"/>
          <w:sz w:val="12"/>
        </w:rPr>
        <w:t>constraint</w:t>
      </w:r>
      <w:r>
        <w:rPr>
          <w:color w:val="007FAC"/>
          <w:spacing w:val="30"/>
          <w:w w:val="115"/>
          <w:sz w:val="12"/>
        </w:rPr>
        <w:t xml:space="preserve"> </w:t>
      </w:r>
      <w:r>
        <w:rPr>
          <w:color w:val="007FAC"/>
          <w:w w:val="115"/>
          <w:sz w:val="12"/>
        </w:rPr>
        <w:t>based</w:t>
      </w:r>
      <w:r>
        <w:rPr>
          <w:color w:val="007FAC"/>
          <w:spacing w:val="30"/>
          <w:w w:val="115"/>
          <w:sz w:val="12"/>
        </w:rPr>
        <w:t xml:space="preserve"> </w:t>
      </w:r>
      <w:r>
        <w:rPr>
          <w:color w:val="007FAC"/>
          <w:w w:val="115"/>
          <w:sz w:val="12"/>
        </w:rPr>
        <w:t>distributed</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"http://refhub.elsevier.com/S0952-1976(25)02341-3/sb43" \h </w:instrText>
      </w:r>
      <w:r>
        <w:fldChar w:fldCharType="separate"/>
      </w:r>
      <w:r>
        <w:rPr>
          <w:color w:val="007FAC"/>
          <w:w w:val="115"/>
          <w:sz w:val="12"/>
        </w:rPr>
        <w:t>graph convolution network for multimodal emotion recognition in conversation.</w:t>
      </w:r>
      <w:r>
        <w:rPr>
          <w:color w:val="007FAC"/>
          <w:w w:val="115"/>
          <w:sz w:val="12"/>
        </w:rPr>
        <w:fldChar w:fldCharType="end"/>
      </w:r>
      <w:r>
        <w:rPr>
          <w:color w:val="007FAC"/>
          <w:spacing w:val="40"/>
          <w:w w:val="117"/>
          <w:sz w:val="12"/>
        </w:rPr>
        <w:t xml:space="preserve"> </w:t>
      </w:r>
      <w:bookmarkStart w:id="97" w:name="_bookmark69"/>
      <w:bookmarkEnd w:id="97"/>
      <w:r>
        <w:fldChar w:fldCharType="begin"/>
      </w:r>
      <w:r>
        <w:instrText xml:space="preserve"> HYPERLINK "http://refhub.elsevier.com/S0952-1976(25)02341-3/sb43" \h </w:instrText>
      </w:r>
      <w:r>
        <w:fldChar w:fldCharType="separate"/>
      </w:r>
      <w:r>
        <w:rPr>
          <w:color w:val="007FAC"/>
          <w:w w:val="115"/>
          <w:sz w:val="12"/>
        </w:rPr>
        <w:t>Neurocomputing 618, 128937.</w:t>
      </w:r>
      <w:r>
        <w:rPr>
          <w:color w:val="007FAC"/>
          <w:w w:val="115"/>
          <w:sz w:val="12"/>
        </w:rPr>
        <w:fldChar w:fldCharType="end"/>
      </w:r>
    </w:p>
    <w:p w14:paraId="447287AC">
      <w:pPr>
        <w:spacing w:before="0" w:line="297" w:lineRule="auto"/>
        <w:ind w:left="282" w:right="41" w:hanging="240"/>
        <w:jc w:val="both"/>
        <w:rPr>
          <w:sz w:val="12"/>
        </w:rPr>
      </w:pPr>
      <w:r>
        <w:fldChar w:fldCharType="begin"/>
      </w:r>
      <w:r>
        <w:instrText xml:space="preserve"> HYPERLINK "http://refhub.elsevier.com/S0952-1976(25)02341-3/sb44" \h </w:instrText>
      </w:r>
      <w:r>
        <w:fldChar w:fldCharType="separate"/>
      </w:r>
      <w:r>
        <w:rPr>
          <w:color w:val="007FAC"/>
          <w:w w:val="115"/>
          <w:sz w:val="12"/>
        </w:rPr>
        <w:t>Xu,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"http://refhub.elsevier.com/S0952-1976(25)02341-3/sb44" \h </w:instrText>
      </w:r>
      <w:r>
        <w:fldChar w:fldCharType="separate"/>
      </w:r>
      <w:r>
        <w:rPr>
          <w:color w:val="007FAC"/>
          <w:w w:val="115"/>
          <w:sz w:val="12"/>
        </w:rPr>
        <w:t>S., Jia, Y., Niu, C., Zan, H., 2022. MMDAG: Multimodal directed acyclic graph</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"http://refhub.elsevier.com/S0952-1976(25)02341-3/sb44" \h </w:instrText>
      </w:r>
      <w:r>
        <w:fldChar w:fldCharType="separate"/>
      </w:r>
      <w:r>
        <w:rPr>
          <w:color w:val="007FAC"/>
          <w:w w:val="115"/>
          <w:sz w:val="12"/>
        </w:rPr>
        <w:t>network for emotion recognition in conversation. In: Proceedings of the 13th</w:t>
      </w:r>
      <w:r>
        <w:rPr>
          <w:color w:val="007FAC"/>
          <w:w w:val="115"/>
          <w:sz w:val="12"/>
        </w:rPr>
        <w:fldChar w:fldCharType="end"/>
      </w:r>
      <w:r>
        <w:rPr>
          <w:color w:val="007FAC"/>
          <w:spacing w:val="40"/>
          <w:w w:val="121"/>
          <w:sz w:val="12"/>
        </w:rPr>
        <w:t xml:space="preserve"> </w:t>
      </w:r>
      <w:bookmarkStart w:id="98" w:name="_bookmark70"/>
      <w:bookmarkEnd w:id="98"/>
      <w:r>
        <w:fldChar w:fldCharType="begin"/>
      </w:r>
      <w:r>
        <w:instrText xml:space="preserve"> HYPERLINK "http://refhub.elsevier.com/S0952-1976(25)02341-3/sb44" \h </w:instrText>
      </w:r>
      <w:r>
        <w:fldChar w:fldCharType="separate"/>
      </w:r>
      <w:r>
        <w:rPr>
          <w:color w:val="007FAC"/>
          <w:w w:val="115"/>
          <w:sz w:val="12"/>
        </w:rPr>
        <w:t>Language</w:t>
      </w:r>
      <w:r>
        <w:rPr>
          <w:color w:val="007FAC"/>
          <w:spacing w:val="39"/>
          <w:w w:val="115"/>
          <w:sz w:val="12"/>
        </w:rPr>
        <w:t xml:space="preserve"> </w:t>
      </w:r>
      <w:r>
        <w:rPr>
          <w:color w:val="007FAC"/>
          <w:w w:val="115"/>
          <w:sz w:val="12"/>
        </w:rPr>
        <w:t>Resources</w:t>
      </w:r>
      <w:r>
        <w:rPr>
          <w:color w:val="007FAC"/>
          <w:spacing w:val="39"/>
          <w:w w:val="115"/>
          <w:sz w:val="12"/>
        </w:rPr>
        <w:t xml:space="preserve"> </w:t>
      </w:r>
      <w:r>
        <w:rPr>
          <w:color w:val="007FAC"/>
          <w:w w:val="115"/>
          <w:sz w:val="12"/>
        </w:rPr>
        <w:t>and</w:t>
      </w:r>
      <w:r>
        <w:rPr>
          <w:color w:val="007FAC"/>
          <w:spacing w:val="39"/>
          <w:w w:val="115"/>
          <w:sz w:val="12"/>
        </w:rPr>
        <w:t xml:space="preserve"> </w:t>
      </w:r>
      <w:r>
        <w:rPr>
          <w:color w:val="007FAC"/>
          <w:w w:val="115"/>
          <w:sz w:val="12"/>
        </w:rPr>
        <w:t>Evaluation</w:t>
      </w:r>
      <w:r>
        <w:rPr>
          <w:color w:val="007FAC"/>
          <w:spacing w:val="39"/>
          <w:w w:val="115"/>
          <w:sz w:val="12"/>
        </w:rPr>
        <w:t xml:space="preserve"> </w:t>
      </w:r>
      <w:r>
        <w:rPr>
          <w:color w:val="007FAC"/>
          <w:w w:val="115"/>
          <w:sz w:val="12"/>
        </w:rPr>
        <w:t>Conference.</w:t>
      </w:r>
      <w:r>
        <w:rPr>
          <w:color w:val="007FAC"/>
          <w:spacing w:val="39"/>
          <w:w w:val="115"/>
          <w:sz w:val="12"/>
        </w:rPr>
        <w:t xml:space="preserve"> </w:t>
      </w:r>
      <w:r>
        <w:rPr>
          <w:color w:val="007FAC"/>
          <w:w w:val="115"/>
          <w:sz w:val="12"/>
        </w:rPr>
        <w:t>pp.</w:t>
      </w:r>
      <w:r>
        <w:rPr>
          <w:color w:val="007FAC"/>
          <w:spacing w:val="39"/>
          <w:w w:val="115"/>
          <w:sz w:val="12"/>
        </w:rPr>
        <w:t xml:space="preserve"> </w:t>
      </w:r>
      <w:r>
        <w:rPr>
          <w:color w:val="007FAC"/>
          <w:w w:val="115"/>
          <w:sz w:val="12"/>
        </w:rPr>
        <w:t>6802–6807.</w:t>
      </w:r>
      <w:r>
        <w:rPr>
          <w:color w:val="007FAC"/>
          <w:w w:val="115"/>
          <w:sz w:val="12"/>
        </w:rPr>
        <w:fldChar w:fldCharType="end"/>
      </w:r>
    </w:p>
    <w:p w14:paraId="757D3032">
      <w:pPr>
        <w:spacing w:before="0" w:line="297" w:lineRule="auto"/>
        <w:ind w:left="282" w:right="41" w:hanging="240"/>
        <w:jc w:val="both"/>
        <w:rPr>
          <w:sz w:val="12"/>
        </w:rPr>
      </w:pPr>
      <w:r>
        <w:fldChar w:fldCharType="begin"/>
      </w:r>
      <w:r>
        <w:instrText xml:space="preserve"> HYPERLINK "http://refhub.elsevier.com/S0952-1976(25)02341-3/sb45" \h </w:instrText>
      </w:r>
      <w:r>
        <w:fldChar w:fldCharType="separate"/>
      </w:r>
      <w:r>
        <w:rPr>
          <w:color w:val="007FAC"/>
          <w:w w:val="115"/>
          <w:sz w:val="12"/>
        </w:rPr>
        <w:t>Yang,</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"http://refhub.elsevier.com/S0952-1976(25)02341-3/sb45" \h </w:instrText>
      </w:r>
      <w:r>
        <w:fldChar w:fldCharType="separate"/>
      </w:r>
      <w:r>
        <w:rPr>
          <w:color w:val="007FAC"/>
          <w:w w:val="115"/>
          <w:sz w:val="12"/>
        </w:rPr>
        <w:t>Z., Li, X., Cheng, Y., Zhang, T., Wang, X., 2024. Emotion recognition in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"http://refhub.elsevier.com/S0952-1976(25)02341-3/sb45" \h </w:instrText>
      </w:r>
      <w:r>
        <w:fldChar w:fldCharType="separate"/>
      </w:r>
      <w:r>
        <w:rPr>
          <w:color w:val="007FAC"/>
          <w:w w:val="115"/>
          <w:sz w:val="12"/>
        </w:rPr>
        <w:t>conversation</w:t>
      </w:r>
      <w:r>
        <w:rPr>
          <w:color w:val="007FAC"/>
          <w:spacing w:val="40"/>
          <w:w w:val="115"/>
          <w:sz w:val="12"/>
        </w:rPr>
        <w:t xml:space="preserve"> </w:t>
      </w:r>
      <w:r>
        <w:rPr>
          <w:color w:val="007FAC"/>
          <w:w w:val="115"/>
          <w:sz w:val="12"/>
        </w:rPr>
        <w:t>based</w:t>
      </w:r>
      <w:r>
        <w:rPr>
          <w:color w:val="007FAC"/>
          <w:spacing w:val="40"/>
          <w:w w:val="115"/>
          <w:sz w:val="12"/>
        </w:rPr>
        <w:t xml:space="preserve"> </w:t>
      </w:r>
      <w:r>
        <w:rPr>
          <w:color w:val="007FAC"/>
          <w:w w:val="115"/>
          <w:sz w:val="12"/>
        </w:rPr>
        <w:t>on</w:t>
      </w:r>
      <w:r>
        <w:rPr>
          <w:color w:val="007FAC"/>
          <w:spacing w:val="40"/>
          <w:w w:val="115"/>
          <w:sz w:val="12"/>
        </w:rPr>
        <w:t xml:space="preserve"> </w:t>
      </w:r>
      <w:r>
        <w:rPr>
          <w:color w:val="007FAC"/>
          <w:w w:val="115"/>
          <w:sz w:val="12"/>
        </w:rPr>
        <w:t>a</w:t>
      </w:r>
      <w:r>
        <w:rPr>
          <w:color w:val="007FAC"/>
          <w:spacing w:val="40"/>
          <w:w w:val="115"/>
          <w:sz w:val="12"/>
        </w:rPr>
        <w:t xml:space="preserve"> </w:t>
      </w:r>
      <w:r>
        <w:rPr>
          <w:color w:val="007FAC"/>
          <w:w w:val="115"/>
          <w:sz w:val="12"/>
        </w:rPr>
        <w:t>dynamic</w:t>
      </w:r>
      <w:r>
        <w:rPr>
          <w:color w:val="007FAC"/>
          <w:spacing w:val="40"/>
          <w:w w:val="115"/>
          <w:sz w:val="12"/>
        </w:rPr>
        <w:t xml:space="preserve"> </w:t>
      </w:r>
      <w:r>
        <w:rPr>
          <w:color w:val="007FAC"/>
          <w:w w:val="115"/>
          <w:sz w:val="12"/>
        </w:rPr>
        <w:t>complementary</w:t>
      </w:r>
      <w:r>
        <w:rPr>
          <w:color w:val="007FAC"/>
          <w:spacing w:val="40"/>
          <w:w w:val="115"/>
          <w:sz w:val="12"/>
        </w:rPr>
        <w:t xml:space="preserve"> </w:t>
      </w:r>
      <w:r>
        <w:rPr>
          <w:color w:val="007FAC"/>
          <w:w w:val="115"/>
          <w:sz w:val="12"/>
        </w:rPr>
        <w:t>graph</w:t>
      </w:r>
      <w:r>
        <w:rPr>
          <w:color w:val="007FAC"/>
          <w:spacing w:val="40"/>
          <w:w w:val="115"/>
          <w:sz w:val="12"/>
        </w:rPr>
        <w:t xml:space="preserve"> </w:t>
      </w:r>
      <w:r>
        <w:rPr>
          <w:color w:val="007FAC"/>
          <w:w w:val="115"/>
          <w:sz w:val="12"/>
        </w:rPr>
        <w:t>convolutional</w:t>
      </w:r>
      <w:r>
        <w:rPr>
          <w:color w:val="007FAC"/>
          <w:spacing w:val="40"/>
          <w:w w:val="115"/>
          <w:sz w:val="12"/>
        </w:rPr>
        <w:t xml:space="preserve"> </w:t>
      </w:r>
      <w:r>
        <w:rPr>
          <w:color w:val="007FAC"/>
          <w:w w:val="115"/>
          <w:sz w:val="12"/>
        </w:rPr>
        <w:t>network.</w:t>
      </w:r>
      <w:r>
        <w:rPr>
          <w:color w:val="007FAC"/>
          <w:w w:val="115"/>
          <w:sz w:val="12"/>
        </w:rPr>
        <w:fldChar w:fldCharType="end"/>
      </w:r>
      <w:r>
        <w:rPr>
          <w:color w:val="007FAC"/>
          <w:spacing w:val="40"/>
          <w:w w:val="118"/>
          <w:sz w:val="12"/>
        </w:rPr>
        <w:t xml:space="preserve"> </w:t>
      </w:r>
      <w:bookmarkStart w:id="99" w:name="_bookmark71"/>
      <w:bookmarkEnd w:id="99"/>
      <w:r>
        <w:fldChar w:fldCharType="begin"/>
      </w:r>
      <w:r>
        <w:instrText xml:space="preserve"> HYPERLINK "http://refhub.elsevier.com/S0952-1976(25)02341-3/sb45" \h </w:instrText>
      </w:r>
      <w:r>
        <w:fldChar w:fldCharType="separate"/>
      </w:r>
      <w:r>
        <w:rPr>
          <w:color w:val="007FAC"/>
          <w:w w:val="115"/>
          <w:sz w:val="12"/>
        </w:rPr>
        <w:t>IEEE Trans. Affect. Comput. 15 (3), 1567–1579.</w:t>
      </w:r>
      <w:r>
        <w:rPr>
          <w:color w:val="007FAC"/>
          <w:w w:val="115"/>
          <w:sz w:val="12"/>
        </w:rPr>
        <w:fldChar w:fldCharType="end"/>
      </w:r>
    </w:p>
    <w:p w14:paraId="3571AFB9">
      <w:pPr>
        <w:spacing w:before="0" w:line="297" w:lineRule="auto"/>
        <w:ind w:left="282" w:right="41" w:hanging="240"/>
        <w:jc w:val="both"/>
        <w:rPr>
          <w:sz w:val="12"/>
        </w:rPr>
      </w:pPr>
      <w:r>
        <w:fldChar w:fldCharType="begin"/>
      </w:r>
      <w:r>
        <w:instrText xml:space="preserve"> HYPERLINK "http://refhub.elsevier.com/S0952-1976(25)02341-3/sb46" \h </w:instrText>
      </w:r>
      <w:r>
        <w:fldChar w:fldCharType="separate"/>
      </w:r>
      <w:r>
        <w:rPr>
          <w:color w:val="007FAC"/>
          <w:w w:val="115"/>
          <w:sz w:val="12"/>
        </w:rPr>
        <w:t>Zhao,</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"http://refhub.elsevier.com/S0952-1976(25)02341-3/sb46" \h </w:instrText>
      </w:r>
      <w:r>
        <w:fldChar w:fldCharType="separate"/>
      </w:r>
      <w:r>
        <w:rPr>
          <w:color w:val="007FAC"/>
          <w:w w:val="115"/>
          <w:sz w:val="12"/>
        </w:rPr>
        <w:t>W., Zhao, Y., Qin, B., 2022. MuCDN: Mutual conversational detachment network</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"http://refhub.elsevier.com/S0952-1976(25)02341-3/sb46" \h </w:instrText>
      </w:r>
      <w:r>
        <w:fldChar w:fldCharType="separate"/>
      </w:r>
      <w:r>
        <w:rPr>
          <w:color w:val="007FAC"/>
          <w:w w:val="115"/>
          <w:sz w:val="12"/>
        </w:rPr>
        <w:t>for emotion recognition in multi-party conversations. In: Proceedings of the 29th</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"http://refhub.elsevier.com/S0952-1976(25)02341-3/sb46" \h </w:instrText>
      </w:r>
      <w:r>
        <w:fldChar w:fldCharType="separate"/>
      </w:r>
      <w:r>
        <w:rPr>
          <w:color w:val="007FAC"/>
          <w:w w:val="115"/>
          <w:sz w:val="12"/>
        </w:rPr>
        <w:t>International</w:t>
      </w:r>
      <w:r>
        <w:rPr>
          <w:color w:val="007FAC"/>
          <w:spacing w:val="40"/>
          <w:w w:val="115"/>
          <w:sz w:val="12"/>
        </w:rPr>
        <w:t xml:space="preserve"> </w:t>
      </w:r>
      <w:r>
        <w:rPr>
          <w:color w:val="007FAC"/>
          <w:w w:val="115"/>
          <w:sz w:val="12"/>
        </w:rPr>
        <w:t>Conference</w:t>
      </w:r>
      <w:r>
        <w:rPr>
          <w:color w:val="007FAC"/>
          <w:spacing w:val="40"/>
          <w:w w:val="115"/>
          <w:sz w:val="12"/>
        </w:rPr>
        <w:t xml:space="preserve"> </w:t>
      </w:r>
      <w:r>
        <w:rPr>
          <w:color w:val="007FAC"/>
          <w:w w:val="115"/>
          <w:sz w:val="12"/>
        </w:rPr>
        <w:t>on</w:t>
      </w:r>
      <w:r>
        <w:rPr>
          <w:color w:val="007FAC"/>
          <w:spacing w:val="40"/>
          <w:w w:val="115"/>
          <w:sz w:val="12"/>
        </w:rPr>
        <w:t xml:space="preserve"> </w:t>
      </w:r>
      <w:r>
        <w:rPr>
          <w:color w:val="007FAC"/>
          <w:w w:val="115"/>
          <w:sz w:val="12"/>
        </w:rPr>
        <w:t>Computational</w:t>
      </w:r>
      <w:r>
        <w:rPr>
          <w:color w:val="007FAC"/>
          <w:spacing w:val="40"/>
          <w:w w:val="115"/>
          <w:sz w:val="12"/>
        </w:rPr>
        <w:t xml:space="preserve"> </w:t>
      </w:r>
      <w:r>
        <w:rPr>
          <w:color w:val="007FAC"/>
          <w:w w:val="115"/>
          <w:sz w:val="12"/>
        </w:rPr>
        <w:t>Linguistics.</w:t>
      </w:r>
      <w:r>
        <w:rPr>
          <w:color w:val="007FAC"/>
          <w:spacing w:val="40"/>
          <w:w w:val="115"/>
          <w:sz w:val="12"/>
        </w:rPr>
        <w:t xml:space="preserve"> </w:t>
      </w:r>
      <w:r>
        <w:rPr>
          <w:color w:val="007FAC"/>
          <w:w w:val="115"/>
          <w:sz w:val="12"/>
        </w:rPr>
        <w:t>pp.</w:t>
      </w:r>
      <w:r>
        <w:rPr>
          <w:color w:val="007FAC"/>
          <w:spacing w:val="40"/>
          <w:w w:val="115"/>
          <w:sz w:val="12"/>
        </w:rPr>
        <w:t xml:space="preserve"> </w:t>
      </w:r>
      <w:r>
        <w:rPr>
          <w:color w:val="007FAC"/>
          <w:w w:val="115"/>
          <w:sz w:val="12"/>
        </w:rPr>
        <w:t>7020–7030.</w:t>
      </w:r>
      <w:r>
        <w:rPr>
          <w:color w:val="007FAC"/>
          <w:w w:val="115"/>
          <w:sz w:val="12"/>
        </w:rPr>
        <w:fldChar w:fldCharType="end"/>
      </w:r>
    </w:p>
    <w:p w14:paraId="7D93F068">
      <w:pPr>
        <w:spacing w:after="0" w:line="297" w:lineRule="auto"/>
        <w:jc w:val="both"/>
        <w:rPr>
          <w:sz w:val="12"/>
        </w:rPr>
        <w:sectPr>
          <w:type w:val="continuous"/>
          <w:pgSz w:w="11910" w:h="15880"/>
          <w:pgMar w:top="620" w:right="708" w:bottom="280" w:left="708" w:header="655" w:footer="544" w:gutter="0"/>
          <w:cols w:equalWidth="0" w:num="2">
            <w:col w:w="5066" w:space="314"/>
            <w:col w:w="5114"/>
          </w:cols>
        </w:sectPr>
      </w:pPr>
    </w:p>
    <w:p w14:paraId="3F40AD13">
      <w:pPr>
        <w:pStyle w:val="3"/>
        <w:spacing w:before="11"/>
        <w:rPr>
          <w:sz w:val="13"/>
        </w:rPr>
      </w:pPr>
    </w:p>
    <w:p w14:paraId="57CCC4BD">
      <w:pPr>
        <w:pStyle w:val="3"/>
        <w:spacing w:after="0"/>
        <w:rPr>
          <w:sz w:val="13"/>
        </w:rPr>
        <w:sectPr>
          <w:pgSz w:w="11910" w:h="15880"/>
          <w:pgMar w:top="840" w:right="708" w:bottom="740" w:left="708" w:header="655" w:footer="544" w:gutter="0"/>
          <w:cols w:space="720" w:num="1"/>
        </w:sectPr>
      </w:pPr>
    </w:p>
    <w:p w14:paraId="2D90DCAB">
      <w:pPr>
        <w:spacing w:before="100" w:line="297" w:lineRule="auto"/>
        <w:ind w:left="282" w:right="0" w:hanging="240"/>
        <w:jc w:val="both"/>
        <w:rPr>
          <w:sz w:val="12"/>
        </w:rPr>
      </w:pPr>
      <w:bookmarkStart w:id="100" w:name="_bookmark72"/>
      <w:bookmarkEnd w:id="100"/>
      <w:r>
        <w:fldChar w:fldCharType="begin"/>
      </w:r>
      <w:r>
        <w:instrText xml:space="preserve"> HYPERLINK "http://refhub.elsevier.com/S0952-1976(25)02341-3/sb47" \h </w:instrText>
      </w:r>
      <w:r>
        <w:fldChar w:fldCharType="separate"/>
      </w:r>
      <w:r>
        <w:rPr>
          <w:color w:val="007FAC"/>
          <w:w w:val="115"/>
          <w:sz w:val="12"/>
        </w:rPr>
        <w:t>Zhou,</w:t>
      </w:r>
      <w:r>
        <w:rPr>
          <w:color w:val="007FAC"/>
          <w:w w:val="115"/>
          <w:sz w:val="12"/>
        </w:rPr>
        <w:fldChar w:fldCharType="end"/>
      </w:r>
      <w:r>
        <w:rPr>
          <w:color w:val="007FAC"/>
          <w:w w:val="115"/>
          <w:sz w:val="12"/>
        </w:rPr>
        <w:t xml:space="preserve"> </w:t>
      </w:r>
      <w:r>
        <w:fldChar w:fldCharType="begin"/>
      </w:r>
      <w:r>
        <w:instrText xml:space="preserve"> HYPERLINK "http://refhub.elsevier.com/S0952-1976(25)02341-3/sb47" \h </w:instrText>
      </w:r>
      <w:r>
        <w:fldChar w:fldCharType="separate"/>
      </w:r>
      <w:r>
        <w:rPr>
          <w:color w:val="007FAC"/>
          <w:w w:val="115"/>
          <w:sz w:val="12"/>
        </w:rPr>
        <w:t>C., Song, D., Xu, J., Wu, Z., 2022. A multi-turn machine reading comprehension</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"http://refhub.elsevier.com/S0952-1976(25)02341-3/sb47" \h </w:instrText>
      </w:r>
      <w:r>
        <w:fldChar w:fldCharType="separate"/>
      </w:r>
      <w:r>
        <w:rPr>
          <w:color w:val="007FAC"/>
          <w:w w:val="115"/>
          <w:sz w:val="12"/>
        </w:rPr>
        <w:t>framework with rethink mechanism for emotion-cause pair extraction. In: Pro</w:t>
      </w:r>
      <w:r>
        <w:rPr>
          <w:color w:val="007FAC"/>
          <w:w w:val="115"/>
          <w:sz w:val="12"/>
        </w:rPr>
        <w:softHyphen/>
      </w:r>
      <w:r>
        <w:rPr>
          <w:color w:val="007FAC"/>
          <w:w w:val="115"/>
          <w:sz w:val="12"/>
        </w:rPr>
        <w:fldChar w:fldCharType="end"/>
      </w:r>
      <w:r>
        <w:fldChar w:fldCharType="begin"/>
      </w:r>
      <w:r>
        <w:instrText xml:space="preserve"> HYPERLINK "http://refhub.elsevier.com/S0952-1976(25)02341-3/sb47" \h </w:instrText>
      </w:r>
      <w:r>
        <w:fldChar w:fldCharType="separate"/>
      </w:r>
      <w:r>
        <w:rPr>
          <w:color w:val="007FAC"/>
          <w:w w:val="115"/>
          <w:sz w:val="12"/>
        </w:rPr>
        <w:t>ceedings of the 29th International Conference on Computational Linguistics. pp.</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"http://refhub.elsevier.com/S0952-1976(25)02341-3/sb47" \h </w:instrText>
      </w:r>
      <w:r>
        <w:fldChar w:fldCharType="separate"/>
      </w:r>
      <w:r>
        <w:rPr>
          <w:color w:val="007FAC"/>
          <w:spacing w:val="-2"/>
          <w:w w:val="115"/>
          <w:sz w:val="12"/>
        </w:rPr>
        <w:t>6726–6735.</w:t>
      </w:r>
      <w:r>
        <w:rPr>
          <w:color w:val="007FAC"/>
          <w:spacing w:val="-2"/>
          <w:w w:val="115"/>
          <w:sz w:val="12"/>
        </w:rPr>
        <w:fldChar w:fldCharType="end"/>
      </w:r>
    </w:p>
    <w:p w14:paraId="200474FF">
      <w:pPr>
        <w:spacing w:before="100" w:line="297" w:lineRule="auto"/>
        <w:ind w:left="282" w:right="41" w:hanging="240"/>
        <w:jc w:val="both"/>
        <w:rPr>
          <w:sz w:val="12"/>
        </w:rPr>
      </w:pPr>
      <w:r>
        <w:br w:type="column"/>
      </w:r>
      <w:bookmarkStart w:id="101" w:name="_bookmark73"/>
      <w:bookmarkEnd w:id="101"/>
      <w:r>
        <w:fldChar w:fldCharType="begin"/>
      </w:r>
      <w:r>
        <w:instrText xml:space="preserve"> HYPERLINK "http://refhub.elsevier.com/S0952-1976(25)02341-3/sb48" \h </w:instrText>
      </w:r>
      <w:r>
        <w:fldChar w:fldCharType="separate"/>
      </w:r>
      <w:r>
        <w:rPr>
          <w:color w:val="007FAC"/>
          <w:w w:val="115"/>
          <w:sz w:val="12"/>
        </w:rPr>
        <w:t>Zhuang,</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"http://refhub.elsevier.com/S0952-1976(25)02341-3/sb48" \h </w:instrText>
      </w:r>
      <w:r>
        <w:fldChar w:fldCharType="separate"/>
      </w:r>
      <w:r>
        <w:rPr>
          <w:color w:val="007FAC"/>
          <w:w w:val="115"/>
          <w:sz w:val="12"/>
        </w:rPr>
        <w:t>L.,</w:t>
      </w:r>
      <w:r>
        <w:rPr>
          <w:color w:val="007FAC"/>
          <w:spacing w:val="40"/>
          <w:w w:val="115"/>
          <w:sz w:val="12"/>
        </w:rPr>
        <w:t xml:space="preserve"> </w:t>
      </w:r>
      <w:r>
        <w:rPr>
          <w:color w:val="007FAC"/>
          <w:w w:val="115"/>
          <w:sz w:val="12"/>
        </w:rPr>
        <w:t>Wayne,</w:t>
      </w:r>
      <w:r>
        <w:rPr>
          <w:color w:val="007FAC"/>
          <w:spacing w:val="40"/>
          <w:w w:val="115"/>
          <w:sz w:val="12"/>
        </w:rPr>
        <w:t xml:space="preserve"> </w:t>
      </w:r>
      <w:r>
        <w:rPr>
          <w:color w:val="007FAC"/>
          <w:w w:val="115"/>
          <w:sz w:val="12"/>
        </w:rPr>
        <w:t>L.,</w:t>
      </w:r>
      <w:r>
        <w:rPr>
          <w:color w:val="007FAC"/>
          <w:spacing w:val="40"/>
          <w:w w:val="115"/>
          <w:sz w:val="12"/>
        </w:rPr>
        <w:t xml:space="preserve"> </w:t>
      </w:r>
      <w:r>
        <w:rPr>
          <w:color w:val="007FAC"/>
          <w:w w:val="115"/>
          <w:sz w:val="12"/>
        </w:rPr>
        <w:t>Ya,</w:t>
      </w:r>
      <w:r>
        <w:rPr>
          <w:color w:val="007FAC"/>
          <w:spacing w:val="40"/>
          <w:w w:val="115"/>
          <w:sz w:val="12"/>
        </w:rPr>
        <w:t xml:space="preserve"> </w:t>
      </w:r>
      <w:r>
        <w:rPr>
          <w:color w:val="007FAC"/>
          <w:w w:val="115"/>
          <w:sz w:val="12"/>
        </w:rPr>
        <w:t>S.,</w:t>
      </w:r>
      <w:r>
        <w:rPr>
          <w:color w:val="007FAC"/>
          <w:spacing w:val="40"/>
          <w:w w:val="115"/>
          <w:sz w:val="12"/>
        </w:rPr>
        <w:t xml:space="preserve"> </w:t>
      </w:r>
      <w:r>
        <w:rPr>
          <w:color w:val="007FAC"/>
          <w:w w:val="115"/>
          <w:sz w:val="12"/>
        </w:rPr>
        <w:t>Jun,</w:t>
      </w:r>
      <w:r>
        <w:rPr>
          <w:color w:val="007FAC"/>
          <w:spacing w:val="40"/>
          <w:w w:val="115"/>
          <w:sz w:val="12"/>
        </w:rPr>
        <w:t xml:space="preserve"> </w:t>
      </w:r>
      <w:r>
        <w:rPr>
          <w:color w:val="007FAC"/>
          <w:w w:val="115"/>
          <w:sz w:val="12"/>
        </w:rPr>
        <w:t>Z.,</w:t>
      </w:r>
      <w:r>
        <w:rPr>
          <w:color w:val="007FAC"/>
          <w:spacing w:val="40"/>
          <w:w w:val="115"/>
          <w:sz w:val="12"/>
        </w:rPr>
        <w:t xml:space="preserve"> </w:t>
      </w:r>
      <w:r>
        <w:rPr>
          <w:color w:val="007FAC"/>
          <w:w w:val="115"/>
          <w:sz w:val="12"/>
        </w:rPr>
        <w:t>2021.</w:t>
      </w:r>
      <w:r>
        <w:rPr>
          <w:color w:val="007FAC"/>
          <w:spacing w:val="40"/>
          <w:w w:val="115"/>
          <w:sz w:val="12"/>
        </w:rPr>
        <w:t xml:space="preserve"> </w:t>
      </w:r>
      <w:r>
        <w:rPr>
          <w:color w:val="007FAC"/>
          <w:w w:val="115"/>
          <w:sz w:val="12"/>
        </w:rPr>
        <w:t>A</w:t>
      </w:r>
      <w:r>
        <w:rPr>
          <w:color w:val="007FAC"/>
          <w:spacing w:val="40"/>
          <w:w w:val="115"/>
          <w:sz w:val="12"/>
        </w:rPr>
        <w:t xml:space="preserve"> </w:t>
      </w:r>
      <w:r>
        <w:rPr>
          <w:color w:val="007FAC"/>
          <w:w w:val="115"/>
          <w:sz w:val="12"/>
        </w:rPr>
        <w:t>robustly</w:t>
      </w:r>
      <w:r>
        <w:rPr>
          <w:color w:val="007FAC"/>
          <w:spacing w:val="40"/>
          <w:w w:val="115"/>
          <w:sz w:val="12"/>
        </w:rPr>
        <w:t xml:space="preserve"> </w:t>
      </w:r>
      <w:r>
        <w:rPr>
          <w:color w:val="007FAC"/>
          <w:w w:val="115"/>
          <w:sz w:val="12"/>
        </w:rPr>
        <w:t>optimized</w:t>
      </w:r>
      <w:r>
        <w:rPr>
          <w:color w:val="007FAC"/>
          <w:spacing w:val="40"/>
          <w:w w:val="115"/>
          <w:sz w:val="12"/>
        </w:rPr>
        <w:t xml:space="preserve"> </w:t>
      </w:r>
      <w:r>
        <w:rPr>
          <w:color w:val="007FAC"/>
          <w:w w:val="115"/>
          <w:sz w:val="12"/>
        </w:rPr>
        <w:t>BERT</w:t>
      </w:r>
      <w:r>
        <w:rPr>
          <w:color w:val="007FAC"/>
          <w:spacing w:val="40"/>
          <w:w w:val="115"/>
          <w:sz w:val="12"/>
        </w:rPr>
        <w:t xml:space="preserve"> </w:t>
      </w:r>
      <w:r>
        <w:rPr>
          <w:color w:val="007FAC"/>
          <w:w w:val="115"/>
          <w:sz w:val="12"/>
        </w:rPr>
        <w:t>pre-</w:t>
      </w:r>
      <w:r>
        <w:rPr>
          <w:color w:val="007FAC"/>
          <w:w w:val="115"/>
          <w:sz w:val="12"/>
        </w:rPr>
        <w:fldChar w:fldCharType="end"/>
      </w:r>
      <w:r>
        <w:fldChar w:fldCharType="begin"/>
      </w:r>
      <w:r>
        <w:instrText xml:space="preserve"> HYPERLINK "http://refhub.elsevier.com/S0952-1976(25)02341-3/sb48" \h </w:instrText>
      </w:r>
      <w:r>
        <w:fldChar w:fldCharType="separate"/>
      </w:r>
      <w:r>
        <w:rPr>
          <w:color w:val="007FAC"/>
          <w:w w:val="115"/>
          <w:sz w:val="12"/>
        </w:rPr>
        <w:t>training approach with post-training. In: Proceedings of the 20th Chinese National</w:t>
      </w:r>
      <w:r>
        <w:rPr>
          <w:color w:val="007FAC"/>
          <w:w w:val="115"/>
          <w:sz w:val="12"/>
        </w:rPr>
        <w:fldChar w:fldCharType="end"/>
      </w:r>
      <w:r>
        <w:rPr>
          <w:color w:val="007FAC"/>
          <w:spacing w:val="40"/>
          <w:w w:val="115"/>
          <w:sz w:val="12"/>
        </w:rPr>
        <w:t xml:space="preserve"> </w:t>
      </w:r>
      <w:r>
        <w:fldChar w:fldCharType="begin"/>
      </w:r>
      <w:r>
        <w:instrText xml:space="preserve"> HYPERLINK "http://refhub.elsevier.com/S0952-1976(25)02341-3/sb48" \h </w:instrText>
      </w:r>
      <w:r>
        <w:fldChar w:fldCharType="separate"/>
      </w:r>
      <w:r>
        <w:rPr>
          <w:color w:val="007FAC"/>
          <w:w w:val="115"/>
          <w:sz w:val="12"/>
        </w:rPr>
        <w:t>Conference on Computational Linguistics. pp. 1218–1227.</w:t>
      </w:r>
      <w:r>
        <w:rPr>
          <w:color w:val="007FAC"/>
          <w:w w:val="115"/>
          <w:sz w:val="12"/>
        </w:rPr>
        <w:fldChar w:fldCharType="end"/>
      </w:r>
    </w:p>
    <w:sectPr>
      <w:type w:val="continuous"/>
      <w:pgSz w:w="11910" w:h="15880"/>
      <w:pgMar w:top="620" w:right="708" w:bottom="280" w:left="708" w:header="655" w:footer="544" w:gutter="0"/>
      <w:cols w:equalWidth="0" w:num="2">
        <w:col w:w="5066" w:space="314"/>
        <w:col w:w="5114"/>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Verdana">
    <w:panose1 w:val="020B0604030504040204"/>
    <w:charset w:val="01"/>
    <w:family w:val="swiss"/>
    <w:pitch w:val="default"/>
    <w:sig w:usb0="A00006FF" w:usb1="4000205B" w:usb2="00000010" w:usb3="00000000" w:csb0="2000019F" w:csb1="00000000"/>
  </w:font>
  <w:font w:name="Cambria">
    <w:panose1 w:val="02040503050406030204"/>
    <w:charset w:val="01"/>
    <w:family w:val="roman"/>
    <w:pitch w:val="default"/>
    <w:sig w:usb0="E00006FF" w:usb1="420024FF" w:usb2="02000000" w:usb3="00000000" w:csb0="2000019F" w:csb1="00000000"/>
  </w:font>
  <w:font w:name="Lucida Sans Unicode">
    <w:panose1 w:val="020B0602030504020204"/>
    <w:charset w:val="01"/>
    <w:family w:val="swiss"/>
    <w:pitch w:val="default"/>
    <w:sig w:usb0="80001AFF" w:usb1="0000396B" w:usb2="00000000" w:usb3="00000000" w:csb0="200000BF" w:csb1="D7F70000"/>
  </w:font>
  <w:font w:name="Franklin Gothic Heavy">
    <w:panose1 w:val="020B0903020102020204"/>
    <w:charset w:val="01"/>
    <w:family w:val="swiss"/>
    <w:pitch w:val="default"/>
    <w:sig w:usb0="00000287" w:usb1="00000000" w:usb2="00000000" w:usb3="00000000" w:csb0="2000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75A9FF">
    <w:pPr>
      <w:pStyle w:val="3"/>
      <w:spacing w:line="14" w:lineRule="auto"/>
      <w:rPr>
        <w:sz w:val="10"/>
      </w:rPr>
    </w:pPr>
    <w:r>
      <w:rPr>
        <w:sz w:val="10"/>
      </w:rPr>
      <mc:AlternateContent>
        <mc:Choice Requires="wps">
          <w:drawing>
            <wp:anchor distT="0" distB="0" distL="0" distR="0" simplePos="0" relativeHeight="251689984" behindDoc="1" locked="0" layoutInCell="1" allowOverlap="1">
              <wp:simplePos x="0" y="0"/>
              <wp:positionH relativeFrom="page">
                <wp:posOffset>3723640</wp:posOffset>
              </wp:positionH>
              <wp:positionV relativeFrom="page">
                <wp:posOffset>9594215</wp:posOffset>
              </wp:positionV>
              <wp:extent cx="134620" cy="115570"/>
              <wp:effectExtent l="0" t="0" r="0" b="0"/>
              <wp:wrapNone/>
              <wp:docPr id="26" name="Textbox 26"/>
              <wp:cNvGraphicFramePr/>
              <a:graphic xmlns:a="http://schemas.openxmlformats.org/drawingml/2006/main">
                <a:graphicData uri="http://schemas.microsoft.com/office/word/2010/wordprocessingShape">
                  <wps:wsp>
                    <wps:cNvSpPr txBox="1"/>
                    <wps:spPr>
                      <a:xfrm>
                        <a:off x="0" y="0"/>
                        <a:ext cx="134620" cy="115570"/>
                      </a:xfrm>
                      <a:prstGeom prst="rect">
                        <a:avLst/>
                      </a:prstGeom>
                    </wps:spPr>
                    <wps:txbx>
                      <w:txbxContent>
                        <w:p w14:paraId="60297C93">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4</w:t>
                          </w:r>
                          <w:r>
                            <w:rPr>
                              <w:spacing w:val="-10"/>
                              <w:w w:val="120"/>
                              <w:sz w:val="12"/>
                            </w:rPr>
                            <w:fldChar w:fldCharType="end"/>
                          </w:r>
                        </w:p>
                      </w:txbxContent>
                    </wps:txbx>
                    <wps:bodyPr wrap="square" lIns="0" tIns="0" rIns="0" bIns="0" rtlCol="0">
                      <a:noAutofit/>
                    </wps:bodyPr>
                  </wps:wsp>
                </a:graphicData>
              </a:graphic>
            </wp:anchor>
          </w:drawing>
        </mc:Choice>
        <mc:Fallback>
          <w:pict>
            <v:shape id="Textbox 26" o:spid="_x0000_s1026" o:spt="202" type="#_x0000_t202" style="position:absolute;left:0pt;margin-left:293.2pt;margin-top:755.45pt;height:9.1pt;width:10.6pt;mso-position-horizontal-relative:page;mso-position-vertical-relative:page;z-index:-251626496;mso-width-relative:page;mso-height-relative:page;" filled="f" stroked="f" coordsize="21600,21600" o:gfxdata="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N9ZBU2gAAAA0BAAAPAAAAAAAAAAEAIAAAACIAAABkcnMvZG93bnJldi54bWxQSwECFAAUAAAA&#10;CACHTuJAnfsm5bMBAAB1AwAADgAAAAAAAAABACAAAAApAQAAZHJzL2Uyb0RvYy54bWxQSwUGAAAA&#10;AAYABgBZAQAATgUAAAAA&#10;">
              <v:fill on="f" focussize="0,0"/>
              <v:stroke on="f"/>
              <v:imagedata o:title=""/>
              <o:lock v:ext="edit" aspectratio="f"/>
              <v:textbox inset="0mm,0mm,0mm,0mm">
                <w:txbxContent>
                  <w:p w14:paraId="60297C93">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4</w:t>
                    </w:r>
                    <w:r>
                      <w:rPr>
                        <w:spacing w:val="-10"/>
                        <w:w w:val="120"/>
                        <w:sz w:val="1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84080">
    <w:pPr>
      <w:pStyle w:val="3"/>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3723640</wp:posOffset>
              </wp:positionH>
              <wp:positionV relativeFrom="page">
                <wp:posOffset>9594215</wp:posOffset>
              </wp:positionV>
              <wp:extent cx="134620" cy="115570"/>
              <wp:effectExtent l="0" t="0" r="0" b="0"/>
              <wp:wrapNone/>
              <wp:docPr id="283" name="Textbox 283"/>
              <wp:cNvGraphicFramePr/>
              <a:graphic xmlns:a="http://schemas.openxmlformats.org/drawingml/2006/main">
                <a:graphicData uri="http://schemas.microsoft.com/office/word/2010/wordprocessingShape">
                  <wps:wsp>
                    <wps:cNvSpPr txBox="1"/>
                    <wps:spPr>
                      <a:xfrm>
                        <a:off x="0" y="0"/>
                        <a:ext cx="134620" cy="115570"/>
                      </a:xfrm>
                      <a:prstGeom prst="rect">
                        <a:avLst/>
                      </a:prstGeom>
                    </wps:spPr>
                    <wps:txbx>
                      <w:txbxContent>
                        <w:p w14:paraId="0954F590">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8</w:t>
                          </w:r>
                          <w:r>
                            <w:rPr>
                              <w:spacing w:val="-10"/>
                              <w:w w:val="120"/>
                              <w:sz w:val="12"/>
                            </w:rPr>
                            <w:fldChar w:fldCharType="end"/>
                          </w:r>
                        </w:p>
                      </w:txbxContent>
                    </wps:txbx>
                    <wps:bodyPr wrap="square" lIns="0" tIns="0" rIns="0" bIns="0" rtlCol="0">
                      <a:noAutofit/>
                    </wps:bodyPr>
                  </wps:wsp>
                </a:graphicData>
              </a:graphic>
            </wp:anchor>
          </w:drawing>
        </mc:Choice>
        <mc:Fallback>
          <w:pict>
            <v:shape id="Textbox 283" o:spid="_x0000_s1026" o:spt="202" type="#_x0000_t202" style="position:absolute;left:0pt;margin-left:293.2pt;margin-top:755.45pt;height:9.1pt;width:10.6pt;mso-position-horizontal-relative:page;mso-position-vertical-relative:page;z-index:-251624448;mso-width-relative:page;mso-height-relative:page;" filled="f" stroked="f" coordsize="21600,21600" o:gfxdata="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fWQVNoAAAANAQAADwAAAAAAAAABACAAAAAiAAAAZHJzL2Rvd25yZXYueG1sUEsBAhQAFAAA&#10;AAgAh07iQP4XaH+0AQAAdwMAAA4AAAAAAAAAAQAgAAAAKQEAAGRycy9lMm9Eb2MueG1sUEsFBgAA&#10;AAAGAAYAWQEAAE8FAAAAAA==&#10;">
              <v:fill on="f" focussize="0,0"/>
              <v:stroke on="f"/>
              <v:imagedata o:title=""/>
              <o:lock v:ext="edit" aspectratio="f"/>
              <v:textbox inset="0mm,0mm,0mm,0mm">
                <w:txbxContent>
                  <w:p w14:paraId="0954F590">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8</w:t>
                    </w:r>
                    <w:r>
                      <w:rPr>
                        <w:spacing w:val="-10"/>
                        <w:w w:val="120"/>
                        <w:sz w:val="12"/>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392B4">
    <w:pPr>
      <w:pStyle w:val="3"/>
      <w:spacing w:line="14" w:lineRule="auto"/>
      <w:rPr>
        <w:sz w:val="20"/>
      </w:rPr>
    </w:pPr>
    <w:r>
      <w:rPr>
        <w:sz w:val="20"/>
      </w:rPr>
      <mc:AlternateContent>
        <mc:Choice Requires="wps">
          <w:drawing>
            <wp:anchor distT="0" distB="0" distL="0" distR="0" simplePos="0" relativeHeight="251694080" behindDoc="1" locked="0" layoutInCell="1" allowOverlap="1">
              <wp:simplePos x="0" y="0"/>
              <wp:positionH relativeFrom="page">
                <wp:posOffset>3723640</wp:posOffset>
              </wp:positionH>
              <wp:positionV relativeFrom="page">
                <wp:posOffset>9594215</wp:posOffset>
              </wp:positionV>
              <wp:extent cx="134620" cy="115570"/>
              <wp:effectExtent l="0" t="0" r="0" b="0"/>
              <wp:wrapNone/>
              <wp:docPr id="288" name="Textbox 288"/>
              <wp:cNvGraphicFramePr/>
              <a:graphic xmlns:a="http://schemas.openxmlformats.org/drawingml/2006/main">
                <a:graphicData uri="http://schemas.microsoft.com/office/word/2010/wordprocessingShape">
                  <wps:wsp>
                    <wps:cNvSpPr txBox="1"/>
                    <wps:spPr>
                      <a:xfrm>
                        <a:off x="0" y="0"/>
                        <a:ext cx="134620" cy="115570"/>
                      </a:xfrm>
                      <a:prstGeom prst="rect">
                        <a:avLst/>
                      </a:prstGeom>
                    </wps:spPr>
                    <wps:txbx>
                      <w:txbxContent>
                        <w:p w14:paraId="35D94C86">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9</w:t>
                          </w:r>
                          <w:r>
                            <w:rPr>
                              <w:spacing w:val="-10"/>
                              <w:w w:val="120"/>
                              <w:sz w:val="12"/>
                            </w:rPr>
                            <w:fldChar w:fldCharType="end"/>
                          </w:r>
                        </w:p>
                      </w:txbxContent>
                    </wps:txbx>
                    <wps:bodyPr wrap="square" lIns="0" tIns="0" rIns="0" bIns="0" rtlCol="0">
                      <a:noAutofit/>
                    </wps:bodyPr>
                  </wps:wsp>
                </a:graphicData>
              </a:graphic>
            </wp:anchor>
          </w:drawing>
        </mc:Choice>
        <mc:Fallback>
          <w:pict>
            <v:shape id="Textbox 288" o:spid="_x0000_s1026" o:spt="202" type="#_x0000_t202" style="position:absolute;left:0pt;margin-left:293.2pt;margin-top:755.45pt;height:9.1pt;width:10.6pt;mso-position-horizontal-relative:page;mso-position-vertical-relative:page;z-index:-251622400;mso-width-relative:page;mso-height-relative:page;" filled="f" stroked="f" coordsize="21600,21600" o:gfxdata="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jfWQVNoAAAANAQAADwAAAAAAAAABACAAAAAiAAAAZHJzL2Rvd25yZXYueG1sUEsBAhQAFAAA&#10;AAgAh07iQPs2PBy0AQAAdwMAAA4AAAAAAAAAAQAgAAAAKQEAAGRycy9lMm9Eb2MueG1sUEsFBgAA&#10;AAAGAAYAWQEAAE8FAAAAAA==&#10;">
              <v:fill on="f" focussize="0,0"/>
              <v:stroke on="f"/>
              <v:imagedata o:title=""/>
              <o:lock v:ext="edit" aspectratio="f"/>
              <v:textbox inset="0mm,0mm,0mm,0mm">
                <w:txbxContent>
                  <w:p w14:paraId="35D94C86">
                    <w:pPr>
                      <w:spacing w:before="20"/>
                      <w:ind w:left="60" w:right="0" w:firstLine="0"/>
                      <w:jc w:val="left"/>
                      <w:rPr>
                        <w:sz w:val="12"/>
                      </w:rPr>
                    </w:pPr>
                    <w:r>
                      <w:rPr>
                        <w:spacing w:val="-10"/>
                        <w:w w:val="120"/>
                        <w:sz w:val="12"/>
                      </w:rPr>
                      <w:fldChar w:fldCharType="begin"/>
                    </w:r>
                    <w:r>
                      <w:rPr>
                        <w:spacing w:val="-10"/>
                        <w:w w:val="120"/>
                        <w:sz w:val="12"/>
                      </w:rPr>
                      <w:instrText xml:space="preserve"> PAGE </w:instrText>
                    </w:r>
                    <w:r>
                      <w:rPr>
                        <w:spacing w:val="-10"/>
                        <w:w w:val="120"/>
                        <w:sz w:val="12"/>
                      </w:rPr>
                      <w:fldChar w:fldCharType="separate"/>
                    </w:r>
                    <w:r>
                      <w:rPr>
                        <w:spacing w:val="-10"/>
                        <w:w w:val="120"/>
                        <w:sz w:val="12"/>
                      </w:rPr>
                      <w:t>9</w:t>
                    </w:r>
                    <w:r>
                      <w:rPr>
                        <w:spacing w:val="-10"/>
                        <w:w w:val="120"/>
                        <w:sz w:val="12"/>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DA25F">
    <w:pPr>
      <w:pStyle w:val="3"/>
      <w:spacing w:line="14" w:lineRule="auto"/>
      <w:rPr>
        <w:sz w:val="20"/>
      </w:rPr>
    </w:pPr>
    <w:r>
      <w:rPr>
        <w:sz w:val="20"/>
      </w:rPr>
      <mc:AlternateContent>
        <mc:Choice Requires="wps">
          <w:drawing>
            <wp:anchor distT="0" distB="0" distL="0" distR="0" simplePos="0" relativeHeight="251695104" behindDoc="1" locked="0" layoutInCell="1" allowOverlap="1">
              <wp:simplePos x="0" y="0"/>
              <wp:positionH relativeFrom="page">
                <wp:posOffset>3726180</wp:posOffset>
              </wp:positionH>
              <wp:positionV relativeFrom="page">
                <wp:posOffset>9594215</wp:posOffset>
              </wp:positionV>
              <wp:extent cx="116840" cy="115570"/>
              <wp:effectExtent l="0" t="0" r="0" b="0"/>
              <wp:wrapNone/>
              <wp:docPr id="294" name="Textbox 294"/>
              <wp:cNvGraphicFramePr/>
              <a:graphic xmlns:a="http://schemas.openxmlformats.org/drawingml/2006/main">
                <a:graphicData uri="http://schemas.microsoft.com/office/word/2010/wordprocessingShape">
                  <wps:wsp>
                    <wps:cNvSpPr txBox="1"/>
                    <wps:spPr>
                      <a:xfrm>
                        <a:off x="0" y="0"/>
                        <a:ext cx="116839" cy="115570"/>
                      </a:xfrm>
                      <a:prstGeom prst="rect">
                        <a:avLst/>
                      </a:prstGeom>
                    </wps:spPr>
                    <wps:txbx>
                      <w:txbxContent>
                        <w:p w14:paraId="46EEB638">
                          <w:pPr>
                            <w:spacing w:before="20"/>
                            <w:ind w:left="20" w:right="0" w:firstLine="0"/>
                            <w:jc w:val="left"/>
                            <w:rPr>
                              <w:sz w:val="12"/>
                            </w:rPr>
                          </w:pPr>
                          <w:r>
                            <w:rPr>
                              <w:spacing w:val="-5"/>
                              <w:w w:val="120"/>
                              <w:sz w:val="12"/>
                            </w:rPr>
                            <w:t>10</w:t>
                          </w:r>
                        </w:p>
                      </w:txbxContent>
                    </wps:txbx>
                    <wps:bodyPr wrap="square" lIns="0" tIns="0" rIns="0" bIns="0" rtlCol="0">
                      <a:noAutofit/>
                    </wps:bodyPr>
                  </wps:wsp>
                </a:graphicData>
              </a:graphic>
            </wp:anchor>
          </w:drawing>
        </mc:Choice>
        <mc:Fallback>
          <w:pict>
            <v:shape id="Textbox 294" o:spid="_x0000_s1026" o:spt="202" type="#_x0000_t202" style="position:absolute;left:0pt;margin-left:293.4pt;margin-top:755.45pt;height:9.1pt;width:9.2pt;mso-position-horizontal-relative:page;mso-position-vertical-relative:page;z-index:-251621376;mso-width-relative:page;mso-height-relative:page;" filled="f" stroked="f" coordsize="21600,21600" o:gfxdata="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J2CBrvaAAAADQEAAA8AAAAAAAAAAQAgAAAAIgAAAGRycy9kb3ducmV2LnhtbFBLAQIUABQA&#10;AAAIAIdO4kAxeStTtQEAAHcDAAAOAAAAAAAAAAEAIAAAACkBAABkcnMvZTJvRG9jLnhtbFBLBQYA&#10;AAAABgAGAFkBAABQBQAAAAA=&#10;">
              <v:fill on="f" focussize="0,0"/>
              <v:stroke on="f"/>
              <v:imagedata o:title=""/>
              <o:lock v:ext="edit" aspectratio="f"/>
              <v:textbox inset="0mm,0mm,0mm,0mm">
                <w:txbxContent>
                  <w:p w14:paraId="46EEB638">
                    <w:pPr>
                      <w:spacing w:before="20"/>
                      <w:ind w:left="20" w:right="0" w:firstLine="0"/>
                      <w:jc w:val="left"/>
                      <w:rPr>
                        <w:sz w:val="12"/>
                      </w:rPr>
                    </w:pPr>
                    <w:r>
                      <w:rPr>
                        <w:spacing w:val="-5"/>
                        <w:w w:val="120"/>
                        <w:sz w:val="12"/>
                      </w:rPr>
                      <w:t>10</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08B0D8">
    <w:pPr>
      <w:pStyle w:val="3"/>
      <w:spacing w:line="14" w:lineRule="auto"/>
      <w:rPr>
        <w:sz w:val="20"/>
      </w:rPr>
    </w:pPr>
    <w:r>
      <w:rPr>
        <w:sz w:val="20"/>
      </w:rPr>
      <mc:AlternateContent>
        <mc:Choice Requires="wps">
          <w:drawing>
            <wp:anchor distT="0" distB="0" distL="0" distR="0" simplePos="0" relativeHeight="251697152" behindDoc="1" locked="0" layoutInCell="1" allowOverlap="1">
              <wp:simplePos x="0" y="0"/>
              <wp:positionH relativeFrom="page">
                <wp:posOffset>3726180</wp:posOffset>
              </wp:positionH>
              <wp:positionV relativeFrom="page">
                <wp:posOffset>9594215</wp:posOffset>
              </wp:positionV>
              <wp:extent cx="154940" cy="115570"/>
              <wp:effectExtent l="0" t="0" r="0" b="0"/>
              <wp:wrapNone/>
              <wp:docPr id="298" name="Textbox 298"/>
              <wp:cNvGraphicFramePr/>
              <a:graphic xmlns:a="http://schemas.openxmlformats.org/drawingml/2006/main">
                <a:graphicData uri="http://schemas.microsoft.com/office/word/2010/wordprocessingShape">
                  <wps:wsp>
                    <wps:cNvSpPr txBox="1"/>
                    <wps:spPr>
                      <a:xfrm>
                        <a:off x="0" y="0"/>
                        <a:ext cx="154940" cy="115570"/>
                      </a:xfrm>
                      <a:prstGeom prst="rect">
                        <a:avLst/>
                      </a:prstGeom>
                    </wps:spPr>
                    <wps:txbx>
                      <w:txbxContent>
                        <w:p w14:paraId="39A20A1F">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wps:txbx>
                    <wps:bodyPr wrap="square" lIns="0" tIns="0" rIns="0" bIns="0" rtlCol="0">
                      <a:noAutofit/>
                    </wps:bodyPr>
                  </wps:wsp>
                </a:graphicData>
              </a:graphic>
            </wp:anchor>
          </w:drawing>
        </mc:Choice>
        <mc:Fallback>
          <w:pict>
            <v:shape id="Textbox 298" o:spid="_x0000_s1026" o:spt="202" type="#_x0000_t202" style="position:absolute;left:0pt;margin-left:293.4pt;margin-top:755.45pt;height:9.1pt;width:12.2pt;mso-position-horizontal-relative:page;mso-position-vertical-relative:page;z-index:-251619328;mso-width-relative:page;mso-height-relative:page;" filled="f" stroked="f" coordsize="21600,21600" o:gfxdata="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OZiRNoAAAANAQAADwAAAAAAAAABACAAAAAiAAAAZHJzL2Rvd25yZXYueG1sUEsBAhQAFAAA&#10;AAgAh07iQFCxS2C0AQAAdwMAAA4AAAAAAAAAAQAgAAAAKQEAAGRycy9lMm9Eb2MueG1sUEsFBgAA&#10;AAAGAAYAWQEAAE8FAAAAAA==&#10;">
              <v:fill on="f" focussize="0,0"/>
              <v:stroke on="f"/>
              <v:imagedata o:title=""/>
              <o:lock v:ext="edit" aspectratio="f"/>
              <v:textbox inset="0mm,0mm,0mm,0mm">
                <w:txbxContent>
                  <w:p w14:paraId="39A20A1F">
                    <w:pPr>
                      <w:spacing w:before="20"/>
                      <w:ind w:left="20" w:right="0" w:firstLine="0"/>
                      <w:jc w:val="left"/>
                      <w:rPr>
                        <w:sz w:val="12"/>
                      </w:rPr>
                    </w:pPr>
                    <w:r>
                      <w:rPr>
                        <w:spacing w:val="-5"/>
                        <w:w w:val="120"/>
                        <w:sz w:val="12"/>
                      </w:rPr>
                      <w:t>1</w:t>
                    </w:r>
                    <w:r>
                      <w:rPr>
                        <w:spacing w:val="-5"/>
                        <w:w w:val="120"/>
                        <w:sz w:val="12"/>
                      </w:rPr>
                      <w:fldChar w:fldCharType="begin"/>
                    </w:r>
                    <w:r>
                      <w:rPr>
                        <w:spacing w:val="-5"/>
                        <w:w w:val="120"/>
                        <w:sz w:val="12"/>
                      </w:rPr>
                      <w:instrText xml:space="preserve"> PAGE </w:instrText>
                    </w:r>
                    <w:r>
                      <w:rPr>
                        <w:spacing w:val="-5"/>
                        <w:w w:val="120"/>
                        <w:sz w:val="12"/>
                      </w:rPr>
                      <w:fldChar w:fldCharType="separate"/>
                    </w:r>
                    <w:r>
                      <w:rPr>
                        <w:spacing w:val="-5"/>
                        <w:w w:val="120"/>
                        <w:sz w:val="12"/>
                      </w:rPr>
                      <w:t>1</w:t>
                    </w:r>
                    <w:r>
                      <w:rPr>
                        <w:spacing w:val="-5"/>
                        <w:w w:val="120"/>
                        <w:sz w:val="1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3A0F4">
    <w:pPr>
      <w:pStyle w:val="3"/>
      <w:spacing w:line="14" w:lineRule="auto"/>
      <w:rPr>
        <w:sz w:val="20"/>
      </w:rPr>
    </w:pPr>
    <w:r>
      <w:rPr>
        <w:sz w:val="20"/>
      </w:rPr>
      <mc:AlternateContent>
        <mc:Choice Requires="wps">
          <w:drawing>
            <wp:anchor distT="0" distB="0" distL="0" distR="0" simplePos="0" relativeHeight="251688960" behindDoc="1" locked="0" layoutInCell="1" allowOverlap="1">
              <wp:simplePos x="0" y="0"/>
              <wp:positionH relativeFrom="page">
                <wp:posOffset>464185</wp:posOffset>
              </wp:positionH>
              <wp:positionV relativeFrom="page">
                <wp:posOffset>434975</wp:posOffset>
              </wp:positionV>
              <wp:extent cx="414655" cy="115570"/>
              <wp:effectExtent l="0" t="0" r="0" b="0"/>
              <wp:wrapNone/>
              <wp:docPr id="24" name="Textbox 24"/>
              <wp:cNvGraphicFramePr/>
              <a:graphic xmlns:a="http://schemas.openxmlformats.org/drawingml/2006/main">
                <a:graphicData uri="http://schemas.microsoft.com/office/word/2010/wordprocessingShape">
                  <wps:wsp>
                    <wps:cNvSpPr txBox="1"/>
                    <wps:spPr>
                      <a:xfrm>
                        <a:off x="0" y="0"/>
                        <a:ext cx="414655" cy="115570"/>
                      </a:xfrm>
                      <a:prstGeom prst="rect">
                        <a:avLst/>
                      </a:prstGeom>
                    </wps:spPr>
                    <wps:txbx>
                      <w:txbxContent>
                        <w:p w14:paraId="5DF741D2">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wps:txbx>
                    <wps:bodyPr wrap="square" lIns="0" tIns="0" rIns="0" bIns="0" rtlCol="0">
                      <a:noAutofit/>
                    </wps:bodyPr>
                  </wps:wsp>
                </a:graphicData>
              </a:graphic>
            </wp:anchor>
          </w:drawing>
        </mc:Choice>
        <mc:Fallback>
          <w:pict>
            <v:shape id="Textbox 24" o:spid="_x0000_s1026" o:spt="202" type="#_x0000_t202" style="position:absolute;left:0pt;margin-left:36.55pt;margin-top:34.25pt;height:9.1pt;width:32.65pt;mso-position-horizontal-relative:page;mso-position-vertical-relative:page;z-index:-251627520;mso-width-relative:page;mso-height-relative:page;" filled="f" stroked="f" coordsize="21600,21600" o:gfxdata="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U&#10;jV+L1wAAAAgBAAAPAAAAAAAAAAEAIAAAACIAAABkcnMvZG93bnJldi54bWxQSwECFAAUAAAACACH&#10;TuJAPjUFCrMBAAB1AwAADgAAAAAAAAABACAAAAAmAQAAZHJzL2Uyb0RvYy54bWxQSwUGAAAAAAYA&#10;BgBZAQAASwUAAAAA&#10;">
              <v:fill on="f" focussize="0,0"/>
              <v:stroke on="f"/>
              <v:imagedata o:title=""/>
              <o:lock v:ext="edit" aspectratio="f"/>
              <v:textbox inset="0mm,0mm,0mm,0mm">
                <w:txbxContent>
                  <w:p w14:paraId="5DF741D2">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v:textbox>
            </v:shape>
          </w:pict>
        </mc:Fallback>
      </mc:AlternateContent>
    </w:r>
    <w:r>
      <w:rPr>
        <w:sz w:val="20"/>
      </w:rPr>
      <mc:AlternateContent>
        <mc:Choice Requires="wps">
          <w:drawing>
            <wp:anchor distT="0" distB="0" distL="0" distR="0" simplePos="0" relativeHeight="251688960" behindDoc="1" locked="0" layoutInCell="1" allowOverlap="1">
              <wp:simplePos x="0" y="0"/>
              <wp:positionH relativeFrom="page">
                <wp:posOffset>4712970</wp:posOffset>
              </wp:positionH>
              <wp:positionV relativeFrom="page">
                <wp:posOffset>440055</wp:posOffset>
              </wp:positionV>
              <wp:extent cx="2390140" cy="115570"/>
              <wp:effectExtent l="0" t="0" r="0" b="0"/>
              <wp:wrapNone/>
              <wp:docPr id="25" name="Textbox 25"/>
              <wp:cNvGraphicFramePr/>
              <a:graphic xmlns:a="http://schemas.openxmlformats.org/drawingml/2006/main">
                <a:graphicData uri="http://schemas.microsoft.com/office/word/2010/wordprocessingShape">
                  <wps:wsp>
                    <wps:cNvSpPr txBox="1"/>
                    <wps:spPr>
                      <a:xfrm>
                        <a:off x="0" y="0"/>
                        <a:ext cx="2390140" cy="115570"/>
                      </a:xfrm>
                      <a:prstGeom prst="rect">
                        <a:avLst/>
                      </a:prstGeom>
                    </wps:spPr>
                    <wps:txbx>
                      <w:txbxContent>
                        <w:p w14:paraId="2C70EA81">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wps:txbx>
                    <wps:bodyPr wrap="square" lIns="0" tIns="0" rIns="0" bIns="0" rtlCol="0">
                      <a:noAutofit/>
                    </wps:bodyPr>
                  </wps:wsp>
                </a:graphicData>
              </a:graphic>
            </wp:anchor>
          </w:drawing>
        </mc:Choice>
        <mc:Fallback>
          <w:pict>
            <v:shape id="Textbox 25" o:spid="_x0000_s1026" o:spt="202" type="#_x0000_t202" style="position:absolute;left:0pt;margin-left:371.1pt;margin-top:34.65pt;height:9.1pt;width:188.2pt;mso-position-horizontal-relative:page;mso-position-vertical-relative:page;z-index:-251627520;mso-width-relative:page;mso-height-relative:page;" filled="f" stroked="f" coordsize="21600,21600" o:gfxdata="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vNgmJ2QAAAAoBAAAPAAAAAAAAAAEAIAAAACIAAABkcnMvZG93bnJldi54bWxQSwECFAAUAAAA&#10;CACHTuJA7TEqqrQBAAB2AwAADgAAAAAAAAABACAAAAAoAQAAZHJzL2Uyb0RvYy54bWxQSwUGAAAA&#10;AAYABgBZAQAATgUAAAAA&#10;">
              <v:fill on="f" focussize="0,0"/>
              <v:stroke on="f"/>
              <v:imagedata o:title=""/>
              <o:lock v:ext="edit" aspectratio="f"/>
              <v:textbox inset="0mm,0mm,0mm,0mm">
                <w:txbxContent>
                  <w:p w14:paraId="2C70EA81">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AEC93">
    <w:pPr>
      <w:pStyle w:val="3"/>
      <w:spacing w:line="14" w:lineRule="auto"/>
      <w:rPr>
        <w:sz w:val="20"/>
      </w:rPr>
    </w:pPr>
    <w:r>
      <w:rPr>
        <w:sz w:val="20"/>
      </w:rPr>
      <mc:AlternateContent>
        <mc:Choice Requires="wps">
          <w:drawing>
            <wp:anchor distT="0" distB="0" distL="0" distR="0" simplePos="0" relativeHeight="251689984" behindDoc="1" locked="0" layoutInCell="1" allowOverlap="1">
              <wp:simplePos x="0" y="0"/>
              <wp:positionH relativeFrom="page">
                <wp:posOffset>464185</wp:posOffset>
              </wp:positionH>
              <wp:positionV relativeFrom="page">
                <wp:posOffset>434975</wp:posOffset>
              </wp:positionV>
              <wp:extent cx="414655" cy="115570"/>
              <wp:effectExtent l="0" t="0" r="0" b="0"/>
              <wp:wrapNone/>
              <wp:docPr id="280" name="Textbox 280"/>
              <wp:cNvGraphicFramePr/>
              <a:graphic xmlns:a="http://schemas.openxmlformats.org/drawingml/2006/main">
                <a:graphicData uri="http://schemas.microsoft.com/office/word/2010/wordprocessingShape">
                  <wps:wsp>
                    <wps:cNvSpPr txBox="1"/>
                    <wps:spPr>
                      <a:xfrm>
                        <a:off x="0" y="0"/>
                        <a:ext cx="414655" cy="115570"/>
                      </a:xfrm>
                      <a:prstGeom prst="rect">
                        <a:avLst/>
                      </a:prstGeom>
                    </wps:spPr>
                    <wps:txbx>
                      <w:txbxContent>
                        <w:p w14:paraId="5C6C57E9">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wps:txbx>
                    <wps:bodyPr wrap="square" lIns="0" tIns="0" rIns="0" bIns="0" rtlCol="0">
                      <a:noAutofit/>
                    </wps:bodyPr>
                  </wps:wsp>
                </a:graphicData>
              </a:graphic>
            </wp:anchor>
          </w:drawing>
        </mc:Choice>
        <mc:Fallback>
          <w:pict>
            <v:shape id="Textbox 280" o:spid="_x0000_s1026" o:spt="202" type="#_x0000_t202" style="position:absolute;left:0pt;margin-left:36.55pt;margin-top:34.25pt;height:9.1pt;width:32.65pt;mso-position-horizontal-relative:page;mso-position-vertical-relative:page;z-index:-251626496;mso-width-relative:page;mso-height-relative:page;" filled="f" stroked="f" coordsize="21600,21600" o:gfxdata="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I1fi9cAAAAIAQAADwAAAAAAAAABACAAAAAiAAAAZHJzL2Rvd25yZXYueG1sUEsBAhQAFAAAAAgA&#10;h07iQMJHR820AQAAdwMAAA4AAAAAAAAAAQAgAAAAJgEAAGRycy9lMm9Eb2MueG1sUEsFBgAAAAAG&#10;AAYAWQEAAEwFAAAAAA==&#10;">
              <v:fill on="f" focussize="0,0"/>
              <v:stroke on="f"/>
              <v:imagedata o:title=""/>
              <o:lock v:ext="edit" aspectratio="f"/>
              <v:textbox inset="0mm,0mm,0mm,0mm">
                <w:txbxContent>
                  <w:p w14:paraId="5C6C57E9">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v:textbox>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4712970</wp:posOffset>
              </wp:positionH>
              <wp:positionV relativeFrom="page">
                <wp:posOffset>440055</wp:posOffset>
              </wp:positionV>
              <wp:extent cx="2390140" cy="115570"/>
              <wp:effectExtent l="0" t="0" r="0" b="0"/>
              <wp:wrapNone/>
              <wp:docPr id="281" name="Textbox 281"/>
              <wp:cNvGraphicFramePr/>
              <a:graphic xmlns:a="http://schemas.openxmlformats.org/drawingml/2006/main">
                <a:graphicData uri="http://schemas.microsoft.com/office/word/2010/wordprocessingShape">
                  <wps:wsp>
                    <wps:cNvSpPr txBox="1"/>
                    <wps:spPr>
                      <a:xfrm>
                        <a:off x="0" y="0"/>
                        <a:ext cx="2390140" cy="115570"/>
                      </a:xfrm>
                      <a:prstGeom prst="rect">
                        <a:avLst/>
                      </a:prstGeom>
                    </wps:spPr>
                    <wps:txbx>
                      <w:txbxContent>
                        <w:p w14:paraId="06D9847D">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wps:txbx>
                    <wps:bodyPr wrap="square" lIns="0" tIns="0" rIns="0" bIns="0" rtlCol="0">
                      <a:noAutofit/>
                    </wps:bodyPr>
                  </wps:wsp>
                </a:graphicData>
              </a:graphic>
            </wp:anchor>
          </w:drawing>
        </mc:Choice>
        <mc:Fallback>
          <w:pict>
            <v:shape id="Textbox 281" o:spid="_x0000_s1026" o:spt="202" type="#_x0000_t202" style="position:absolute;left:0pt;margin-left:371.1pt;margin-top:34.65pt;height:9.1pt;width:188.2pt;mso-position-horizontal-relative:page;mso-position-vertical-relative:page;z-index:-251625472;mso-width-relative:page;mso-height-relative:page;" filled="f" stroked="f" coordsize="21600,21600" o:gfxdata="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vNgmJ2QAAAAoBAAAPAAAAAAAAAAEAIAAAACIAAABkcnMvZG93bnJldi54bWxQSwECFAAUAAAA&#10;CACHTuJA+JF0xbQBAAB4AwAADgAAAAAAAAABACAAAAAoAQAAZHJzL2Uyb0RvYy54bWxQSwUGAAAA&#10;AAYABgBZAQAATgUAAAAA&#10;">
              <v:fill on="f" focussize="0,0"/>
              <v:stroke on="f"/>
              <v:imagedata o:title=""/>
              <o:lock v:ext="edit" aspectratio="f"/>
              <v:textbox inset="0mm,0mm,0mm,0mm">
                <w:txbxContent>
                  <w:p w14:paraId="06D9847D">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v:textbox>
            </v:shape>
          </w:pict>
        </mc:Fallback>
      </mc:AlternateContent>
    </w:r>
    <w:r>
      <w:rPr>
        <w:sz w:val="20"/>
      </w:rPr>
      <mc:AlternateContent>
        <mc:Choice Requires="wps">
          <w:drawing>
            <wp:anchor distT="0" distB="0" distL="0" distR="0" simplePos="0" relativeHeight="251691008" behindDoc="1" locked="0" layoutInCell="1" allowOverlap="1">
              <wp:simplePos x="0" y="0"/>
              <wp:positionH relativeFrom="page">
                <wp:posOffset>1785620</wp:posOffset>
              </wp:positionH>
              <wp:positionV relativeFrom="page">
                <wp:posOffset>676275</wp:posOffset>
              </wp:positionV>
              <wp:extent cx="351790" cy="127000"/>
              <wp:effectExtent l="0" t="0" r="0" b="0"/>
              <wp:wrapNone/>
              <wp:docPr id="282" name="Textbox 282"/>
              <wp:cNvGraphicFramePr/>
              <a:graphic xmlns:a="http://schemas.openxmlformats.org/drawingml/2006/main">
                <a:graphicData uri="http://schemas.microsoft.com/office/word/2010/wordprocessingShape">
                  <wps:wsp>
                    <wps:cNvSpPr txBox="1"/>
                    <wps:spPr>
                      <a:xfrm>
                        <a:off x="0" y="0"/>
                        <a:ext cx="351790" cy="127000"/>
                      </a:xfrm>
                      <a:prstGeom prst="rect">
                        <a:avLst/>
                      </a:prstGeom>
                    </wps:spPr>
                    <wps:txbx>
                      <w:txbxContent>
                        <w:p w14:paraId="0A6E7206">
                          <w:pPr>
                            <w:spacing w:before="15"/>
                            <w:ind w:left="20" w:right="0" w:firstLine="0"/>
                            <w:jc w:val="left"/>
                            <w:rPr>
                              <w:b/>
                              <w:sz w:val="14"/>
                            </w:rPr>
                          </w:pPr>
                          <w:r>
                            <w:rPr>
                              <w:b/>
                              <w:w w:val="110"/>
                              <w:sz w:val="14"/>
                            </w:rPr>
                            <w:t>Table</w:t>
                          </w:r>
                          <w:r>
                            <w:rPr>
                              <w:b/>
                              <w:spacing w:val="11"/>
                              <w:w w:val="110"/>
                              <w:sz w:val="14"/>
                            </w:rPr>
                            <w:t xml:space="preserve"> </w:t>
                          </w:r>
                          <w:r>
                            <w:rPr>
                              <w:b/>
                              <w:spacing w:val="-10"/>
                              <w:w w:val="110"/>
                              <w:sz w:val="14"/>
                            </w:rPr>
                            <w:t>2</w:t>
                          </w:r>
                        </w:p>
                      </w:txbxContent>
                    </wps:txbx>
                    <wps:bodyPr wrap="square" lIns="0" tIns="0" rIns="0" bIns="0" rtlCol="0">
                      <a:noAutofit/>
                    </wps:bodyPr>
                  </wps:wsp>
                </a:graphicData>
              </a:graphic>
            </wp:anchor>
          </w:drawing>
        </mc:Choice>
        <mc:Fallback>
          <w:pict>
            <v:shape id="Textbox 282" o:spid="_x0000_s1026" o:spt="202" type="#_x0000_t202" style="position:absolute;left:0pt;margin-left:140.6pt;margin-top:53.25pt;height:10pt;width:27.7pt;mso-position-horizontal-relative:page;mso-position-vertical-relative:page;z-index:-251625472;mso-width-relative:page;mso-height-relative:page;" filled="f" stroked="f" coordsize="21600,21600" o:gfxdata="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lPFINgAAAALAQAADwAAAAAAAAABACAAAAAiAAAAZHJzL2Rvd25yZXYueG1sUEsBAhQAFAAAAAgA&#10;h07iQF/g0e+zAQAAdwMAAA4AAAAAAAAAAQAgAAAAJwEAAGRycy9lMm9Eb2MueG1sUEsFBgAAAAAG&#10;AAYAWQEAAEwFAAAAAA==&#10;">
              <v:fill on="f" focussize="0,0"/>
              <v:stroke on="f"/>
              <v:imagedata o:title=""/>
              <o:lock v:ext="edit" aspectratio="f"/>
              <v:textbox inset="0mm,0mm,0mm,0mm">
                <w:txbxContent>
                  <w:p w14:paraId="0A6E7206">
                    <w:pPr>
                      <w:spacing w:before="15"/>
                      <w:ind w:left="20" w:right="0" w:firstLine="0"/>
                      <w:jc w:val="left"/>
                      <w:rPr>
                        <w:b/>
                        <w:sz w:val="14"/>
                      </w:rPr>
                    </w:pPr>
                    <w:r>
                      <w:rPr>
                        <w:b/>
                        <w:w w:val="110"/>
                        <w:sz w:val="14"/>
                      </w:rPr>
                      <w:t>Table</w:t>
                    </w:r>
                    <w:r>
                      <w:rPr>
                        <w:b/>
                        <w:spacing w:val="11"/>
                        <w:w w:val="110"/>
                        <w:sz w:val="14"/>
                      </w:rPr>
                      <w:t xml:space="preserve"> </w:t>
                    </w:r>
                    <w:r>
                      <w:rPr>
                        <w:b/>
                        <w:spacing w:val="-10"/>
                        <w:w w:val="110"/>
                        <w:sz w:val="14"/>
                      </w:rPr>
                      <w:t>2</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043B1">
    <w:pPr>
      <w:pStyle w:val="3"/>
      <w:spacing w:line="14" w:lineRule="auto"/>
      <w:rPr>
        <w:sz w:val="20"/>
      </w:rPr>
    </w:pPr>
    <w:r>
      <w:rPr>
        <w:sz w:val="20"/>
      </w:rPr>
      <mc:AlternateContent>
        <mc:Choice Requires="wps">
          <w:drawing>
            <wp:anchor distT="0" distB="0" distL="0" distR="0" simplePos="0" relativeHeight="251692032" behindDoc="1" locked="0" layoutInCell="1" allowOverlap="1">
              <wp:simplePos x="0" y="0"/>
              <wp:positionH relativeFrom="page">
                <wp:posOffset>464185</wp:posOffset>
              </wp:positionH>
              <wp:positionV relativeFrom="page">
                <wp:posOffset>434975</wp:posOffset>
              </wp:positionV>
              <wp:extent cx="414655" cy="115570"/>
              <wp:effectExtent l="0" t="0" r="0" b="0"/>
              <wp:wrapNone/>
              <wp:docPr id="285" name="Textbox 285"/>
              <wp:cNvGraphicFramePr/>
              <a:graphic xmlns:a="http://schemas.openxmlformats.org/drawingml/2006/main">
                <a:graphicData uri="http://schemas.microsoft.com/office/word/2010/wordprocessingShape">
                  <wps:wsp>
                    <wps:cNvSpPr txBox="1"/>
                    <wps:spPr>
                      <a:xfrm>
                        <a:off x="0" y="0"/>
                        <a:ext cx="414655" cy="115570"/>
                      </a:xfrm>
                      <a:prstGeom prst="rect">
                        <a:avLst/>
                      </a:prstGeom>
                    </wps:spPr>
                    <wps:txbx>
                      <w:txbxContent>
                        <w:p w14:paraId="64979D89">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wps:txbx>
                    <wps:bodyPr wrap="square" lIns="0" tIns="0" rIns="0" bIns="0" rtlCol="0">
                      <a:noAutofit/>
                    </wps:bodyPr>
                  </wps:wsp>
                </a:graphicData>
              </a:graphic>
            </wp:anchor>
          </w:drawing>
        </mc:Choice>
        <mc:Fallback>
          <w:pict>
            <v:shape id="Textbox 285" o:spid="_x0000_s1026" o:spt="202" type="#_x0000_t202" style="position:absolute;left:0pt;margin-left:36.55pt;margin-top:34.25pt;height:9.1pt;width:32.65pt;mso-position-horizontal-relative:page;mso-position-vertical-relative:page;z-index:-251624448;mso-width-relative:page;mso-height-relative:page;" filled="f" stroked="f" coordsize="21600,21600" o:gfxdata="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I1fi9cAAAAIAQAADwAAAAAAAAABACAAAAAiAAAAZHJzL2Rvd25yZXYueG1sUEsBAhQAFAAAAAgA&#10;h07iQCWe/vu0AQAAdwMAAA4AAAAAAAAAAQAgAAAAJgEAAGRycy9lMm9Eb2MueG1sUEsFBgAAAAAG&#10;AAYAWQEAAEwFAAAAAA==&#10;">
              <v:fill on="f" focussize="0,0"/>
              <v:stroke on="f"/>
              <v:imagedata o:title=""/>
              <o:lock v:ext="edit" aspectratio="f"/>
              <v:textbox inset="0mm,0mm,0mm,0mm">
                <w:txbxContent>
                  <w:p w14:paraId="64979D89">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v:textbox>
            </v:shape>
          </w:pict>
        </mc:Fallback>
      </mc:AlternateContent>
    </w:r>
    <w:r>
      <w:rPr>
        <w:sz w:val="20"/>
      </w:rPr>
      <mc:AlternateContent>
        <mc:Choice Requires="wps">
          <w:drawing>
            <wp:anchor distT="0" distB="0" distL="0" distR="0" simplePos="0" relativeHeight="251693056" behindDoc="1" locked="0" layoutInCell="1" allowOverlap="1">
              <wp:simplePos x="0" y="0"/>
              <wp:positionH relativeFrom="page">
                <wp:posOffset>4712970</wp:posOffset>
              </wp:positionH>
              <wp:positionV relativeFrom="page">
                <wp:posOffset>440055</wp:posOffset>
              </wp:positionV>
              <wp:extent cx="2390140" cy="115570"/>
              <wp:effectExtent l="0" t="0" r="0" b="0"/>
              <wp:wrapNone/>
              <wp:docPr id="286" name="Textbox 286"/>
              <wp:cNvGraphicFramePr/>
              <a:graphic xmlns:a="http://schemas.openxmlformats.org/drawingml/2006/main">
                <a:graphicData uri="http://schemas.microsoft.com/office/word/2010/wordprocessingShape">
                  <wps:wsp>
                    <wps:cNvSpPr txBox="1"/>
                    <wps:spPr>
                      <a:xfrm>
                        <a:off x="0" y="0"/>
                        <a:ext cx="2390140" cy="115570"/>
                      </a:xfrm>
                      <a:prstGeom prst="rect">
                        <a:avLst/>
                      </a:prstGeom>
                    </wps:spPr>
                    <wps:txbx>
                      <w:txbxContent>
                        <w:p w14:paraId="796A7CD4">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wps:txbx>
                    <wps:bodyPr wrap="square" lIns="0" tIns="0" rIns="0" bIns="0" rtlCol="0">
                      <a:noAutofit/>
                    </wps:bodyPr>
                  </wps:wsp>
                </a:graphicData>
              </a:graphic>
            </wp:anchor>
          </w:drawing>
        </mc:Choice>
        <mc:Fallback>
          <w:pict>
            <v:shape id="Textbox 286" o:spid="_x0000_s1026" o:spt="202" type="#_x0000_t202" style="position:absolute;left:0pt;margin-left:371.1pt;margin-top:34.65pt;height:9.1pt;width:188.2pt;mso-position-horizontal-relative:page;mso-position-vertical-relative:page;z-index:-251623424;mso-width-relative:page;mso-height-relative:page;" filled="f" stroked="f" coordsize="21600,21600" o:gfxdata="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82CYnZAAAACgEAAA8AAAAAAAAAAQAgAAAAIgAAAGRycy9kb3ducmV2LnhtbFBLAQIUABQA&#10;AAAIAIdO4kCuJlzitgEAAHgDAAAOAAAAAAAAAAEAIAAAACgBAABkcnMvZTJvRG9jLnhtbFBLBQYA&#10;AAAABgAGAFkBAABQBQAAAAA=&#10;">
              <v:fill on="f" focussize="0,0"/>
              <v:stroke on="f"/>
              <v:imagedata o:title=""/>
              <o:lock v:ext="edit" aspectratio="f"/>
              <v:textbox inset="0mm,0mm,0mm,0mm">
                <w:txbxContent>
                  <w:p w14:paraId="796A7CD4">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v:textbox>
            </v:shape>
          </w:pict>
        </mc:Fallback>
      </mc:AlternateContent>
    </w:r>
    <w:r>
      <w:rPr>
        <w:sz w:val="20"/>
      </w:rPr>
      <mc:AlternateContent>
        <mc:Choice Requires="wps">
          <w:drawing>
            <wp:anchor distT="0" distB="0" distL="0" distR="0" simplePos="0" relativeHeight="251693056" behindDoc="1" locked="0" layoutInCell="1" allowOverlap="1">
              <wp:simplePos x="0" y="0"/>
              <wp:positionH relativeFrom="page">
                <wp:posOffset>1785620</wp:posOffset>
              </wp:positionH>
              <wp:positionV relativeFrom="page">
                <wp:posOffset>676275</wp:posOffset>
              </wp:positionV>
              <wp:extent cx="351790" cy="127000"/>
              <wp:effectExtent l="0" t="0" r="0" b="0"/>
              <wp:wrapNone/>
              <wp:docPr id="287" name="Textbox 287"/>
              <wp:cNvGraphicFramePr/>
              <a:graphic xmlns:a="http://schemas.openxmlformats.org/drawingml/2006/main">
                <a:graphicData uri="http://schemas.microsoft.com/office/word/2010/wordprocessingShape">
                  <wps:wsp>
                    <wps:cNvSpPr txBox="1"/>
                    <wps:spPr>
                      <a:xfrm>
                        <a:off x="0" y="0"/>
                        <a:ext cx="351790" cy="127000"/>
                      </a:xfrm>
                      <a:prstGeom prst="rect">
                        <a:avLst/>
                      </a:prstGeom>
                    </wps:spPr>
                    <wps:txbx>
                      <w:txbxContent>
                        <w:p w14:paraId="0080BF58">
                          <w:pPr>
                            <w:spacing w:before="15"/>
                            <w:ind w:left="20" w:right="0" w:firstLine="0"/>
                            <w:jc w:val="left"/>
                            <w:rPr>
                              <w:b/>
                              <w:sz w:val="14"/>
                            </w:rPr>
                          </w:pPr>
                          <w:r>
                            <w:rPr>
                              <w:b/>
                              <w:w w:val="110"/>
                              <w:sz w:val="14"/>
                            </w:rPr>
                            <w:t>Table</w:t>
                          </w:r>
                          <w:r>
                            <w:rPr>
                              <w:b/>
                              <w:spacing w:val="11"/>
                              <w:w w:val="110"/>
                              <w:sz w:val="14"/>
                            </w:rPr>
                            <w:t xml:space="preserve"> </w:t>
                          </w:r>
                          <w:r>
                            <w:rPr>
                              <w:b/>
                              <w:spacing w:val="-10"/>
                              <w:w w:val="110"/>
                              <w:sz w:val="14"/>
                            </w:rPr>
                            <w:t>3</w:t>
                          </w:r>
                        </w:p>
                      </w:txbxContent>
                    </wps:txbx>
                    <wps:bodyPr wrap="square" lIns="0" tIns="0" rIns="0" bIns="0" rtlCol="0">
                      <a:noAutofit/>
                    </wps:bodyPr>
                  </wps:wsp>
                </a:graphicData>
              </a:graphic>
            </wp:anchor>
          </w:drawing>
        </mc:Choice>
        <mc:Fallback>
          <w:pict>
            <v:shape id="Textbox 287" o:spid="_x0000_s1026" o:spt="202" type="#_x0000_t202" style="position:absolute;left:0pt;margin-left:140.6pt;margin-top:53.25pt;height:10pt;width:27.7pt;mso-position-horizontal-relative:page;mso-position-vertical-relative:page;z-index:-251623424;mso-width-relative:page;mso-height-relative:page;" filled="f" stroked="f" coordsize="21600,21600" o:gfxdata="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JpTxSDYAAAACwEAAA8AAAAAAAAAAQAgAAAAIgAAAGRycy9kb3ducmV2LnhtbFBLAQIUABQAAAAI&#10;AIdO4kC4OWjZtAEAAHcDAAAOAAAAAAAAAAEAIAAAACcBAABkcnMvZTJvRG9jLnhtbFBLBQYAAAAA&#10;BgAGAFkBAABNBQAAAAA=&#10;">
              <v:fill on="f" focussize="0,0"/>
              <v:stroke on="f"/>
              <v:imagedata o:title=""/>
              <o:lock v:ext="edit" aspectratio="f"/>
              <v:textbox inset="0mm,0mm,0mm,0mm">
                <w:txbxContent>
                  <w:p w14:paraId="0080BF58">
                    <w:pPr>
                      <w:spacing w:before="15"/>
                      <w:ind w:left="20" w:right="0" w:firstLine="0"/>
                      <w:jc w:val="left"/>
                      <w:rPr>
                        <w:b/>
                        <w:sz w:val="14"/>
                      </w:rPr>
                    </w:pPr>
                    <w:r>
                      <w:rPr>
                        <w:b/>
                        <w:w w:val="110"/>
                        <w:sz w:val="14"/>
                      </w:rPr>
                      <w:t>Table</w:t>
                    </w:r>
                    <w:r>
                      <w:rPr>
                        <w:b/>
                        <w:spacing w:val="11"/>
                        <w:w w:val="110"/>
                        <w:sz w:val="14"/>
                      </w:rPr>
                      <w:t xml:space="preserve"> </w:t>
                    </w:r>
                    <w:r>
                      <w:rPr>
                        <w:b/>
                        <w:spacing w:val="-10"/>
                        <w:w w:val="110"/>
                        <w:sz w:val="14"/>
                      </w:rPr>
                      <w:t>3</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0C3D9">
    <w:pPr>
      <w:pStyle w:val="3"/>
      <w:spacing w:line="14" w:lineRule="auto"/>
      <w:rPr>
        <w:sz w:val="20"/>
      </w:rPr>
    </w:pPr>
    <w:r>
      <w:rPr>
        <w:sz w:val="20"/>
      </w:rPr>
      <mc:AlternateContent>
        <mc:Choice Requires="wps">
          <w:drawing>
            <wp:anchor distT="0" distB="0" distL="0" distR="0" simplePos="0" relativeHeight="251694080" behindDoc="1" locked="0" layoutInCell="1" allowOverlap="1">
              <wp:simplePos x="0" y="0"/>
              <wp:positionH relativeFrom="page">
                <wp:posOffset>464185</wp:posOffset>
              </wp:positionH>
              <wp:positionV relativeFrom="page">
                <wp:posOffset>434975</wp:posOffset>
              </wp:positionV>
              <wp:extent cx="414655" cy="115570"/>
              <wp:effectExtent l="0" t="0" r="0" b="0"/>
              <wp:wrapNone/>
              <wp:docPr id="292" name="Textbox 292"/>
              <wp:cNvGraphicFramePr/>
              <a:graphic xmlns:a="http://schemas.openxmlformats.org/drawingml/2006/main">
                <a:graphicData uri="http://schemas.microsoft.com/office/word/2010/wordprocessingShape">
                  <wps:wsp>
                    <wps:cNvSpPr txBox="1"/>
                    <wps:spPr>
                      <a:xfrm>
                        <a:off x="0" y="0"/>
                        <a:ext cx="414655" cy="115570"/>
                      </a:xfrm>
                      <a:prstGeom prst="rect">
                        <a:avLst/>
                      </a:prstGeom>
                    </wps:spPr>
                    <wps:txbx>
                      <w:txbxContent>
                        <w:p w14:paraId="6A9C4AC6">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wps:txbx>
                    <wps:bodyPr wrap="square" lIns="0" tIns="0" rIns="0" bIns="0" rtlCol="0">
                      <a:noAutofit/>
                    </wps:bodyPr>
                  </wps:wsp>
                </a:graphicData>
              </a:graphic>
            </wp:anchor>
          </w:drawing>
        </mc:Choice>
        <mc:Fallback>
          <w:pict>
            <v:shape id="Textbox 292" o:spid="_x0000_s1026" o:spt="202" type="#_x0000_t202" style="position:absolute;left:0pt;margin-left:36.55pt;margin-top:34.25pt;height:9.1pt;width:32.65pt;mso-position-horizontal-relative:page;mso-position-vertical-relative:page;z-index:-251622400;mso-width-relative:page;mso-height-relative:page;" filled="f" stroked="f" coordsize="21600,21600" o:gfxdata="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BSNX4vXAAAACAEAAA8AAAAAAAAAAQAgAAAAIgAAAGRycy9kb3ducmV2LnhtbFBLAQIUABQAAAAI&#10;AIdO4kD+XrDdtQEAAHcDAAAOAAAAAAAAAAEAIAAAACYBAABkcnMvZTJvRG9jLnhtbFBLBQYAAAAA&#10;BgAGAFkBAABNBQAAAAA=&#10;">
              <v:fill on="f" focussize="0,0"/>
              <v:stroke on="f"/>
              <v:imagedata o:title=""/>
              <o:lock v:ext="edit" aspectratio="f"/>
              <v:textbox inset="0mm,0mm,0mm,0mm">
                <w:txbxContent>
                  <w:p w14:paraId="6A9C4AC6">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v:textbox>
            </v:shape>
          </w:pict>
        </mc:Fallback>
      </mc:AlternateContent>
    </w:r>
    <w:r>
      <w:rPr>
        <w:sz w:val="20"/>
      </w:rPr>
      <mc:AlternateContent>
        <mc:Choice Requires="wps">
          <w:drawing>
            <wp:anchor distT="0" distB="0" distL="0" distR="0" simplePos="0" relativeHeight="251695104" behindDoc="1" locked="0" layoutInCell="1" allowOverlap="1">
              <wp:simplePos x="0" y="0"/>
              <wp:positionH relativeFrom="page">
                <wp:posOffset>4712970</wp:posOffset>
              </wp:positionH>
              <wp:positionV relativeFrom="page">
                <wp:posOffset>440055</wp:posOffset>
              </wp:positionV>
              <wp:extent cx="2390140" cy="115570"/>
              <wp:effectExtent l="0" t="0" r="0" b="0"/>
              <wp:wrapNone/>
              <wp:docPr id="293" name="Textbox 293"/>
              <wp:cNvGraphicFramePr/>
              <a:graphic xmlns:a="http://schemas.openxmlformats.org/drawingml/2006/main">
                <a:graphicData uri="http://schemas.microsoft.com/office/word/2010/wordprocessingShape">
                  <wps:wsp>
                    <wps:cNvSpPr txBox="1"/>
                    <wps:spPr>
                      <a:xfrm>
                        <a:off x="0" y="0"/>
                        <a:ext cx="2390140" cy="115570"/>
                      </a:xfrm>
                      <a:prstGeom prst="rect">
                        <a:avLst/>
                      </a:prstGeom>
                    </wps:spPr>
                    <wps:txbx>
                      <w:txbxContent>
                        <w:p w14:paraId="24441D2F">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wps:txbx>
                    <wps:bodyPr wrap="square" lIns="0" tIns="0" rIns="0" bIns="0" rtlCol="0">
                      <a:noAutofit/>
                    </wps:bodyPr>
                  </wps:wsp>
                </a:graphicData>
              </a:graphic>
            </wp:anchor>
          </w:drawing>
        </mc:Choice>
        <mc:Fallback>
          <w:pict>
            <v:shape id="Textbox 293" o:spid="_x0000_s1026" o:spt="202" type="#_x0000_t202" style="position:absolute;left:0pt;margin-left:371.1pt;margin-top:34.65pt;height:9.1pt;width:188.2pt;mso-position-horizontal-relative:page;mso-position-vertical-relative:page;z-index:-251621376;mso-width-relative:page;mso-height-relative:page;" filled="f" stroked="f" coordsize="21600,21600" o:gfxdata="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82CYnZAAAACgEAAA8AAAAAAAAAAQAgAAAAIgAAAGRycy9kb3ducmV2LnhtbFBLAQIUABQA&#10;AAAIAIdO4kBmGgvqtgEAAHgDAAAOAAAAAAAAAAEAIAAAACgBAABkcnMvZTJvRG9jLnhtbFBLBQYA&#10;AAAABgAGAFkBAABQBQAAAAA=&#10;">
              <v:fill on="f" focussize="0,0"/>
              <v:stroke on="f"/>
              <v:imagedata o:title=""/>
              <o:lock v:ext="edit" aspectratio="f"/>
              <v:textbox inset="0mm,0mm,0mm,0mm">
                <w:txbxContent>
                  <w:p w14:paraId="24441D2F">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7A476">
    <w:pPr>
      <w:pStyle w:val="3"/>
      <w:spacing w:line="14" w:lineRule="auto"/>
      <w:rPr>
        <w:sz w:val="20"/>
      </w:rPr>
    </w:pPr>
    <w:r>
      <w:rPr>
        <w:sz w:val="20"/>
      </w:rPr>
      <mc:AlternateContent>
        <mc:Choice Requires="wps">
          <w:drawing>
            <wp:anchor distT="0" distB="0" distL="0" distR="0" simplePos="0" relativeHeight="251696128" behindDoc="1" locked="0" layoutInCell="1" allowOverlap="1">
              <wp:simplePos x="0" y="0"/>
              <wp:positionH relativeFrom="page">
                <wp:posOffset>464185</wp:posOffset>
              </wp:positionH>
              <wp:positionV relativeFrom="page">
                <wp:posOffset>434975</wp:posOffset>
              </wp:positionV>
              <wp:extent cx="414655" cy="115570"/>
              <wp:effectExtent l="0" t="0" r="0" b="0"/>
              <wp:wrapNone/>
              <wp:docPr id="296" name="Textbox 296"/>
              <wp:cNvGraphicFramePr/>
              <a:graphic xmlns:a="http://schemas.openxmlformats.org/drawingml/2006/main">
                <a:graphicData uri="http://schemas.microsoft.com/office/word/2010/wordprocessingShape">
                  <wps:wsp>
                    <wps:cNvSpPr txBox="1"/>
                    <wps:spPr>
                      <a:xfrm>
                        <a:off x="0" y="0"/>
                        <a:ext cx="414655" cy="115570"/>
                      </a:xfrm>
                      <a:prstGeom prst="rect">
                        <a:avLst/>
                      </a:prstGeom>
                    </wps:spPr>
                    <wps:txbx>
                      <w:txbxContent>
                        <w:p w14:paraId="43B4BF61">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wps:txbx>
                    <wps:bodyPr wrap="square" lIns="0" tIns="0" rIns="0" bIns="0" rtlCol="0">
                      <a:noAutofit/>
                    </wps:bodyPr>
                  </wps:wsp>
                </a:graphicData>
              </a:graphic>
            </wp:anchor>
          </w:drawing>
        </mc:Choice>
        <mc:Fallback>
          <w:pict>
            <v:shape id="Textbox 296" o:spid="_x0000_s1026" o:spt="202" type="#_x0000_t202" style="position:absolute;left:0pt;margin-left:36.55pt;margin-top:34.25pt;height:9.1pt;width:32.65pt;mso-position-horizontal-relative:page;mso-position-vertical-relative:page;z-index:-251620352;mso-width-relative:page;mso-height-relative:page;" filled="f" stroked="f" coordsize="21600,21600" o:gfxdata="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FI1fi9cAAAAIAQAADwAAAAAAAAABACAAAAAiAAAAZHJzL2Rvd25yZXYueG1sUEsBAhQAFAAAAAgA&#10;h07iQNIVLuW0AQAAdwMAAA4AAAAAAAAAAQAgAAAAJgEAAGRycy9lMm9Eb2MueG1sUEsFBgAAAAAG&#10;AAYAWQEAAEwFAAAAAA==&#10;">
              <v:fill on="f" focussize="0,0"/>
              <v:stroke on="f"/>
              <v:imagedata o:title=""/>
              <o:lock v:ext="edit" aspectratio="f"/>
              <v:textbox inset="0mm,0mm,0mm,0mm">
                <w:txbxContent>
                  <w:p w14:paraId="43B4BF61">
                    <w:pPr>
                      <w:spacing w:before="20"/>
                      <w:ind w:left="20" w:right="0" w:firstLine="0"/>
                      <w:jc w:val="left"/>
                      <w:rPr>
                        <w:i/>
                        <w:sz w:val="12"/>
                      </w:rPr>
                    </w:pPr>
                    <w:r>
                      <w:rPr>
                        <w:i/>
                        <w:w w:val="105"/>
                        <w:sz w:val="12"/>
                      </w:rPr>
                      <w:t>G.</w:t>
                    </w:r>
                    <w:r>
                      <w:rPr>
                        <w:i/>
                        <w:spacing w:val="20"/>
                        <w:w w:val="105"/>
                        <w:sz w:val="12"/>
                      </w:rPr>
                      <w:t xml:space="preserve"> </w:t>
                    </w:r>
                    <w:r>
                      <w:rPr>
                        <w:i/>
                        <w:w w:val="105"/>
                        <w:sz w:val="12"/>
                      </w:rPr>
                      <w:t>Li</w:t>
                    </w:r>
                    <w:r>
                      <w:rPr>
                        <w:i/>
                        <w:spacing w:val="20"/>
                        <w:w w:val="105"/>
                        <w:sz w:val="12"/>
                      </w:rPr>
                      <w:t xml:space="preserve"> </w:t>
                    </w:r>
                    <w:r>
                      <w:rPr>
                        <w:i/>
                        <w:w w:val="105"/>
                        <w:sz w:val="12"/>
                      </w:rPr>
                      <w:t>et</w:t>
                    </w:r>
                    <w:r>
                      <w:rPr>
                        <w:i/>
                        <w:spacing w:val="21"/>
                        <w:w w:val="105"/>
                        <w:sz w:val="12"/>
                      </w:rPr>
                      <w:t xml:space="preserve"> </w:t>
                    </w:r>
                    <w:r>
                      <w:rPr>
                        <w:i/>
                        <w:spacing w:val="-5"/>
                        <w:w w:val="105"/>
                        <w:sz w:val="12"/>
                      </w:rPr>
                      <w:t>al.</w:t>
                    </w:r>
                  </w:p>
                </w:txbxContent>
              </v:textbox>
            </v:shape>
          </w:pict>
        </mc:Fallback>
      </mc:AlternateContent>
    </w:r>
    <w:r>
      <w:rPr>
        <w:sz w:val="20"/>
      </w:rPr>
      <mc:AlternateContent>
        <mc:Choice Requires="wps">
          <w:drawing>
            <wp:anchor distT="0" distB="0" distL="0" distR="0" simplePos="0" relativeHeight="251696128" behindDoc="1" locked="0" layoutInCell="1" allowOverlap="1">
              <wp:simplePos x="0" y="0"/>
              <wp:positionH relativeFrom="page">
                <wp:posOffset>4712970</wp:posOffset>
              </wp:positionH>
              <wp:positionV relativeFrom="page">
                <wp:posOffset>440055</wp:posOffset>
              </wp:positionV>
              <wp:extent cx="2390140" cy="115570"/>
              <wp:effectExtent l="0" t="0" r="0" b="0"/>
              <wp:wrapNone/>
              <wp:docPr id="297" name="Textbox 297"/>
              <wp:cNvGraphicFramePr/>
              <a:graphic xmlns:a="http://schemas.openxmlformats.org/drawingml/2006/main">
                <a:graphicData uri="http://schemas.microsoft.com/office/word/2010/wordprocessingShape">
                  <wps:wsp>
                    <wps:cNvSpPr txBox="1"/>
                    <wps:spPr>
                      <a:xfrm>
                        <a:off x="0" y="0"/>
                        <a:ext cx="2390140" cy="115570"/>
                      </a:xfrm>
                      <a:prstGeom prst="rect">
                        <a:avLst/>
                      </a:prstGeom>
                    </wps:spPr>
                    <wps:txbx>
                      <w:txbxContent>
                        <w:p w14:paraId="30A4A138">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wps:txbx>
                    <wps:bodyPr wrap="square" lIns="0" tIns="0" rIns="0" bIns="0" rtlCol="0">
                      <a:noAutofit/>
                    </wps:bodyPr>
                  </wps:wsp>
                </a:graphicData>
              </a:graphic>
            </wp:anchor>
          </w:drawing>
        </mc:Choice>
        <mc:Fallback>
          <w:pict>
            <v:shape id="Textbox 297" o:spid="_x0000_s1026" o:spt="202" type="#_x0000_t202" style="position:absolute;left:0pt;margin-left:371.1pt;margin-top:34.65pt;height:9.1pt;width:188.2pt;mso-position-horizontal-relative:page;mso-position-vertical-relative:page;z-index:-251620352;mso-width-relative:page;mso-height-relative:page;" filled="f" stroked="f" coordsize="21600,21600" o:gfxdata="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O82CYnZAAAACgEAAA8AAAAAAAAAAQAgAAAAIgAAAGRycy9kb3ducmV2LnhtbFBLAQIUABQA&#10;AAAIAIdO4kDO6OvYtgEAAHgDAAAOAAAAAAAAAAEAIAAAACgBAABkcnMvZTJvRG9jLnhtbFBLBQYA&#10;AAAABgAGAFkBAABQBQAAAAA=&#10;">
              <v:fill on="f" focussize="0,0"/>
              <v:stroke on="f"/>
              <v:imagedata o:title=""/>
              <o:lock v:ext="edit" aspectratio="f"/>
              <v:textbox inset="0mm,0mm,0mm,0mm">
                <w:txbxContent>
                  <w:p w14:paraId="30A4A138">
                    <w:pPr>
                      <w:spacing w:before="20"/>
                      <w:ind w:left="20" w:right="0" w:firstLine="0"/>
                      <w:jc w:val="left"/>
                      <w:rPr>
                        <w:i/>
                        <w:sz w:val="12"/>
                      </w:rPr>
                    </w:pPr>
                    <w:r>
                      <w:rPr>
                        <w:i/>
                        <w:w w:val="110"/>
                        <w:sz w:val="12"/>
                      </w:rPr>
                      <w:t>Engineering</w:t>
                    </w:r>
                    <w:r>
                      <w:rPr>
                        <w:i/>
                        <w:spacing w:val="-8"/>
                        <w:w w:val="110"/>
                        <w:sz w:val="12"/>
                      </w:rPr>
                      <w:t xml:space="preserve"> </w:t>
                    </w:r>
                    <w:r>
                      <w:rPr>
                        <w:i/>
                        <w:w w:val="110"/>
                        <w:sz w:val="12"/>
                      </w:rPr>
                      <w:t>Applications</w:t>
                    </w:r>
                    <w:r>
                      <w:rPr>
                        <w:i/>
                        <w:spacing w:val="-7"/>
                        <w:w w:val="110"/>
                        <w:sz w:val="12"/>
                      </w:rPr>
                      <w:t xml:space="preserve"> </w:t>
                    </w:r>
                    <w:r>
                      <w:rPr>
                        <w:i/>
                        <w:w w:val="110"/>
                        <w:sz w:val="12"/>
                      </w:rPr>
                      <w:t>of</w:t>
                    </w:r>
                    <w:r>
                      <w:rPr>
                        <w:i/>
                        <w:spacing w:val="-8"/>
                        <w:w w:val="110"/>
                        <w:sz w:val="12"/>
                      </w:rPr>
                      <w:t xml:space="preserve"> </w:t>
                    </w:r>
                    <w:r>
                      <w:rPr>
                        <w:i/>
                        <w:w w:val="110"/>
                        <w:sz w:val="12"/>
                      </w:rPr>
                      <w:t>Artificial</w:t>
                    </w:r>
                    <w:r>
                      <w:rPr>
                        <w:i/>
                        <w:spacing w:val="-7"/>
                        <w:w w:val="110"/>
                        <w:sz w:val="12"/>
                      </w:rPr>
                      <w:t xml:space="preserve"> </w:t>
                    </w:r>
                    <w:r>
                      <w:rPr>
                        <w:i/>
                        <w:w w:val="110"/>
                        <w:sz w:val="12"/>
                      </w:rPr>
                      <w:t>Intelligence</w:t>
                    </w:r>
                    <w:r>
                      <w:rPr>
                        <w:i/>
                        <w:spacing w:val="-7"/>
                        <w:w w:val="110"/>
                        <w:sz w:val="12"/>
                      </w:rPr>
                      <w:t xml:space="preserve"> </w:t>
                    </w:r>
                    <w:r>
                      <w:rPr>
                        <w:i/>
                        <w:w w:val="110"/>
                        <w:sz w:val="12"/>
                      </w:rPr>
                      <w:t>162</w:t>
                    </w:r>
                    <w:r>
                      <w:rPr>
                        <w:i/>
                        <w:spacing w:val="-8"/>
                        <w:w w:val="110"/>
                        <w:sz w:val="12"/>
                      </w:rPr>
                      <w:t xml:space="preserve"> </w:t>
                    </w:r>
                    <w:r>
                      <w:rPr>
                        <w:i/>
                        <w:w w:val="110"/>
                        <w:sz w:val="12"/>
                      </w:rPr>
                      <w:t>(2025)</w:t>
                    </w:r>
                    <w:r>
                      <w:rPr>
                        <w:i/>
                        <w:spacing w:val="-7"/>
                        <w:w w:val="110"/>
                        <w:sz w:val="12"/>
                      </w:rPr>
                      <w:t xml:space="preserve"> </w:t>
                    </w:r>
                    <w:r>
                      <w:rPr>
                        <w:i/>
                        <w:spacing w:val="-2"/>
                        <w:w w:val="110"/>
                        <w:sz w:val="12"/>
                      </w:rPr>
                      <w:t>112333</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lvlText w:val="%1."/>
      <w:lvlJc w:val="left"/>
      <w:pPr>
        <w:ind w:left="496" w:hanging="215"/>
        <w:jc w:val="righ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958" w:hanging="215"/>
      </w:pPr>
      <w:rPr>
        <w:rFonts w:hint="default"/>
        <w:lang w:val="en-US" w:eastAsia="en-US" w:bidi="ar-SA"/>
      </w:rPr>
    </w:lvl>
    <w:lvl w:ilvl="2" w:tentative="0">
      <w:start w:val="0"/>
      <w:numFmt w:val="bullet"/>
      <w:lvlText w:val="•"/>
      <w:lvlJc w:val="left"/>
      <w:pPr>
        <w:ind w:left="1416" w:hanging="215"/>
      </w:pPr>
      <w:rPr>
        <w:rFonts w:hint="default"/>
        <w:lang w:val="en-US" w:eastAsia="en-US" w:bidi="ar-SA"/>
      </w:rPr>
    </w:lvl>
    <w:lvl w:ilvl="3" w:tentative="0">
      <w:start w:val="0"/>
      <w:numFmt w:val="bullet"/>
      <w:lvlText w:val="•"/>
      <w:lvlJc w:val="left"/>
      <w:pPr>
        <w:ind w:left="1875" w:hanging="215"/>
      </w:pPr>
      <w:rPr>
        <w:rFonts w:hint="default"/>
        <w:lang w:val="en-US" w:eastAsia="en-US" w:bidi="ar-SA"/>
      </w:rPr>
    </w:lvl>
    <w:lvl w:ilvl="4" w:tentative="0">
      <w:start w:val="0"/>
      <w:numFmt w:val="bullet"/>
      <w:lvlText w:val="•"/>
      <w:lvlJc w:val="left"/>
      <w:pPr>
        <w:ind w:left="2333" w:hanging="215"/>
      </w:pPr>
      <w:rPr>
        <w:rFonts w:hint="default"/>
        <w:lang w:val="en-US" w:eastAsia="en-US" w:bidi="ar-SA"/>
      </w:rPr>
    </w:lvl>
    <w:lvl w:ilvl="5" w:tentative="0">
      <w:start w:val="0"/>
      <w:numFmt w:val="bullet"/>
      <w:lvlText w:val="•"/>
      <w:lvlJc w:val="left"/>
      <w:pPr>
        <w:ind w:left="2792" w:hanging="215"/>
      </w:pPr>
      <w:rPr>
        <w:rFonts w:hint="default"/>
        <w:lang w:val="en-US" w:eastAsia="en-US" w:bidi="ar-SA"/>
      </w:rPr>
    </w:lvl>
    <w:lvl w:ilvl="6" w:tentative="0">
      <w:start w:val="0"/>
      <w:numFmt w:val="bullet"/>
      <w:lvlText w:val="•"/>
      <w:lvlJc w:val="left"/>
      <w:pPr>
        <w:ind w:left="3250" w:hanging="215"/>
      </w:pPr>
      <w:rPr>
        <w:rFonts w:hint="default"/>
        <w:lang w:val="en-US" w:eastAsia="en-US" w:bidi="ar-SA"/>
      </w:rPr>
    </w:lvl>
    <w:lvl w:ilvl="7" w:tentative="0">
      <w:start w:val="0"/>
      <w:numFmt w:val="bullet"/>
      <w:lvlText w:val="•"/>
      <w:lvlJc w:val="left"/>
      <w:pPr>
        <w:ind w:left="3708" w:hanging="215"/>
      </w:pPr>
      <w:rPr>
        <w:rFonts w:hint="default"/>
        <w:lang w:val="en-US" w:eastAsia="en-US" w:bidi="ar-SA"/>
      </w:rPr>
    </w:lvl>
    <w:lvl w:ilvl="8" w:tentative="0">
      <w:start w:val="0"/>
      <w:numFmt w:val="bullet"/>
      <w:lvlText w:val="•"/>
      <w:lvlJc w:val="left"/>
      <w:pPr>
        <w:ind w:left="4167" w:hanging="215"/>
      </w:pPr>
      <w:rPr>
        <w:rFonts w:hint="default"/>
        <w:lang w:val="en-US" w:eastAsia="en-US" w:bidi="ar-SA"/>
      </w:rPr>
    </w:lvl>
  </w:abstractNum>
  <w:abstractNum w:abstractNumId="1">
    <w:nsid w:val="BF205925"/>
    <w:multiLevelType w:val="multilevel"/>
    <w:tmpl w:val="BF205925"/>
    <w:lvl w:ilvl="0" w:tentative="0">
      <w:start w:val="1"/>
      <w:numFmt w:val="decimal"/>
      <w:lvlText w:val="%1."/>
      <w:lvlJc w:val="left"/>
      <w:pPr>
        <w:ind w:left="257" w:hanging="215"/>
        <w:jc w:val="righ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718" w:hanging="215"/>
      </w:pPr>
      <w:rPr>
        <w:rFonts w:hint="default"/>
        <w:lang w:val="en-US" w:eastAsia="en-US" w:bidi="ar-SA"/>
      </w:rPr>
    </w:lvl>
    <w:lvl w:ilvl="2" w:tentative="0">
      <w:start w:val="0"/>
      <w:numFmt w:val="bullet"/>
      <w:lvlText w:val="•"/>
      <w:lvlJc w:val="left"/>
      <w:pPr>
        <w:ind w:left="1177" w:hanging="215"/>
      </w:pPr>
      <w:rPr>
        <w:rFonts w:hint="default"/>
        <w:lang w:val="en-US" w:eastAsia="en-US" w:bidi="ar-SA"/>
      </w:rPr>
    </w:lvl>
    <w:lvl w:ilvl="3" w:tentative="0">
      <w:start w:val="0"/>
      <w:numFmt w:val="bullet"/>
      <w:lvlText w:val="•"/>
      <w:lvlJc w:val="left"/>
      <w:pPr>
        <w:ind w:left="1635" w:hanging="215"/>
      </w:pPr>
      <w:rPr>
        <w:rFonts w:hint="default"/>
        <w:lang w:val="en-US" w:eastAsia="en-US" w:bidi="ar-SA"/>
      </w:rPr>
    </w:lvl>
    <w:lvl w:ilvl="4" w:tentative="0">
      <w:start w:val="0"/>
      <w:numFmt w:val="bullet"/>
      <w:lvlText w:val="•"/>
      <w:lvlJc w:val="left"/>
      <w:pPr>
        <w:ind w:left="2094" w:hanging="215"/>
      </w:pPr>
      <w:rPr>
        <w:rFonts w:hint="default"/>
        <w:lang w:val="en-US" w:eastAsia="en-US" w:bidi="ar-SA"/>
      </w:rPr>
    </w:lvl>
    <w:lvl w:ilvl="5" w:tentative="0">
      <w:start w:val="0"/>
      <w:numFmt w:val="bullet"/>
      <w:lvlText w:val="•"/>
      <w:lvlJc w:val="left"/>
      <w:pPr>
        <w:ind w:left="2552" w:hanging="215"/>
      </w:pPr>
      <w:rPr>
        <w:rFonts w:hint="default"/>
        <w:lang w:val="en-US" w:eastAsia="en-US" w:bidi="ar-SA"/>
      </w:rPr>
    </w:lvl>
    <w:lvl w:ilvl="6" w:tentative="0">
      <w:start w:val="0"/>
      <w:numFmt w:val="bullet"/>
      <w:lvlText w:val="•"/>
      <w:lvlJc w:val="left"/>
      <w:pPr>
        <w:ind w:left="3011" w:hanging="215"/>
      </w:pPr>
      <w:rPr>
        <w:rFonts w:hint="default"/>
        <w:lang w:val="en-US" w:eastAsia="en-US" w:bidi="ar-SA"/>
      </w:rPr>
    </w:lvl>
    <w:lvl w:ilvl="7" w:tentative="0">
      <w:start w:val="0"/>
      <w:numFmt w:val="bullet"/>
      <w:lvlText w:val="•"/>
      <w:lvlJc w:val="left"/>
      <w:pPr>
        <w:ind w:left="3469" w:hanging="215"/>
      </w:pPr>
      <w:rPr>
        <w:rFonts w:hint="default"/>
        <w:lang w:val="en-US" w:eastAsia="en-US" w:bidi="ar-SA"/>
      </w:rPr>
    </w:lvl>
    <w:lvl w:ilvl="8" w:tentative="0">
      <w:start w:val="0"/>
      <w:numFmt w:val="bullet"/>
      <w:lvlText w:val="•"/>
      <w:lvlJc w:val="left"/>
      <w:pPr>
        <w:ind w:left="3928" w:hanging="215"/>
      </w:pPr>
      <w:rPr>
        <w:rFonts w:hint="default"/>
        <w:lang w:val="en-US" w:eastAsia="en-US" w:bidi="ar-SA"/>
      </w:rPr>
    </w:lvl>
  </w:abstractNum>
  <w:abstractNum w:abstractNumId="2">
    <w:nsid w:val="CF092B84"/>
    <w:multiLevelType w:val="multilevel"/>
    <w:tmpl w:val="CF092B84"/>
    <w:lvl w:ilvl="0" w:tentative="0">
      <w:start w:val="1"/>
      <w:numFmt w:val="decimal"/>
      <w:lvlText w:val="%1."/>
      <w:lvlJc w:val="left"/>
      <w:pPr>
        <w:ind w:left="521"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974" w:hanging="215"/>
      </w:pPr>
      <w:rPr>
        <w:rFonts w:hint="default"/>
        <w:lang w:val="en-US" w:eastAsia="en-US" w:bidi="ar-SA"/>
      </w:rPr>
    </w:lvl>
    <w:lvl w:ilvl="2" w:tentative="0">
      <w:start w:val="0"/>
      <w:numFmt w:val="bullet"/>
      <w:lvlText w:val="•"/>
      <w:lvlJc w:val="left"/>
      <w:pPr>
        <w:ind w:left="1429" w:hanging="215"/>
      </w:pPr>
      <w:rPr>
        <w:rFonts w:hint="default"/>
        <w:lang w:val="en-US" w:eastAsia="en-US" w:bidi="ar-SA"/>
      </w:rPr>
    </w:lvl>
    <w:lvl w:ilvl="3" w:tentative="0">
      <w:start w:val="0"/>
      <w:numFmt w:val="bullet"/>
      <w:lvlText w:val="•"/>
      <w:lvlJc w:val="left"/>
      <w:pPr>
        <w:ind w:left="1883" w:hanging="215"/>
      </w:pPr>
      <w:rPr>
        <w:rFonts w:hint="default"/>
        <w:lang w:val="en-US" w:eastAsia="en-US" w:bidi="ar-SA"/>
      </w:rPr>
    </w:lvl>
    <w:lvl w:ilvl="4" w:tentative="0">
      <w:start w:val="0"/>
      <w:numFmt w:val="bullet"/>
      <w:lvlText w:val="•"/>
      <w:lvlJc w:val="left"/>
      <w:pPr>
        <w:ind w:left="2338" w:hanging="215"/>
      </w:pPr>
      <w:rPr>
        <w:rFonts w:hint="default"/>
        <w:lang w:val="en-US" w:eastAsia="en-US" w:bidi="ar-SA"/>
      </w:rPr>
    </w:lvl>
    <w:lvl w:ilvl="5" w:tentative="0">
      <w:start w:val="0"/>
      <w:numFmt w:val="bullet"/>
      <w:lvlText w:val="•"/>
      <w:lvlJc w:val="left"/>
      <w:pPr>
        <w:ind w:left="2792" w:hanging="215"/>
      </w:pPr>
      <w:rPr>
        <w:rFonts w:hint="default"/>
        <w:lang w:val="en-US" w:eastAsia="en-US" w:bidi="ar-SA"/>
      </w:rPr>
    </w:lvl>
    <w:lvl w:ilvl="6" w:tentative="0">
      <w:start w:val="0"/>
      <w:numFmt w:val="bullet"/>
      <w:lvlText w:val="•"/>
      <w:lvlJc w:val="left"/>
      <w:pPr>
        <w:ind w:left="3247" w:hanging="215"/>
      </w:pPr>
      <w:rPr>
        <w:rFonts w:hint="default"/>
        <w:lang w:val="en-US" w:eastAsia="en-US" w:bidi="ar-SA"/>
      </w:rPr>
    </w:lvl>
    <w:lvl w:ilvl="7" w:tentative="0">
      <w:start w:val="0"/>
      <w:numFmt w:val="bullet"/>
      <w:lvlText w:val="•"/>
      <w:lvlJc w:val="left"/>
      <w:pPr>
        <w:ind w:left="3701" w:hanging="215"/>
      </w:pPr>
      <w:rPr>
        <w:rFonts w:hint="default"/>
        <w:lang w:val="en-US" w:eastAsia="en-US" w:bidi="ar-SA"/>
      </w:rPr>
    </w:lvl>
    <w:lvl w:ilvl="8" w:tentative="0">
      <w:start w:val="0"/>
      <w:numFmt w:val="bullet"/>
      <w:lvlText w:val="•"/>
      <w:lvlJc w:val="left"/>
      <w:pPr>
        <w:ind w:left="4156" w:hanging="215"/>
      </w:pPr>
      <w:rPr>
        <w:rFonts w:hint="default"/>
        <w:lang w:val="en-US" w:eastAsia="en-US" w:bidi="ar-SA"/>
      </w:rPr>
    </w:lvl>
  </w:abstractNum>
  <w:abstractNum w:abstractNumId="3">
    <w:nsid w:val="0053208E"/>
    <w:multiLevelType w:val="multilevel"/>
    <w:tmpl w:val="0053208E"/>
    <w:lvl w:ilvl="0" w:tentative="0">
      <w:start w:val="1"/>
      <w:numFmt w:val="decimal"/>
      <w:lvlText w:val="%1."/>
      <w:lvlJc w:val="left"/>
      <w:pPr>
        <w:ind w:left="267" w:hanging="224"/>
        <w:jc w:val="left"/>
      </w:pPr>
      <w:rPr>
        <w:rFonts w:hint="default" w:ascii="Times New Roman" w:hAnsi="Times New Roman" w:eastAsia="Times New Roman" w:cs="Times New Roman"/>
        <w:b/>
        <w:bCs/>
        <w:i w:val="0"/>
        <w:iCs w:val="0"/>
        <w:spacing w:val="0"/>
        <w:w w:val="120"/>
        <w:sz w:val="16"/>
        <w:szCs w:val="16"/>
        <w:lang w:val="en-US" w:eastAsia="en-US" w:bidi="ar-SA"/>
      </w:rPr>
    </w:lvl>
    <w:lvl w:ilvl="1" w:tentative="0">
      <w:start w:val="1"/>
      <w:numFmt w:val="decimal"/>
      <w:lvlText w:val="%1.%2."/>
      <w:lvlJc w:val="left"/>
      <w:pPr>
        <w:ind w:left="389" w:hanging="347"/>
        <w:jc w:val="left"/>
      </w:pPr>
      <w:rPr>
        <w:rFonts w:hint="default" w:ascii="Times New Roman" w:hAnsi="Times New Roman" w:eastAsia="Times New Roman" w:cs="Times New Roman"/>
        <w:b w:val="0"/>
        <w:bCs w:val="0"/>
        <w:i/>
        <w:iCs/>
        <w:spacing w:val="0"/>
        <w:w w:val="111"/>
        <w:sz w:val="16"/>
        <w:szCs w:val="16"/>
        <w:lang w:val="en-US" w:eastAsia="en-US" w:bidi="ar-SA"/>
      </w:rPr>
    </w:lvl>
    <w:lvl w:ilvl="2" w:tentative="0">
      <w:start w:val="1"/>
      <w:numFmt w:val="decimal"/>
      <w:lvlText w:val="%1.%2.%3."/>
      <w:lvlJc w:val="left"/>
      <w:pPr>
        <w:ind w:left="523" w:hanging="480"/>
        <w:jc w:val="left"/>
      </w:pPr>
      <w:rPr>
        <w:rFonts w:hint="default" w:ascii="Times New Roman" w:hAnsi="Times New Roman" w:eastAsia="Times New Roman" w:cs="Times New Roman"/>
        <w:b w:val="0"/>
        <w:bCs w:val="0"/>
        <w:i/>
        <w:iCs/>
        <w:spacing w:val="0"/>
        <w:w w:val="111"/>
        <w:sz w:val="16"/>
        <w:szCs w:val="16"/>
        <w:lang w:val="en-US" w:eastAsia="en-US" w:bidi="ar-SA"/>
      </w:rPr>
    </w:lvl>
    <w:lvl w:ilvl="3" w:tentative="0">
      <w:start w:val="0"/>
      <w:numFmt w:val="bullet"/>
      <w:lvlText w:val="•"/>
      <w:lvlJc w:val="left"/>
      <w:pPr>
        <w:ind w:left="415" w:hanging="480"/>
      </w:pPr>
      <w:rPr>
        <w:rFonts w:hint="default"/>
        <w:lang w:val="en-US" w:eastAsia="en-US" w:bidi="ar-SA"/>
      </w:rPr>
    </w:lvl>
    <w:lvl w:ilvl="4" w:tentative="0">
      <w:start w:val="0"/>
      <w:numFmt w:val="bullet"/>
      <w:lvlText w:val="•"/>
      <w:lvlJc w:val="left"/>
      <w:pPr>
        <w:ind w:left="311" w:hanging="480"/>
      </w:pPr>
      <w:rPr>
        <w:rFonts w:hint="default"/>
        <w:lang w:val="en-US" w:eastAsia="en-US" w:bidi="ar-SA"/>
      </w:rPr>
    </w:lvl>
    <w:lvl w:ilvl="5" w:tentative="0">
      <w:start w:val="0"/>
      <w:numFmt w:val="bullet"/>
      <w:lvlText w:val="•"/>
      <w:lvlJc w:val="left"/>
      <w:pPr>
        <w:ind w:left="206" w:hanging="480"/>
      </w:pPr>
      <w:rPr>
        <w:rFonts w:hint="default"/>
        <w:lang w:val="en-US" w:eastAsia="en-US" w:bidi="ar-SA"/>
      </w:rPr>
    </w:lvl>
    <w:lvl w:ilvl="6" w:tentative="0">
      <w:start w:val="0"/>
      <w:numFmt w:val="bullet"/>
      <w:lvlText w:val="•"/>
      <w:lvlJc w:val="left"/>
      <w:pPr>
        <w:ind w:left="102" w:hanging="480"/>
      </w:pPr>
      <w:rPr>
        <w:rFonts w:hint="default"/>
        <w:lang w:val="en-US" w:eastAsia="en-US" w:bidi="ar-SA"/>
      </w:rPr>
    </w:lvl>
    <w:lvl w:ilvl="7" w:tentative="0">
      <w:start w:val="0"/>
      <w:numFmt w:val="bullet"/>
      <w:lvlText w:val="•"/>
      <w:lvlJc w:val="left"/>
      <w:pPr>
        <w:ind w:left="-2" w:hanging="480"/>
      </w:pPr>
      <w:rPr>
        <w:rFonts w:hint="default"/>
        <w:lang w:val="en-US" w:eastAsia="en-US" w:bidi="ar-SA"/>
      </w:rPr>
    </w:lvl>
    <w:lvl w:ilvl="8" w:tentative="0">
      <w:start w:val="0"/>
      <w:numFmt w:val="bullet"/>
      <w:lvlText w:val="•"/>
      <w:lvlJc w:val="left"/>
      <w:pPr>
        <w:ind w:left="-107" w:hanging="480"/>
      </w:pPr>
      <w:rPr>
        <w:rFonts w:hint="default"/>
        <w:lang w:val="en-US" w:eastAsia="en-US" w:bidi="ar-SA"/>
      </w:rPr>
    </w:lvl>
  </w:abstractNum>
  <w:abstractNum w:abstractNumId="4">
    <w:nsid w:val="03D62ECE"/>
    <w:multiLevelType w:val="multilevel"/>
    <w:tmpl w:val="03D62ECE"/>
    <w:lvl w:ilvl="0" w:tentative="0">
      <w:start w:val="1"/>
      <w:numFmt w:val="decimal"/>
      <w:lvlText w:val="%1."/>
      <w:lvlJc w:val="left"/>
      <w:pPr>
        <w:ind w:left="521"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974" w:hanging="215"/>
      </w:pPr>
      <w:rPr>
        <w:rFonts w:hint="default"/>
        <w:lang w:val="en-US" w:eastAsia="en-US" w:bidi="ar-SA"/>
      </w:rPr>
    </w:lvl>
    <w:lvl w:ilvl="2" w:tentative="0">
      <w:start w:val="0"/>
      <w:numFmt w:val="bullet"/>
      <w:lvlText w:val="•"/>
      <w:lvlJc w:val="left"/>
      <w:pPr>
        <w:ind w:left="1429" w:hanging="215"/>
      </w:pPr>
      <w:rPr>
        <w:rFonts w:hint="default"/>
        <w:lang w:val="en-US" w:eastAsia="en-US" w:bidi="ar-SA"/>
      </w:rPr>
    </w:lvl>
    <w:lvl w:ilvl="3" w:tentative="0">
      <w:start w:val="0"/>
      <w:numFmt w:val="bullet"/>
      <w:lvlText w:val="•"/>
      <w:lvlJc w:val="left"/>
      <w:pPr>
        <w:ind w:left="1883" w:hanging="215"/>
      </w:pPr>
      <w:rPr>
        <w:rFonts w:hint="default"/>
        <w:lang w:val="en-US" w:eastAsia="en-US" w:bidi="ar-SA"/>
      </w:rPr>
    </w:lvl>
    <w:lvl w:ilvl="4" w:tentative="0">
      <w:start w:val="0"/>
      <w:numFmt w:val="bullet"/>
      <w:lvlText w:val="•"/>
      <w:lvlJc w:val="left"/>
      <w:pPr>
        <w:ind w:left="2338" w:hanging="215"/>
      </w:pPr>
      <w:rPr>
        <w:rFonts w:hint="default"/>
        <w:lang w:val="en-US" w:eastAsia="en-US" w:bidi="ar-SA"/>
      </w:rPr>
    </w:lvl>
    <w:lvl w:ilvl="5" w:tentative="0">
      <w:start w:val="0"/>
      <w:numFmt w:val="bullet"/>
      <w:lvlText w:val="•"/>
      <w:lvlJc w:val="left"/>
      <w:pPr>
        <w:ind w:left="2792" w:hanging="215"/>
      </w:pPr>
      <w:rPr>
        <w:rFonts w:hint="default"/>
        <w:lang w:val="en-US" w:eastAsia="en-US" w:bidi="ar-SA"/>
      </w:rPr>
    </w:lvl>
    <w:lvl w:ilvl="6" w:tentative="0">
      <w:start w:val="0"/>
      <w:numFmt w:val="bullet"/>
      <w:lvlText w:val="•"/>
      <w:lvlJc w:val="left"/>
      <w:pPr>
        <w:ind w:left="3247" w:hanging="215"/>
      </w:pPr>
      <w:rPr>
        <w:rFonts w:hint="default"/>
        <w:lang w:val="en-US" w:eastAsia="en-US" w:bidi="ar-SA"/>
      </w:rPr>
    </w:lvl>
    <w:lvl w:ilvl="7" w:tentative="0">
      <w:start w:val="0"/>
      <w:numFmt w:val="bullet"/>
      <w:lvlText w:val="•"/>
      <w:lvlJc w:val="left"/>
      <w:pPr>
        <w:ind w:left="3701" w:hanging="215"/>
      </w:pPr>
      <w:rPr>
        <w:rFonts w:hint="default"/>
        <w:lang w:val="en-US" w:eastAsia="en-US" w:bidi="ar-SA"/>
      </w:rPr>
    </w:lvl>
    <w:lvl w:ilvl="8" w:tentative="0">
      <w:start w:val="0"/>
      <w:numFmt w:val="bullet"/>
      <w:lvlText w:val="•"/>
      <w:lvlJc w:val="left"/>
      <w:pPr>
        <w:ind w:left="4156" w:hanging="215"/>
      </w:pPr>
      <w:rPr>
        <w:rFonts w:hint="default"/>
        <w:lang w:val="en-US" w:eastAsia="en-US" w:bidi="ar-SA"/>
      </w:rPr>
    </w:lvl>
  </w:abstractNum>
  <w:abstractNum w:abstractNumId="5">
    <w:nsid w:val="25B654F3"/>
    <w:multiLevelType w:val="multilevel"/>
    <w:tmpl w:val="25B654F3"/>
    <w:lvl w:ilvl="0" w:tentative="0">
      <w:start w:val="1"/>
      <w:numFmt w:val="decimal"/>
      <w:lvlText w:val="%1."/>
      <w:lvlJc w:val="left"/>
      <w:pPr>
        <w:ind w:left="521"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1"/>
      <w:numFmt w:val="lowerLetter"/>
      <w:lvlText w:val="(%2)"/>
      <w:lvlJc w:val="left"/>
      <w:pPr>
        <w:ind w:left="1000" w:hanging="281"/>
        <w:jc w:val="left"/>
      </w:pPr>
      <w:rPr>
        <w:rFonts w:hint="default" w:ascii="Times New Roman" w:hAnsi="Times New Roman" w:eastAsia="Times New Roman" w:cs="Times New Roman"/>
        <w:b w:val="0"/>
        <w:bCs w:val="0"/>
        <w:i w:val="0"/>
        <w:iCs w:val="0"/>
        <w:spacing w:val="0"/>
        <w:w w:val="113"/>
        <w:sz w:val="16"/>
        <w:szCs w:val="16"/>
        <w:lang w:val="en-US" w:eastAsia="en-US" w:bidi="ar-SA"/>
      </w:rPr>
    </w:lvl>
    <w:lvl w:ilvl="2" w:tentative="0">
      <w:start w:val="0"/>
      <w:numFmt w:val="bullet"/>
      <w:lvlText w:val="•"/>
      <w:lvlJc w:val="left"/>
      <w:pPr>
        <w:ind w:left="1260" w:hanging="281"/>
      </w:pPr>
      <w:rPr>
        <w:rFonts w:hint="default"/>
        <w:lang w:val="en-US" w:eastAsia="en-US" w:bidi="ar-SA"/>
      </w:rPr>
    </w:lvl>
    <w:lvl w:ilvl="3" w:tentative="0">
      <w:start w:val="0"/>
      <w:numFmt w:val="bullet"/>
      <w:lvlText w:val="•"/>
      <w:lvlJc w:val="left"/>
      <w:pPr>
        <w:ind w:left="1096" w:hanging="281"/>
      </w:pPr>
      <w:rPr>
        <w:rFonts w:hint="default"/>
        <w:lang w:val="en-US" w:eastAsia="en-US" w:bidi="ar-SA"/>
      </w:rPr>
    </w:lvl>
    <w:lvl w:ilvl="4" w:tentative="0">
      <w:start w:val="0"/>
      <w:numFmt w:val="bullet"/>
      <w:lvlText w:val="•"/>
      <w:lvlJc w:val="left"/>
      <w:pPr>
        <w:ind w:left="932" w:hanging="281"/>
      </w:pPr>
      <w:rPr>
        <w:rFonts w:hint="default"/>
        <w:lang w:val="en-US" w:eastAsia="en-US" w:bidi="ar-SA"/>
      </w:rPr>
    </w:lvl>
    <w:lvl w:ilvl="5" w:tentative="0">
      <w:start w:val="0"/>
      <w:numFmt w:val="bullet"/>
      <w:lvlText w:val="•"/>
      <w:lvlJc w:val="left"/>
      <w:pPr>
        <w:ind w:left="768" w:hanging="281"/>
      </w:pPr>
      <w:rPr>
        <w:rFonts w:hint="default"/>
        <w:lang w:val="en-US" w:eastAsia="en-US" w:bidi="ar-SA"/>
      </w:rPr>
    </w:lvl>
    <w:lvl w:ilvl="6" w:tentative="0">
      <w:start w:val="0"/>
      <w:numFmt w:val="bullet"/>
      <w:lvlText w:val="•"/>
      <w:lvlJc w:val="left"/>
      <w:pPr>
        <w:ind w:left="604" w:hanging="281"/>
      </w:pPr>
      <w:rPr>
        <w:rFonts w:hint="default"/>
        <w:lang w:val="en-US" w:eastAsia="en-US" w:bidi="ar-SA"/>
      </w:rPr>
    </w:lvl>
    <w:lvl w:ilvl="7" w:tentative="0">
      <w:start w:val="0"/>
      <w:numFmt w:val="bullet"/>
      <w:lvlText w:val="•"/>
      <w:lvlJc w:val="left"/>
      <w:pPr>
        <w:ind w:left="440" w:hanging="281"/>
      </w:pPr>
      <w:rPr>
        <w:rFonts w:hint="default"/>
        <w:lang w:val="en-US" w:eastAsia="en-US" w:bidi="ar-SA"/>
      </w:rPr>
    </w:lvl>
    <w:lvl w:ilvl="8" w:tentative="0">
      <w:start w:val="0"/>
      <w:numFmt w:val="bullet"/>
      <w:lvlText w:val="•"/>
      <w:lvlJc w:val="left"/>
      <w:pPr>
        <w:ind w:left="277" w:hanging="281"/>
      </w:pPr>
      <w:rPr>
        <w:rFonts w:hint="default"/>
        <w:lang w:val="en-US" w:eastAsia="en-US" w:bidi="ar-SA"/>
      </w:rPr>
    </w:lvl>
  </w:abstractNum>
  <w:abstractNum w:abstractNumId="6">
    <w:nsid w:val="59ADCABA"/>
    <w:multiLevelType w:val="multilevel"/>
    <w:tmpl w:val="59ADCABA"/>
    <w:lvl w:ilvl="0" w:tentative="0">
      <w:start w:val="1"/>
      <w:numFmt w:val="decimal"/>
      <w:lvlText w:val="%1."/>
      <w:lvlJc w:val="left"/>
      <w:pPr>
        <w:ind w:left="521"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978" w:hanging="215"/>
      </w:pPr>
      <w:rPr>
        <w:rFonts w:hint="default"/>
        <w:lang w:val="en-US" w:eastAsia="en-US" w:bidi="ar-SA"/>
      </w:rPr>
    </w:lvl>
    <w:lvl w:ilvl="2" w:tentative="0">
      <w:start w:val="0"/>
      <w:numFmt w:val="bullet"/>
      <w:lvlText w:val="•"/>
      <w:lvlJc w:val="left"/>
      <w:pPr>
        <w:ind w:left="1437" w:hanging="215"/>
      </w:pPr>
      <w:rPr>
        <w:rFonts w:hint="default"/>
        <w:lang w:val="en-US" w:eastAsia="en-US" w:bidi="ar-SA"/>
      </w:rPr>
    </w:lvl>
    <w:lvl w:ilvl="3" w:tentative="0">
      <w:start w:val="0"/>
      <w:numFmt w:val="bullet"/>
      <w:lvlText w:val="•"/>
      <w:lvlJc w:val="left"/>
      <w:pPr>
        <w:ind w:left="1896" w:hanging="215"/>
      </w:pPr>
      <w:rPr>
        <w:rFonts w:hint="default"/>
        <w:lang w:val="en-US" w:eastAsia="en-US" w:bidi="ar-SA"/>
      </w:rPr>
    </w:lvl>
    <w:lvl w:ilvl="4" w:tentative="0">
      <w:start w:val="0"/>
      <w:numFmt w:val="bullet"/>
      <w:lvlText w:val="•"/>
      <w:lvlJc w:val="left"/>
      <w:pPr>
        <w:ind w:left="2355" w:hanging="215"/>
      </w:pPr>
      <w:rPr>
        <w:rFonts w:hint="default"/>
        <w:lang w:val="en-US" w:eastAsia="en-US" w:bidi="ar-SA"/>
      </w:rPr>
    </w:lvl>
    <w:lvl w:ilvl="5" w:tentative="0">
      <w:start w:val="0"/>
      <w:numFmt w:val="bullet"/>
      <w:lvlText w:val="•"/>
      <w:lvlJc w:val="left"/>
      <w:pPr>
        <w:ind w:left="2814" w:hanging="215"/>
      </w:pPr>
      <w:rPr>
        <w:rFonts w:hint="default"/>
        <w:lang w:val="en-US" w:eastAsia="en-US" w:bidi="ar-SA"/>
      </w:rPr>
    </w:lvl>
    <w:lvl w:ilvl="6" w:tentative="0">
      <w:start w:val="0"/>
      <w:numFmt w:val="bullet"/>
      <w:lvlText w:val="•"/>
      <w:lvlJc w:val="left"/>
      <w:pPr>
        <w:ind w:left="3273" w:hanging="215"/>
      </w:pPr>
      <w:rPr>
        <w:rFonts w:hint="default"/>
        <w:lang w:val="en-US" w:eastAsia="en-US" w:bidi="ar-SA"/>
      </w:rPr>
    </w:lvl>
    <w:lvl w:ilvl="7" w:tentative="0">
      <w:start w:val="0"/>
      <w:numFmt w:val="bullet"/>
      <w:lvlText w:val="•"/>
      <w:lvlJc w:val="left"/>
      <w:pPr>
        <w:ind w:left="3732" w:hanging="215"/>
      </w:pPr>
      <w:rPr>
        <w:rFonts w:hint="default"/>
        <w:lang w:val="en-US" w:eastAsia="en-US" w:bidi="ar-SA"/>
      </w:rPr>
    </w:lvl>
    <w:lvl w:ilvl="8" w:tentative="0">
      <w:start w:val="0"/>
      <w:numFmt w:val="bullet"/>
      <w:lvlText w:val="•"/>
      <w:lvlJc w:val="left"/>
      <w:pPr>
        <w:ind w:left="4191" w:hanging="215"/>
      </w:pPr>
      <w:rPr>
        <w:rFonts w:hint="default"/>
        <w:lang w:val="en-US" w:eastAsia="en-US" w:bidi="ar-SA"/>
      </w:rPr>
    </w:lvl>
  </w:abstractNum>
  <w:abstractNum w:abstractNumId="7">
    <w:nsid w:val="72183CF9"/>
    <w:multiLevelType w:val="multilevel"/>
    <w:tmpl w:val="72183CF9"/>
    <w:lvl w:ilvl="0" w:tentative="0">
      <w:start w:val="1"/>
      <w:numFmt w:val="decimal"/>
      <w:lvlText w:val="%1."/>
      <w:lvlJc w:val="left"/>
      <w:pPr>
        <w:ind w:left="521" w:hanging="215"/>
        <w:jc w:val="left"/>
      </w:pPr>
      <w:rPr>
        <w:rFonts w:hint="default" w:ascii="Times New Roman" w:hAnsi="Times New Roman" w:eastAsia="Times New Roman" w:cs="Times New Roman"/>
        <w:b w:val="0"/>
        <w:bCs w:val="0"/>
        <w:i w:val="0"/>
        <w:iCs w:val="0"/>
        <w:spacing w:val="0"/>
        <w:w w:val="111"/>
        <w:sz w:val="16"/>
        <w:szCs w:val="16"/>
        <w:lang w:val="en-US" w:eastAsia="en-US" w:bidi="ar-SA"/>
      </w:rPr>
    </w:lvl>
    <w:lvl w:ilvl="1" w:tentative="0">
      <w:start w:val="0"/>
      <w:numFmt w:val="bullet"/>
      <w:lvlText w:val="•"/>
      <w:lvlJc w:val="left"/>
      <w:pPr>
        <w:ind w:left="974" w:hanging="215"/>
      </w:pPr>
      <w:rPr>
        <w:rFonts w:hint="default"/>
        <w:lang w:val="en-US" w:eastAsia="en-US" w:bidi="ar-SA"/>
      </w:rPr>
    </w:lvl>
    <w:lvl w:ilvl="2" w:tentative="0">
      <w:start w:val="0"/>
      <w:numFmt w:val="bullet"/>
      <w:lvlText w:val="•"/>
      <w:lvlJc w:val="left"/>
      <w:pPr>
        <w:ind w:left="1429" w:hanging="215"/>
      </w:pPr>
      <w:rPr>
        <w:rFonts w:hint="default"/>
        <w:lang w:val="en-US" w:eastAsia="en-US" w:bidi="ar-SA"/>
      </w:rPr>
    </w:lvl>
    <w:lvl w:ilvl="3" w:tentative="0">
      <w:start w:val="0"/>
      <w:numFmt w:val="bullet"/>
      <w:lvlText w:val="•"/>
      <w:lvlJc w:val="left"/>
      <w:pPr>
        <w:ind w:left="1883" w:hanging="215"/>
      </w:pPr>
      <w:rPr>
        <w:rFonts w:hint="default"/>
        <w:lang w:val="en-US" w:eastAsia="en-US" w:bidi="ar-SA"/>
      </w:rPr>
    </w:lvl>
    <w:lvl w:ilvl="4" w:tentative="0">
      <w:start w:val="0"/>
      <w:numFmt w:val="bullet"/>
      <w:lvlText w:val="•"/>
      <w:lvlJc w:val="left"/>
      <w:pPr>
        <w:ind w:left="2338" w:hanging="215"/>
      </w:pPr>
      <w:rPr>
        <w:rFonts w:hint="default"/>
        <w:lang w:val="en-US" w:eastAsia="en-US" w:bidi="ar-SA"/>
      </w:rPr>
    </w:lvl>
    <w:lvl w:ilvl="5" w:tentative="0">
      <w:start w:val="0"/>
      <w:numFmt w:val="bullet"/>
      <w:lvlText w:val="•"/>
      <w:lvlJc w:val="left"/>
      <w:pPr>
        <w:ind w:left="2792" w:hanging="215"/>
      </w:pPr>
      <w:rPr>
        <w:rFonts w:hint="default"/>
        <w:lang w:val="en-US" w:eastAsia="en-US" w:bidi="ar-SA"/>
      </w:rPr>
    </w:lvl>
    <w:lvl w:ilvl="6" w:tentative="0">
      <w:start w:val="0"/>
      <w:numFmt w:val="bullet"/>
      <w:lvlText w:val="•"/>
      <w:lvlJc w:val="left"/>
      <w:pPr>
        <w:ind w:left="3247" w:hanging="215"/>
      </w:pPr>
      <w:rPr>
        <w:rFonts w:hint="default"/>
        <w:lang w:val="en-US" w:eastAsia="en-US" w:bidi="ar-SA"/>
      </w:rPr>
    </w:lvl>
    <w:lvl w:ilvl="7" w:tentative="0">
      <w:start w:val="0"/>
      <w:numFmt w:val="bullet"/>
      <w:lvlText w:val="•"/>
      <w:lvlJc w:val="left"/>
      <w:pPr>
        <w:ind w:left="3701" w:hanging="215"/>
      </w:pPr>
      <w:rPr>
        <w:rFonts w:hint="default"/>
        <w:lang w:val="en-US" w:eastAsia="en-US" w:bidi="ar-SA"/>
      </w:rPr>
    </w:lvl>
    <w:lvl w:ilvl="8" w:tentative="0">
      <w:start w:val="0"/>
      <w:numFmt w:val="bullet"/>
      <w:lvlText w:val="•"/>
      <w:lvlJc w:val="left"/>
      <w:pPr>
        <w:ind w:left="4156" w:hanging="215"/>
      </w:pPr>
      <w:rPr>
        <w:rFonts w:hint="default"/>
        <w:lang w:val="en-US"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useFELayout/>
    <w:compatSetting w:name="compatibilityMode" w:uri="http://schemas.microsoft.com/office/word" w:val="14"/>
  </w:compat>
  <w:rsids>
    <w:rsidRoot w:val="00000000"/>
    <w:rsid w:val="0F60562B"/>
    <w:rsid w:val="117A73F1"/>
    <w:rsid w:val="17F937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3" w:hanging="223"/>
      <w:outlineLvl w:val="1"/>
    </w:pPr>
    <w:rPr>
      <w:rFonts w:ascii="Times New Roman" w:hAnsi="Times New Roman" w:eastAsia="Times New Roman" w:cs="Times New Roman"/>
      <w:b/>
      <w:bCs/>
      <w:sz w:val="16"/>
      <w:szCs w:val="16"/>
      <w:lang w:val="en-US" w:eastAsia="en-US" w:bidi="ar-SA"/>
    </w:rPr>
  </w:style>
  <w:style w:type="character" w:default="1" w:styleId="6">
    <w:name w:val="Default Paragraph Font"/>
    <w:semiHidden/>
    <w:unhideWhenUsed/>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1"/>
    <w:rPr>
      <w:rFonts w:ascii="Times New Roman" w:hAnsi="Times New Roman" w:eastAsia="Times New Roman" w:cs="Times New Roman"/>
      <w:sz w:val="16"/>
      <w:szCs w:val="16"/>
      <w:lang w:val="en-US" w:eastAsia="en-US" w:bidi="ar-SA"/>
    </w:rPr>
  </w:style>
  <w:style w:type="paragraph" w:styleId="4">
    <w:name w:val="Title"/>
    <w:basedOn w:val="1"/>
    <w:qFormat/>
    <w:uiPriority w:val="1"/>
    <w:pPr>
      <w:jc w:val="center"/>
    </w:pPr>
    <w:rPr>
      <w:rFonts w:ascii="Times New Roman" w:hAnsi="Times New Roman" w:eastAsia="Times New Roman" w:cs="Times New Roman"/>
      <w:sz w:val="28"/>
      <w:szCs w:val="28"/>
      <w:lang w:val="en-US" w:eastAsia="en-US" w:bidi="ar-SA"/>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521" w:hanging="215"/>
      <w:jc w:val="both"/>
    </w:pPr>
    <w:rPr>
      <w:rFonts w:ascii="Times New Roman" w:hAnsi="Times New Roman" w:eastAsia="Times New Roman" w:cs="Times New Roman"/>
      <w:lang w:val="en-US" w:eastAsia="en-US" w:bidi="ar-SA"/>
    </w:rPr>
  </w:style>
  <w:style w:type="paragraph" w:customStyle="1" w:styleId="9">
    <w:name w:val="Table Paragraph"/>
    <w:basedOn w:val="1"/>
    <w:qFormat/>
    <w:uiPriority w:val="1"/>
    <w:pPr>
      <w:spacing w:before="15" w:line="13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0" Type="http://schemas.openxmlformats.org/officeDocument/2006/relationships/fontTable" Target="fontTable.xml"/><Relationship Id="rId7" Type="http://schemas.openxmlformats.org/officeDocument/2006/relationships/header" Target="header2.xml"/><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49.png"/><Relationship Id="rId66" Type="http://schemas.openxmlformats.org/officeDocument/2006/relationships/image" Target="media/image48.png"/><Relationship Id="rId65" Type="http://schemas.openxmlformats.org/officeDocument/2006/relationships/image" Target="media/image47.png"/><Relationship Id="rId64" Type="http://schemas.openxmlformats.org/officeDocument/2006/relationships/image" Target="media/image46.png"/><Relationship Id="rId63" Type="http://schemas.openxmlformats.org/officeDocument/2006/relationships/image" Target="media/image45.png"/><Relationship Id="rId62" Type="http://schemas.openxmlformats.org/officeDocument/2006/relationships/image" Target="media/image44.png"/><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footer" Target="footer1.xml"/><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jpeg"/><Relationship Id="rId50" Type="http://schemas.openxmlformats.org/officeDocument/2006/relationships/image" Target="media/image32.png"/><Relationship Id="rId5" Type="http://schemas.openxmlformats.org/officeDocument/2006/relationships/header" Target="header1.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endnotes" Target="endnotes.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jpeg"/><Relationship Id="rId30" Type="http://schemas.openxmlformats.org/officeDocument/2006/relationships/image" Target="media/image12.png"/><Relationship Id="rId3" Type="http://schemas.openxmlformats.org/officeDocument/2006/relationships/footnotes" Target="footnotes.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hyperlink" Target="https://orcid.org/0000-0002-2603-4626" TargetMode="External"/><Relationship Id="rId21" Type="http://schemas.openxmlformats.org/officeDocument/2006/relationships/image" Target="media/image4.png"/><Relationship Id="rId20" Type="http://schemas.openxmlformats.org/officeDocument/2006/relationships/hyperlink" Target="https://orcid.org/0000-0003-2360-7895" TargetMode="External"/><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hyperlink" Target="http://crossmark.crossref.org/dialog/?doi=10.1016/j.engappai.2025.112333%26domain=pdf" TargetMode="External"/><Relationship Id="rId17" Type="http://schemas.openxmlformats.org/officeDocument/2006/relationships/image" Target="media/image2.jpe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1756</Words>
  <Characters>10340</Characters>
  <TotalTime>8</TotalTime>
  <ScaleCrop>false</ScaleCrop>
  <LinksUpToDate>false</LinksUpToDate>
  <CharactersWithSpaces>12003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2026-07-01T15:41:00Z</dcterms:created>
  <dc:creator>Guorui Li</dc:creator>
  <cp:keywords>Sentimental analysis,Emotion-cause pair extraction,Multimodal fusion,Conversation</cp:keywords>
  <cp:lastModifiedBy>南栀</cp:lastModifiedBy>
  <dcterms:modified xsi:type="dcterms:W3CDTF">2026-07-03T02:50:53Z</dcterms:modified>
  <dc:subject>Engineering Applications of Artificial Intelligence, 162 (2025) 112333. doi:10.1016/j.engappai.2025.112333</dc:subject>
  <dc:title>An adaptive hybrid machine reading comprehension framework for multimodal emotion-cause pair extraction in conversations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CreationDate--Text">
    <vt:lpwstr>25th October 2025</vt:lpwstr>
  </property>
  <property fmtid="{D5CDD505-2E9C-101B-9397-08002B2CF9AE}" pid="4" name="Creator">
    <vt:lpwstr>Elsevier</vt:lpwstr>
  </property>
  <property fmtid="{D5CDD505-2E9C-101B-9397-08002B2CF9AE}" pid="5" name="CrossMarkDomains[1]">
    <vt:lpwstr>elsevier.com</vt:lpwstr>
  </property>
  <property fmtid="{D5CDD505-2E9C-101B-9397-08002B2CF9AE}" pid="6" name="CrossMarkDomains[2]">
    <vt:lpwstr>sciencedirect.com</vt:lpwstr>
  </property>
  <property fmtid="{D5CDD505-2E9C-101B-9397-08002B2CF9AE}" pid="7" name="CrossmarkDomainExclusive">
    <vt:lpwstr>true</vt:lpwstr>
  </property>
  <property fmtid="{D5CDD505-2E9C-101B-9397-08002B2CF9AE}" pid="8" name="CrossmarkMajorVersionDate">
    <vt:lpwstr>2010-04-23</vt:lpwstr>
  </property>
  <property fmtid="{D5CDD505-2E9C-101B-9397-08002B2CF9AE}" pid="9" name="ElsevierWebPDFSpecifications">
    <vt:lpwstr>7.0.1</vt:lpwstr>
  </property>
  <property fmtid="{D5CDD505-2E9C-101B-9397-08002B2CF9AE}" pid="10" name="LastSaved">
    <vt:filetime>2026-07-01T00:00:00Z</vt:filetime>
  </property>
  <property fmtid="{D5CDD505-2E9C-101B-9397-08002B2CF9AE}" pid="11" name="Producer">
    <vt:lpwstr>3-Heights(TM) PDF Security Shell 4.8.25.2 (http://www.pdf-tools.com)</vt:lpwstr>
  </property>
  <property fmtid="{D5CDD505-2E9C-101B-9397-08002B2CF9AE}" pid="12" name="doi">
    <vt:lpwstr>10.1016/j.engappai.2025.112333</vt:lpwstr>
  </property>
  <property fmtid="{D5CDD505-2E9C-101B-9397-08002B2CF9AE}" pid="13" name="robots">
    <vt:lpwstr>noindex</vt:lpwstr>
  </property>
  <property fmtid="{D5CDD505-2E9C-101B-9397-08002B2CF9AE}" pid="14" name="KSOTemplateDocerSaveRecord">
    <vt:lpwstr>eyJoZGlkIjoiZDJiZTdlYjZmN2Q2NTkyZTFiYzY0MzdmN2ExMDQxNjEiLCJ1c2VySWQiOiI2NDM4OTcyMDMifQ==</vt:lpwstr>
  </property>
  <property fmtid="{D5CDD505-2E9C-101B-9397-08002B2CF9AE}" pid="15" name="KSOProductBuildVer">
    <vt:lpwstr>2052-12.1.0.26895</vt:lpwstr>
  </property>
  <property fmtid="{D5CDD505-2E9C-101B-9397-08002B2CF9AE}" pid="16" name="ICV">
    <vt:lpwstr>FC9A7A3B3D64402FB0F62748DB458150_12</vt:lpwstr>
  </property>
</Properties>
</file>